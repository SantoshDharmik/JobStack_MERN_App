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72F6C1">
      <w:pPr>
        <w:pStyle w:val="8"/>
      </w:pPr>
      <w:r>
        <mc:AlternateContent>
          <mc:Choice Requires="wpg">
            <w:drawing>
              <wp:anchor distT="0" distB="0" distL="0" distR="0" simplePos="0" relativeHeight="251663360" behindDoc="1" locked="0" layoutInCell="1" allowOverlap="1">
                <wp:simplePos x="0" y="0"/>
                <wp:positionH relativeFrom="page">
                  <wp:posOffset>1264920</wp:posOffset>
                </wp:positionH>
                <wp:positionV relativeFrom="page">
                  <wp:posOffset>807085</wp:posOffset>
                </wp:positionV>
                <wp:extent cx="5883910" cy="8215630"/>
                <wp:effectExtent l="0" t="0" r="0" b="0"/>
                <wp:wrapNone/>
                <wp:docPr id="2" name="Group 2"/>
                <wp:cNvGraphicFramePr/>
                <a:graphic xmlns:a="http://schemas.openxmlformats.org/drawingml/2006/main">
                  <a:graphicData uri="http://schemas.microsoft.com/office/word/2010/wordprocessingGroup">
                    <wpg:wgp>
                      <wpg:cNvGrpSpPr/>
                      <wpg:grpSpPr>
                        <a:xfrm>
                          <a:off x="0" y="0"/>
                          <a:ext cx="5883910" cy="8215630"/>
                          <a:chOff x="0" y="0"/>
                          <a:chExt cx="5883910" cy="8215630"/>
                        </a:xfrm>
                      </wpg:grpSpPr>
                      <wps:wsp>
                        <wps:cNvPr id="3" name="Graphic 3"/>
                        <wps:cNvSpPr/>
                        <wps:spPr>
                          <a:xfrm>
                            <a:off x="0" y="0"/>
                            <a:ext cx="56515" cy="56515"/>
                          </a:xfrm>
                          <a:custGeom>
                            <a:avLst/>
                            <a:gdLst/>
                            <a:ahLst/>
                            <a:cxnLst/>
                            <a:rect l="l" t="t" r="r" b="b"/>
                            <a:pathLst>
                              <a:path w="56515" h="56515">
                                <a:moveTo>
                                  <a:pt x="56388" y="0"/>
                                </a:moveTo>
                                <a:lnTo>
                                  <a:pt x="38100" y="0"/>
                                </a:lnTo>
                                <a:lnTo>
                                  <a:pt x="0" y="0"/>
                                </a:lnTo>
                                <a:lnTo>
                                  <a:pt x="0" y="38100"/>
                                </a:lnTo>
                                <a:lnTo>
                                  <a:pt x="0" y="56388"/>
                                </a:lnTo>
                                <a:lnTo>
                                  <a:pt x="38100" y="56388"/>
                                </a:lnTo>
                                <a:lnTo>
                                  <a:pt x="38100" y="38100"/>
                                </a:lnTo>
                                <a:lnTo>
                                  <a:pt x="56388" y="38100"/>
                                </a:lnTo>
                                <a:lnTo>
                                  <a:pt x="56388" y="0"/>
                                </a:lnTo>
                                <a:close/>
                              </a:path>
                            </a:pathLst>
                          </a:custGeom>
                          <a:solidFill>
                            <a:srgbClr val="000000"/>
                          </a:solidFill>
                        </wps:spPr>
                        <wps:bodyPr wrap="square" lIns="0" tIns="0" rIns="0" bIns="0" rtlCol="0">
                          <a:noAutofit/>
                        </wps:bodyPr>
                      </wps:wsp>
                      <wps:wsp>
                        <wps:cNvPr id="4" name="Graphic 4"/>
                        <wps:cNvSpPr/>
                        <wps:spPr>
                          <a:xfrm>
                            <a:off x="38049" y="38099"/>
                            <a:ext cx="18415" cy="18415"/>
                          </a:xfrm>
                          <a:custGeom>
                            <a:avLst/>
                            <a:gdLst/>
                            <a:ahLst/>
                            <a:cxnLst/>
                            <a:rect l="l" t="t" r="r" b="b"/>
                            <a:pathLst>
                              <a:path w="18415" h="18415">
                                <a:moveTo>
                                  <a:pt x="18288" y="0"/>
                                </a:moveTo>
                                <a:lnTo>
                                  <a:pt x="9144" y="0"/>
                                </a:lnTo>
                                <a:lnTo>
                                  <a:pt x="0" y="0"/>
                                </a:lnTo>
                                <a:lnTo>
                                  <a:pt x="0" y="9144"/>
                                </a:lnTo>
                                <a:lnTo>
                                  <a:pt x="0" y="18288"/>
                                </a:lnTo>
                                <a:lnTo>
                                  <a:pt x="9144" y="18288"/>
                                </a:lnTo>
                                <a:lnTo>
                                  <a:pt x="9144" y="9144"/>
                                </a:lnTo>
                                <a:lnTo>
                                  <a:pt x="18288" y="9144"/>
                                </a:lnTo>
                                <a:lnTo>
                                  <a:pt x="18288" y="0"/>
                                </a:lnTo>
                                <a:close/>
                              </a:path>
                            </a:pathLst>
                          </a:custGeom>
                          <a:solidFill>
                            <a:srgbClr val="252525"/>
                          </a:solidFill>
                        </wps:spPr>
                        <wps:bodyPr wrap="square" lIns="0" tIns="0" rIns="0" bIns="0" rtlCol="0">
                          <a:noAutofit/>
                        </wps:bodyPr>
                      </wps:wsp>
                      <wps:wsp>
                        <wps:cNvPr id="5" name="Graphic 5"/>
                        <wps:cNvSpPr/>
                        <wps:spPr>
                          <a:xfrm>
                            <a:off x="47193" y="0"/>
                            <a:ext cx="5780405" cy="56515"/>
                          </a:xfrm>
                          <a:custGeom>
                            <a:avLst/>
                            <a:gdLst/>
                            <a:ahLst/>
                            <a:cxnLst/>
                            <a:rect l="l" t="t" r="r" b="b"/>
                            <a:pathLst>
                              <a:path w="5780405" h="56515">
                                <a:moveTo>
                                  <a:pt x="9144" y="47244"/>
                                </a:moveTo>
                                <a:lnTo>
                                  <a:pt x="0" y="47244"/>
                                </a:lnTo>
                                <a:lnTo>
                                  <a:pt x="0" y="56388"/>
                                </a:lnTo>
                                <a:lnTo>
                                  <a:pt x="9144" y="56388"/>
                                </a:lnTo>
                                <a:lnTo>
                                  <a:pt x="9144" y="47244"/>
                                </a:lnTo>
                                <a:close/>
                              </a:path>
                              <a:path w="5780405" h="56515">
                                <a:moveTo>
                                  <a:pt x="5779897" y="0"/>
                                </a:moveTo>
                                <a:lnTo>
                                  <a:pt x="9144" y="0"/>
                                </a:lnTo>
                                <a:lnTo>
                                  <a:pt x="9144" y="38100"/>
                                </a:lnTo>
                                <a:lnTo>
                                  <a:pt x="5779897" y="38100"/>
                                </a:lnTo>
                                <a:lnTo>
                                  <a:pt x="5779897" y="0"/>
                                </a:lnTo>
                                <a:close/>
                              </a:path>
                            </a:pathLst>
                          </a:custGeom>
                          <a:solidFill>
                            <a:srgbClr val="000000"/>
                          </a:solidFill>
                        </wps:spPr>
                        <wps:bodyPr wrap="square" lIns="0" tIns="0" rIns="0" bIns="0" rtlCol="0">
                          <a:noAutofit/>
                        </wps:bodyPr>
                      </wps:wsp>
                      <wps:wsp>
                        <wps:cNvPr id="6" name="Graphic 6"/>
                        <wps:cNvSpPr/>
                        <wps:spPr>
                          <a:xfrm>
                            <a:off x="56337" y="38100"/>
                            <a:ext cx="5770880" cy="9525"/>
                          </a:xfrm>
                          <a:custGeom>
                            <a:avLst/>
                            <a:gdLst/>
                            <a:ahLst/>
                            <a:cxnLst/>
                            <a:rect l="l" t="t" r="r" b="b"/>
                            <a:pathLst>
                              <a:path w="5770880" h="9525">
                                <a:moveTo>
                                  <a:pt x="5770753" y="0"/>
                                </a:moveTo>
                                <a:lnTo>
                                  <a:pt x="0" y="0"/>
                                </a:lnTo>
                                <a:lnTo>
                                  <a:pt x="0" y="9144"/>
                                </a:lnTo>
                                <a:lnTo>
                                  <a:pt x="5770753" y="9144"/>
                                </a:lnTo>
                                <a:lnTo>
                                  <a:pt x="5770753" y="0"/>
                                </a:lnTo>
                                <a:close/>
                              </a:path>
                            </a:pathLst>
                          </a:custGeom>
                          <a:solidFill>
                            <a:srgbClr val="252525"/>
                          </a:solidFill>
                        </wps:spPr>
                        <wps:bodyPr wrap="square" lIns="0" tIns="0" rIns="0" bIns="0" rtlCol="0">
                          <a:noAutofit/>
                        </wps:bodyPr>
                      </wps:wsp>
                      <wps:wsp>
                        <wps:cNvPr id="7" name="Graphic 7"/>
                        <wps:cNvSpPr/>
                        <wps:spPr>
                          <a:xfrm>
                            <a:off x="56337" y="0"/>
                            <a:ext cx="5827395" cy="56515"/>
                          </a:xfrm>
                          <a:custGeom>
                            <a:avLst/>
                            <a:gdLst/>
                            <a:ahLst/>
                            <a:cxnLst/>
                            <a:rect l="l" t="t" r="r" b="b"/>
                            <a:pathLst>
                              <a:path w="5827395" h="56515">
                                <a:moveTo>
                                  <a:pt x="5770753" y="47244"/>
                                </a:moveTo>
                                <a:lnTo>
                                  <a:pt x="0" y="47244"/>
                                </a:lnTo>
                                <a:lnTo>
                                  <a:pt x="0" y="56388"/>
                                </a:lnTo>
                                <a:lnTo>
                                  <a:pt x="5770753" y="56388"/>
                                </a:lnTo>
                                <a:lnTo>
                                  <a:pt x="5770753" y="47244"/>
                                </a:lnTo>
                                <a:close/>
                              </a:path>
                              <a:path w="5827395" h="56515">
                                <a:moveTo>
                                  <a:pt x="5827268" y="0"/>
                                </a:moveTo>
                                <a:lnTo>
                                  <a:pt x="5789168" y="0"/>
                                </a:lnTo>
                                <a:lnTo>
                                  <a:pt x="5770880" y="0"/>
                                </a:lnTo>
                                <a:lnTo>
                                  <a:pt x="5770880" y="38100"/>
                                </a:lnTo>
                                <a:lnTo>
                                  <a:pt x="5789168" y="38100"/>
                                </a:lnTo>
                                <a:lnTo>
                                  <a:pt x="5789168" y="56388"/>
                                </a:lnTo>
                                <a:lnTo>
                                  <a:pt x="5827268" y="56388"/>
                                </a:lnTo>
                                <a:lnTo>
                                  <a:pt x="5827268" y="38100"/>
                                </a:lnTo>
                                <a:lnTo>
                                  <a:pt x="5827268" y="0"/>
                                </a:lnTo>
                                <a:close/>
                              </a:path>
                            </a:pathLst>
                          </a:custGeom>
                          <a:solidFill>
                            <a:srgbClr val="000000"/>
                          </a:solidFill>
                        </wps:spPr>
                        <wps:bodyPr wrap="square" lIns="0" tIns="0" rIns="0" bIns="0" rtlCol="0">
                          <a:noAutofit/>
                        </wps:bodyPr>
                      </wps:wsp>
                      <wps:wsp>
                        <wps:cNvPr id="8" name="Graphic 8"/>
                        <wps:cNvSpPr/>
                        <wps:spPr>
                          <a:xfrm>
                            <a:off x="5827217" y="38099"/>
                            <a:ext cx="18415" cy="18415"/>
                          </a:xfrm>
                          <a:custGeom>
                            <a:avLst/>
                            <a:gdLst/>
                            <a:ahLst/>
                            <a:cxnLst/>
                            <a:rect l="l" t="t" r="r" b="b"/>
                            <a:pathLst>
                              <a:path w="18415" h="18415">
                                <a:moveTo>
                                  <a:pt x="18288" y="0"/>
                                </a:moveTo>
                                <a:lnTo>
                                  <a:pt x="9144" y="0"/>
                                </a:lnTo>
                                <a:lnTo>
                                  <a:pt x="0" y="0"/>
                                </a:lnTo>
                                <a:lnTo>
                                  <a:pt x="0" y="9144"/>
                                </a:lnTo>
                                <a:lnTo>
                                  <a:pt x="9144" y="9144"/>
                                </a:lnTo>
                                <a:lnTo>
                                  <a:pt x="9144" y="18288"/>
                                </a:lnTo>
                                <a:lnTo>
                                  <a:pt x="18275" y="18288"/>
                                </a:lnTo>
                                <a:lnTo>
                                  <a:pt x="18275" y="9144"/>
                                </a:lnTo>
                                <a:lnTo>
                                  <a:pt x="18288" y="0"/>
                                </a:lnTo>
                                <a:close/>
                              </a:path>
                            </a:pathLst>
                          </a:custGeom>
                          <a:solidFill>
                            <a:srgbClr val="252525"/>
                          </a:solidFill>
                        </wps:spPr>
                        <wps:bodyPr wrap="square" lIns="0" tIns="0" rIns="0" bIns="0" rtlCol="0">
                          <a:noAutofit/>
                        </wps:bodyPr>
                      </wps:wsp>
                      <wps:wsp>
                        <wps:cNvPr id="9" name="Graphic 9"/>
                        <wps:cNvSpPr/>
                        <wps:spPr>
                          <a:xfrm>
                            <a:off x="0" y="47243"/>
                            <a:ext cx="5836920" cy="8112125"/>
                          </a:xfrm>
                          <a:custGeom>
                            <a:avLst/>
                            <a:gdLst/>
                            <a:ahLst/>
                            <a:cxnLst/>
                            <a:rect l="l" t="t" r="r" b="b"/>
                            <a:pathLst>
                              <a:path w="5836920" h="8112125">
                                <a:moveTo>
                                  <a:pt x="38100" y="9093"/>
                                </a:moveTo>
                                <a:lnTo>
                                  <a:pt x="0" y="9093"/>
                                </a:lnTo>
                                <a:lnTo>
                                  <a:pt x="0" y="8111947"/>
                                </a:lnTo>
                                <a:lnTo>
                                  <a:pt x="38100" y="8111947"/>
                                </a:lnTo>
                                <a:lnTo>
                                  <a:pt x="38100" y="9093"/>
                                </a:lnTo>
                                <a:close/>
                              </a:path>
                              <a:path w="5836920" h="8112125">
                                <a:moveTo>
                                  <a:pt x="5836361" y="0"/>
                                </a:moveTo>
                                <a:lnTo>
                                  <a:pt x="5827217" y="0"/>
                                </a:lnTo>
                                <a:lnTo>
                                  <a:pt x="5827217" y="9144"/>
                                </a:lnTo>
                                <a:lnTo>
                                  <a:pt x="5836361" y="9144"/>
                                </a:lnTo>
                                <a:lnTo>
                                  <a:pt x="5836361" y="0"/>
                                </a:lnTo>
                                <a:close/>
                              </a:path>
                            </a:pathLst>
                          </a:custGeom>
                          <a:solidFill>
                            <a:srgbClr val="000000"/>
                          </a:solidFill>
                        </wps:spPr>
                        <wps:bodyPr wrap="square" lIns="0" tIns="0" rIns="0" bIns="0" rtlCol="0">
                          <a:noAutofit/>
                        </wps:bodyPr>
                      </wps:wsp>
                      <wps:wsp>
                        <wps:cNvPr id="10" name="Graphic 10"/>
                        <wps:cNvSpPr/>
                        <wps:spPr>
                          <a:xfrm>
                            <a:off x="38049" y="56337"/>
                            <a:ext cx="9525" cy="8103234"/>
                          </a:xfrm>
                          <a:custGeom>
                            <a:avLst/>
                            <a:gdLst/>
                            <a:ahLst/>
                            <a:cxnLst/>
                            <a:rect l="l" t="t" r="r" b="b"/>
                            <a:pathLst>
                              <a:path w="9525" h="8103234">
                                <a:moveTo>
                                  <a:pt x="9143" y="0"/>
                                </a:moveTo>
                                <a:lnTo>
                                  <a:pt x="0" y="0"/>
                                </a:lnTo>
                                <a:lnTo>
                                  <a:pt x="0" y="8102854"/>
                                </a:lnTo>
                                <a:lnTo>
                                  <a:pt x="9143" y="8102854"/>
                                </a:lnTo>
                                <a:lnTo>
                                  <a:pt x="9143" y="0"/>
                                </a:lnTo>
                                <a:close/>
                              </a:path>
                            </a:pathLst>
                          </a:custGeom>
                          <a:solidFill>
                            <a:srgbClr val="252525"/>
                          </a:solidFill>
                        </wps:spPr>
                        <wps:bodyPr wrap="square" lIns="0" tIns="0" rIns="0" bIns="0" rtlCol="0">
                          <a:noAutofit/>
                        </wps:bodyPr>
                      </wps:wsp>
                      <wps:wsp>
                        <wps:cNvPr id="11" name="Graphic 11"/>
                        <wps:cNvSpPr/>
                        <wps:spPr>
                          <a:xfrm>
                            <a:off x="47193" y="56336"/>
                            <a:ext cx="5836920" cy="8103234"/>
                          </a:xfrm>
                          <a:custGeom>
                            <a:avLst/>
                            <a:gdLst/>
                            <a:ahLst/>
                            <a:cxnLst/>
                            <a:rect l="l" t="t" r="r" b="b"/>
                            <a:pathLst>
                              <a:path w="5836920" h="8103234">
                                <a:moveTo>
                                  <a:pt x="9144" y="0"/>
                                </a:moveTo>
                                <a:lnTo>
                                  <a:pt x="0" y="0"/>
                                </a:lnTo>
                                <a:lnTo>
                                  <a:pt x="0" y="8102854"/>
                                </a:lnTo>
                                <a:lnTo>
                                  <a:pt x="9144" y="8102854"/>
                                </a:lnTo>
                                <a:lnTo>
                                  <a:pt x="9144" y="0"/>
                                </a:lnTo>
                                <a:close/>
                              </a:path>
                              <a:path w="5836920" h="8103234">
                                <a:moveTo>
                                  <a:pt x="5836412" y="0"/>
                                </a:moveTo>
                                <a:lnTo>
                                  <a:pt x="5798312" y="0"/>
                                </a:lnTo>
                                <a:lnTo>
                                  <a:pt x="5798312" y="8102854"/>
                                </a:lnTo>
                                <a:lnTo>
                                  <a:pt x="5836412" y="8102854"/>
                                </a:lnTo>
                                <a:lnTo>
                                  <a:pt x="5836412" y="0"/>
                                </a:lnTo>
                                <a:close/>
                              </a:path>
                            </a:pathLst>
                          </a:custGeom>
                          <a:solidFill>
                            <a:srgbClr val="000000"/>
                          </a:solidFill>
                        </wps:spPr>
                        <wps:bodyPr wrap="square" lIns="0" tIns="0" rIns="0" bIns="0" rtlCol="0">
                          <a:noAutofit/>
                        </wps:bodyPr>
                      </wps:wsp>
                      <wps:wsp>
                        <wps:cNvPr id="12" name="Graphic 12"/>
                        <wps:cNvSpPr/>
                        <wps:spPr>
                          <a:xfrm>
                            <a:off x="5836361" y="56337"/>
                            <a:ext cx="9525" cy="8103234"/>
                          </a:xfrm>
                          <a:custGeom>
                            <a:avLst/>
                            <a:gdLst/>
                            <a:ahLst/>
                            <a:cxnLst/>
                            <a:rect l="l" t="t" r="r" b="b"/>
                            <a:pathLst>
                              <a:path w="9525" h="8103234">
                                <a:moveTo>
                                  <a:pt x="9143" y="0"/>
                                </a:moveTo>
                                <a:lnTo>
                                  <a:pt x="0" y="0"/>
                                </a:lnTo>
                                <a:lnTo>
                                  <a:pt x="0" y="8102854"/>
                                </a:lnTo>
                                <a:lnTo>
                                  <a:pt x="9143" y="8102854"/>
                                </a:lnTo>
                                <a:lnTo>
                                  <a:pt x="9143" y="0"/>
                                </a:lnTo>
                                <a:close/>
                              </a:path>
                            </a:pathLst>
                          </a:custGeom>
                          <a:solidFill>
                            <a:srgbClr val="252525"/>
                          </a:solidFill>
                        </wps:spPr>
                        <wps:bodyPr wrap="square" lIns="0" tIns="0" rIns="0" bIns="0" rtlCol="0">
                          <a:noAutofit/>
                        </wps:bodyPr>
                      </wps:wsp>
                      <wps:wsp>
                        <wps:cNvPr id="13" name="Graphic 13"/>
                        <wps:cNvSpPr/>
                        <wps:spPr>
                          <a:xfrm>
                            <a:off x="0" y="56336"/>
                            <a:ext cx="5836920" cy="8159750"/>
                          </a:xfrm>
                          <a:custGeom>
                            <a:avLst/>
                            <a:gdLst/>
                            <a:ahLst/>
                            <a:cxnLst/>
                            <a:rect l="l" t="t" r="r" b="b"/>
                            <a:pathLst>
                              <a:path w="5836920" h="8159750">
                                <a:moveTo>
                                  <a:pt x="56388" y="8121142"/>
                                </a:moveTo>
                                <a:lnTo>
                                  <a:pt x="38100" y="8121142"/>
                                </a:lnTo>
                                <a:lnTo>
                                  <a:pt x="38100" y="8102854"/>
                                </a:lnTo>
                                <a:lnTo>
                                  <a:pt x="0" y="8102854"/>
                                </a:lnTo>
                                <a:lnTo>
                                  <a:pt x="0" y="8121142"/>
                                </a:lnTo>
                                <a:lnTo>
                                  <a:pt x="0" y="8159242"/>
                                </a:lnTo>
                                <a:lnTo>
                                  <a:pt x="38100" y="8159242"/>
                                </a:lnTo>
                                <a:lnTo>
                                  <a:pt x="56388" y="8159242"/>
                                </a:lnTo>
                                <a:lnTo>
                                  <a:pt x="56388" y="8121142"/>
                                </a:lnTo>
                                <a:close/>
                              </a:path>
                              <a:path w="5836920" h="8159750">
                                <a:moveTo>
                                  <a:pt x="5836361" y="0"/>
                                </a:moveTo>
                                <a:lnTo>
                                  <a:pt x="5827217" y="0"/>
                                </a:lnTo>
                                <a:lnTo>
                                  <a:pt x="5827217" y="8102854"/>
                                </a:lnTo>
                                <a:lnTo>
                                  <a:pt x="5836361" y="8102854"/>
                                </a:lnTo>
                                <a:lnTo>
                                  <a:pt x="5836361" y="0"/>
                                </a:lnTo>
                                <a:close/>
                              </a:path>
                            </a:pathLst>
                          </a:custGeom>
                          <a:solidFill>
                            <a:srgbClr val="000000"/>
                          </a:solidFill>
                        </wps:spPr>
                        <wps:bodyPr wrap="square" lIns="0" tIns="0" rIns="0" bIns="0" rtlCol="0">
                          <a:noAutofit/>
                        </wps:bodyPr>
                      </wps:wsp>
                      <wps:wsp>
                        <wps:cNvPr id="14" name="Graphic 14"/>
                        <wps:cNvSpPr/>
                        <wps:spPr>
                          <a:xfrm>
                            <a:off x="38049" y="8159191"/>
                            <a:ext cx="18415" cy="18415"/>
                          </a:xfrm>
                          <a:custGeom>
                            <a:avLst/>
                            <a:gdLst/>
                            <a:ahLst/>
                            <a:cxnLst/>
                            <a:rect l="l" t="t" r="r" b="b"/>
                            <a:pathLst>
                              <a:path w="18415" h="18415">
                                <a:moveTo>
                                  <a:pt x="18288" y="9144"/>
                                </a:moveTo>
                                <a:lnTo>
                                  <a:pt x="9144" y="9144"/>
                                </a:lnTo>
                                <a:lnTo>
                                  <a:pt x="9144" y="0"/>
                                </a:lnTo>
                                <a:lnTo>
                                  <a:pt x="0" y="0"/>
                                </a:lnTo>
                                <a:lnTo>
                                  <a:pt x="0" y="9144"/>
                                </a:lnTo>
                                <a:lnTo>
                                  <a:pt x="0" y="18288"/>
                                </a:lnTo>
                                <a:lnTo>
                                  <a:pt x="9144" y="18288"/>
                                </a:lnTo>
                                <a:lnTo>
                                  <a:pt x="18288" y="18288"/>
                                </a:lnTo>
                                <a:lnTo>
                                  <a:pt x="18288" y="9144"/>
                                </a:lnTo>
                                <a:close/>
                              </a:path>
                            </a:pathLst>
                          </a:custGeom>
                          <a:solidFill>
                            <a:srgbClr val="252525"/>
                          </a:solidFill>
                        </wps:spPr>
                        <wps:bodyPr wrap="square" lIns="0" tIns="0" rIns="0" bIns="0" rtlCol="0">
                          <a:noAutofit/>
                        </wps:bodyPr>
                      </wps:wsp>
                      <wps:wsp>
                        <wps:cNvPr id="15" name="Graphic 15"/>
                        <wps:cNvSpPr/>
                        <wps:spPr>
                          <a:xfrm>
                            <a:off x="47193" y="8159203"/>
                            <a:ext cx="5780405" cy="56515"/>
                          </a:xfrm>
                          <a:custGeom>
                            <a:avLst/>
                            <a:gdLst/>
                            <a:ahLst/>
                            <a:cxnLst/>
                            <a:rect l="l" t="t" r="r" b="b"/>
                            <a:pathLst>
                              <a:path w="5780405" h="56515">
                                <a:moveTo>
                                  <a:pt x="9144" y="0"/>
                                </a:moveTo>
                                <a:lnTo>
                                  <a:pt x="0" y="0"/>
                                </a:lnTo>
                                <a:lnTo>
                                  <a:pt x="0" y="9131"/>
                                </a:lnTo>
                                <a:lnTo>
                                  <a:pt x="9144" y="9131"/>
                                </a:lnTo>
                                <a:lnTo>
                                  <a:pt x="9144" y="0"/>
                                </a:lnTo>
                                <a:close/>
                              </a:path>
                              <a:path w="5780405" h="56515">
                                <a:moveTo>
                                  <a:pt x="5779897" y="18275"/>
                                </a:moveTo>
                                <a:lnTo>
                                  <a:pt x="9144" y="18275"/>
                                </a:lnTo>
                                <a:lnTo>
                                  <a:pt x="9144" y="56375"/>
                                </a:lnTo>
                                <a:lnTo>
                                  <a:pt x="5779897" y="56375"/>
                                </a:lnTo>
                                <a:lnTo>
                                  <a:pt x="5779897" y="18275"/>
                                </a:lnTo>
                                <a:close/>
                              </a:path>
                            </a:pathLst>
                          </a:custGeom>
                          <a:solidFill>
                            <a:srgbClr val="000000"/>
                          </a:solidFill>
                        </wps:spPr>
                        <wps:bodyPr wrap="square" lIns="0" tIns="0" rIns="0" bIns="0" rtlCol="0">
                          <a:noAutofit/>
                        </wps:bodyPr>
                      </wps:wsp>
                      <wps:wsp>
                        <wps:cNvPr id="16" name="Graphic 16"/>
                        <wps:cNvSpPr/>
                        <wps:spPr>
                          <a:xfrm>
                            <a:off x="56337" y="8168334"/>
                            <a:ext cx="5770880" cy="9525"/>
                          </a:xfrm>
                          <a:custGeom>
                            <a:avLst/>
                            <a:gdLst/>
                            <a:ahLst/>
                            <a:cxnLst/>
                            <a:rect l="l" t="t" r="r" b="b"/>
                            <a:pathLst>
                              <a:path w="5770880" h="9525">
                                <a:moveTo>
                                  <a:pt x="5770753" y="0"/>
                                </a:moveTo>
                                <a:lnTo>
                                  <a:pt x="0" y="0"/>
                                </a:lnTo>
                                <a:lnTo>
                                  <a:pt x="0" y="9144"/>
                                </a:lnTo>
                                <a:lnTo>
                                  <a:pt x="5770753" y="9144"/>
                                </a:lnTo>
                                <a:lnTo>
                                  <a:pt x="5770753" y="0"/>
                                </a:lnTo>
                                <a:close/>
                              </a:path>
                            </a:pathLst>
                          </a:custGeom>
                          <a:solidFill>
                            <a:srgbClr val="252525"/>
                          </a:solidFill>
                        </wps:spPr>
                        <wps:bodyPr wrap="square" lIns="0" tIns="0" rIns="0" bIns="0" rtlCol="0">
                          <a:noAutofit/>
                        </wps:bodyPr>
                      </wps:wsp>
                      <wps:wsp>
                        <wps:cNvPr id="17" name="Graphic 17"/>
                        <wps:cNvSpPr/>
                        <wps:spPr>
                          <a:xfrm>
                            <a:off x="56337" y="8159191"/>
                            <a:ext cx="5827395" cy="56515"/>
                          </a:xfrm>
                          <a:custGeom>
                            <a:avLst/>
                            <a:gdLst/>
                            <a:ahLst/>
                            <a:cxnLst/>
                            <a:rect l="l" t="t" r="r" b="b"/>
                            <a:pathLst>
                              <a:path w="5827395" h="56515">
                                <a:moveTo>
                                  <a:pt x="5770753" y="12"/>
                                </a:moveTo>
                                <a:lnTo>
                                  <a:pt x="0" y="12"/>
                                </a:lnTo>
                                <a:lnTo>
                                  <a:pt x="0" y="9144"/>
                                </a:lnTo>
                                <a:lnTo>
                                  <a:pt x="5770753" y="9144"/>
                                </a:lnTo>
                                <a:lnTo>
                                  <a:pt x="5770753" y="12"/>
                                </a:lnTo>
                                <a:close/>
                              </a:path>
                              <a:path w="5827395" h="56515">
                                <a:moveTo>
                                  <a:pt x="5827268" y="0"/>
                                </a:moveTo>
                                <a:lnTo>
                                  <a:pt x="5789168" y="0"/>
                                </a:lnTo>
                                <a:lnTo>
                                  <a:pt x="5789168" y="18288"/>
                                </a:lnTo>
                                <a:lnTo>
                                  <a:pt x="5770880" y="18288"/>
                                </a:lnTo>
                                <a:lnTo>
                                  <a:pt x="5770880" y="56388"/>
                                </a:lnTo>
                                <a:lnTo>
                                  <a:pt x="5789168" y="56388"/>
                                </a:lnTo>
                                <a:lnTo>
                                  <a:pt x="5827268" y="56388"/>
                                </a:lnTo>
                                <a:lnTo>
                                  <a:pt x="5827268" y="18288"/>
                                </a:lnTo>
                                <a:lnTo>
                                  <a:pt x="5827268" y="0"/>
                                </a:lnTo>
                                <a:close/>
                              </a:path>
                            </a:pathLst>
                          </a:custGeom>
                          <a:solidFill>
                            <a:srgbClr val="000000"/>
                          </a:solidFill>
                        </wps:spPr>
                        <wps:bodyPr wrap="square" lIns="0" tIns="0" rIns="0" bIns="0" rtlCol="0">
                          <a:noAutofit/>
                        </wps:bodyPr>
                      </wps:wsp>
                      <wps:wsp>
                        <wps:cNvPr id="18" name="Graphic 18"/>
                        <wps:cNvSpPr/>
                        <wps:spPr>
                          <a:xfrm>
                            <a:off x="5827217" y="8159191"/>
                            <a:ext cx="18415" cy="18415"/>
                          </a:xfrm>
                          <a:custGeom>
                            <a:avLst/>
                            <a:gdLst/>
                            <a:ahLst/>
                            <a:cxnLst/>
                            <a:rect l="l" t="t" r="r" b="b"/>
                            <a:pathLst>
                              <a:path w="18415" h="18415">
                                <a:moveTo>
                                  <a:pt x="18288" y="9144"/>
                                </a:moveTo>
                                <a:lnTo>
                                  <a:pt x="18275" y="0"/>
                                </a:lnTo>
                                <a:lnTo>
                                  <a:pt x="9144" y="0"/>
                                </a:lnTo>
                                <a:lnTo>
                                  <a:pt x="9144" y="9144"/>
                                </a:lnTo>
                                <a:lnTo>
                                  <a:pt x="0" y="9144"/>
                                </a:lnTo>
                                <a:lnTo>
                                  <a:pt x="0" y="18288"/>
                                </a:lnTo>
                                <a:lnTo>
                                  <a:pt x="9144" y="18288"/>
                                </a:lnTo>
                                <a:lnTo>
                                  <a:pt x="18275" y="18288"/>
                                </a:lnTo>
                                <a:lnTo>
                                  <a:pt x="18288" y="9144"/>
                                </a:lnTo>
                                <a:close/>
                              </a:path>
                            </a:pathLst>
                          </a:custGeom>
                          <a:solidFill>
                            <a:srgbClr val="252525"/>
                          </a:solidFill>
                        </wps:spPr>
                        <wps:bodyPr wrap="square" lIns="0" tIns="0" rIns="0" bIns="0" rtlCol="0">
                          <a:noAutofit/>
                        </wps:bodyPr>
                      </wps:wsp>
                      <wps:wsp>
                        <wps:cNvPr id="19" name="Graphic 19"/>
                        <wps:cNvSpPr/>
                        <wps:spPr>
                          <a:xfrm>
                            <a:off x="5827217" y="8159203"/>
                            <a:ext cx="9525" cy="9525"/>
                          </a:xfrm>
                          <a:custGeom>
                            <a:avLst/>
                            <a:gdLst/>
                            <a:ahLst/>
                            <a:cxnLst/>
                            <a:rect l="l" t="t" r="r" b="b"/>
                            <a:pathLst>
                              <a:path w="9525" h="9525">
                                <a:moveTo>
                                  <a:pt x="9144" y="0"/>
                                </a:moveTo>
                                <a:lnTo>
                                  <a:pt x="0" y="0"/>
                                </a:lnTo>
                                <a:lnTo>
                                  <a:pt x="0" y="9131"/>
                                </a:lnTo>
                                <a:lnTo>
                                  <a:pt x="9144" y="9131"/>
                                </a:lnTo>
                                <a:lnTo>
                                  <a:pt x="9144"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99.6pt;margin-top:63.55pt;height:646.9pt;width:463.3pt;mso-position-horizontal-relative:page;mso-position-vertical-relative:page;z-index:-251653120;mso-width-relative:page;mso-height-relative:page;" coordsize="5883910,8215630" o:gfxdata="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">
                <o:lock v:ext="edit" aspectratio="f"/>
                <v:shape id="Graphic 3" o:spid="_x0000_s1026" o:spt="100" style="position:absolute;left:0;top:0;height:56515;width:56515;" fillcolor="#000000" filled="t" stroked="f" coordsize="56515,56515" o:gfxdata="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kcnJvQAA&#10;ANoAAAAPAAAAAAAAAAEAIAAAACIAAABkcnMvZG93bnJldi54bWxQSwECFAAUAAAACACHTuJAMy8F&#10;njsAAAA5AAAAEAAAAAAAAAABACAAAAAMAQAAZHJzL3NoYXBleG1sLnhtbFBLBQYAAAAABgAGAFsB&#10;AAC2AwAAAAA=&#10;" path="m56388,0l38100,0,0,0,0,38100,0,56388,38100,56388,38100,38100,56388,38100,56388,0xe">
                  <v:fill on="t" focussize="0,0"/>
                  <v:stroke on="f"/>
                  <v:imagedata o:title=""/>
                  <o:lock v:ext="edit" aspectratio="f"/>
                  <v:textbox inset="0mm,0mm,0mm,0mm"/>
                </v:shape>
                <v:shape id="Graphic 4" o:spid="_x0000_s1026" o:spt="100" style="position:absolute;left:38049;top:38099;height:18415;width:18415;" fillcolor="#252525" filled="t" stroked="f" coordsize="18415,18415" o:gfxdata="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CiZz7sAAADa&#10;AAAADwAAAAAAAAABACAAAAAiAAAAZHJzL2Rvd25yZXYueG1sUEsBAhQAFAAAAAgAh07iQDMvBZ47&#10;AAAAOQAAABAAAAAAAAAAAQAgAAAACgEAAGRycy9zaGFwZXhtbC54bWxQSwUGAAAAAAYABgBbAQAA&#10;tAMAAAAA&#10;" path="m18288,0l9144,0,0,0,0,9144,0,18288,9144,18288,9144,9144,18288,9144,18288,0xe">
                  <v:fill on="t" focussize="0,0"/>
                  <v:stroke on="f"/>
                  <v:imagedata o:title=""/>
                  <o:lock v:ext="edit" aspectratio="f"/>
                  <v:textbox inset="0mm,0mm,0mm,0mm"/>
                </v:shape>
                <v:shape id="Graphic 5" o:spid="_x0000_s1026" o:spt="100" style="position:absolute;left:47193;top:0;height:56515;width:5780405;" fillcolor="#000000" filled="t" stroked="f" coordsize="5780405,56515" o:gfxdata="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mKZmvQAA&#10;ANoAAAAPAAAAAAAAAAEAIAAAACIAAABkcnMvZG93bnJldi54bWxQSwECFAAUAAAACACHTuJAMy8F&#10;njsAAAA5AAAAEAAAAAAAAAABACAAAAAMAQAAZHJzL3NoYXBleG1sLnhtbFBLBQYAAAAABgAGAFsB&#10;AAC2AwAAAAA=&#10;" path="m9144,47244l0,47244,0,56388,9144,56388,9144,47244xem5779897,0l9144,0,9144,38100,5779897,38100,5779897,0xe">
                  <v:fill on="t" focussize="0,0"/>
                  <v:stroke on="f"/>
                  <v:imagedata o:title=""/>
                  <o:lock v:ext="edit" aspectratio="f"/>
                  <v:textbox inset="0mm,0mm,0mm,0mm"/>
                </v:shape>
                <v:shape id="Graphic 6" o:spid="_x0000_s1026" o:spt="100" style="position:absolute;left:56337;top:38100;height:9525;width:5770880;" fillcolor="#252525" filled="t" stroked="f" coordsize="5770880,9525" o:gfxdata="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mBsrsAAADa&#10;AAAADwAAAAAAAAABACAAAAAiAAAAZHJzL2Rvd25yZXYueG1sUEsBAhQAFAAAAAgAh07iQDMvBZ47&#10;AAAAOQAAABAAAAAAAAAAAQAgAAAACgEAAGRycy9zaGFwZXhtbC54bWxQSwUGAAAAAAYABgBbAQAA&#10;tAMAAAAA&#10;" path="m5770753,0l0,0,0,9144,5770753,9144,5770753,0xe">
                  <v:fill on="t" focussize="0,0"/>
                  <v:stroke on="f"/>
                  <v:imagedata o:title=""/>
                  <o:lock v:ext="edit" aspectratio="f"/>
                  <v:textbox inset="0mm,0mm,0mm,0mm"/>
                </v:shape>
                <v:shape id="Graphic 7" o:spid="_x0000_s1026" o:spt="100" style="position:absolute;left:56337;top:0;height:56515;width:5827395;" fillcolor="#000000" filled="t" stroked="f" coordsize="5827395,56515" o:gfxdata="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IoXqy8AAAA&#10;2gAAAA8AAAAAAAAAAQAgAAAAIgAAAGRycy9kb3ducmV2LnhtbFBLAQIUABQAAAAIAIdO4kAzLwWe&#10;OwAAADkAAAAQAAAAAAAAAAEAIAAAAAsBAABkcnMvc2hhcGV4bWwueG1sUEsFBgAAAAAGAAYAWwEA&#10;ALUDAAAAAA==&#10;" path="m5770753,47244l0,47244,0,56388,5770753,56388,5770753,47244xem5827268,0l5789168,0,5770880,0,5770880,38100,5789168,38100,5789168,56388,5827268,56388,5827268,38100,5827268,0xe">
                  <v:fill on="t" focussize="0,0"/>
                  <v:stroke on="f"/>
                  <v:imagedata o:title=""/>
                  <o:lock v:ext="edit" aspectratio="f"/>
                  <v:textbox inset="0mm,0mm,0mm,0mm"/>
                </v:shape>
                <v:shape id="Graphic 8" o:spid="_x0000_s1026" o:spt="100" style="position:absolute;left:5827217;top:38099;height:18415;width:18415;" fillcolor="#252525" filled="t" stroked="f" coordsize="18415,18415" o:gfxdata="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Cllk8qzAAAA2gAAAA8AAAAA&#10;AAAAAQAgAAAAIgAAAGRycy9kb3ducmV2LnhtbFBLAQIUABQAAAAIAIdO4kAzLwWeOwAAADkAAAAQ&#10;AAAAAAAAAAEAIAAAAAIBAABkcnMvc2hhcGV4bWwueG1sUEsFBgAAAAAGAAYAWwEAAKwDAAAAAA==&#10;" path="m18288,0l9144,0,0,0,0,9144,9144,9144,9144,18288,18275,18288,18275,9144,18288,0xe">
                  <v:fill on="t" focussize="0,0"/>
                  <v:stroke on="f"/>
                  <v:imagedata o:title=""/>
                  <o:lock v:ext="edit" aspectratio="f"/>
                  <v:textbox inset="0mm,0mm,0mm,0mm"/>
                </v:shape>
                <v:shape id="Graphic 9" o:spid="_x0000_s1026" o:spt="100" style="position:absolute;left:0;top:47243;height:8112125;width:5836920;" fillcolor="#000000" filled="t" stroked="f" coordsize="5836920,8112125" o:gfxdata="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un1d28AAAA&#10;2gAAAA8AAAAAAAAAAQAgAAAAIgAAAGRycy9kb3ducmV2LnhtbFBLAQIUABQAAAAIAIdO4kAzLwWe&#10;OwAAADkAAAAQAAAAAAAAAAEAIAAAAAsBAABkcnMvc2hhcGV4bWwueG1sUEsFBgAAAAAGAAYAWwEA&#10;ALUDAAAAAA==&#10;" path="m38100,9093l0,9093,0,8111947,38100,8111947,38100,9093xem5836361,0l5827217,0,5827217,9144,5836361,9144,5836361,0xe">
                  <v:fill on="t" focussize="0,0"/>
                  <v:stroke on="f"/>
                  <v:imagedata o:title=""/>
                  <o:lock v:ext="edit" aspectratio="f"/>
                  <v:textbox inset="0mm,0mm,0mm,0mm"/>
                </v:shape>
                <v:shape id="Graphic 10" o:spid="_x0000_s1026" o:spt="100" style="position:absolute;left:38049;top:56337;height:8103234;width:9525;" fillcolor="#252525" filled="t" stroked="f" coordsize="9525,8103234" o:gfxdata="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Ar2dG8AAAA&#10;2wAAAA8AAAAAAAAAAQAgAAAAIgAAAGRycy9kb3ducmV2LnhtbFBLAQIUABQAAAAIAIdO4kAzLwWe&#10;OwAAADkAAAAQAAAAAAAAAAEAIAAAAAsBAABkcnMvc2hhcGV4bWwueG1sUEsFBgAAAAAGAAYAWwEA&#10;ALUDAAAAAA==&#10;" path="m9143,0l0,0,0,8102854,9143,8102854,9143,0xe">
                  <v:fill on="t" focussize="0,0"/>
                  <v:stroke on="f"/>
                  <v:imagedata o:title=""/>
                  <o:lock v:ext="edit" aspectratio="f"/>
                  <v:textbox inset="0mm,0mm,0mm,0mm"/>
                </v:shape>
                <v:shape id="Graphic 11" o:spid="_x0000_s1026" o:spt="100" style="position:absolute;left:47193;top:56336;height:8103234;width:5836920;" fillcolor="#000000" filled="t" stroked="f" coordsize="5836920,8103234" o:gfxdata="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de/YbsAAADb&#10;AAAADwAAAAAAAAABACAAAAAiAAAAZHJzL2Rvd25yZXYueG1sUEsBAhQAFAAAAAgAh07iQDMvBZ47&#10;AAAAOQAAABAAAAAAAAAAAQAgAAAACgEAAGRycy9zaGFwZXhtbC54bWxQSwUGAAAAAAYABgBbAQAA&#10;tAMAAAAA&#10;" path="m9144,0l0,0,0,8102854,9144,8102854,9144,0xem5836412,0l5798312,0,5798312,8102854,5836412,8102854,5836412,0xe">
                  <v:fill on="t" focussize="0,0"/>
                  <v:stroke on="f"/>
                  <v:imagedata o:title=""/>
                  <o:lock v:ext="edit" aspectratio="f"/>
                  <v:textbox inset="0mm,0mm,0mm,0mm"/>
                </v:shape>
                <v:shape id="Graphic 12" o:spid="_x0000_s1026" o:spt="100" style="position:absolute;left:5836361;top:56337;height:8103234;width:9525;" fillcolor="#252525" filled="t" stroked="f" coordsize="9525,8103234" o:gfxdata="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z7XiPbUAAADbAAAADwAA&#10;AAAAAAABACAAAAAiAAAAZHJzL2Rvd25yZXYueG1sUEsBAhQAFAAAAAgAh07iQDMvBZ47AAAAOQAA&#10;ABAAAAAAAAAAAQAgAAAABAEAAGRycy9zaGFwZXhtbC54bWxQSwUGAAAAAAYABgBbAQAArgMAAAAA&#10;" path="m9143,0l0,0,0,8102854,9143,8102854,9143,0xe">
                  <v:fill on="t" focussize="0,0"/>
                  <v:stroke on="f"/>
                  <v:imagedata o:title=""/>
                  <o:lock v:ext="edit" aspectratio="f"/>
                  <v:textbox inset="0mm,0mm,0mm,0mm"/>
                </v:shape>
                <v:shape id="Graphic 13" o:spid="_x0000_s1026" o:spt="100" style="position:absolute;left:0;top:56336;height:8159750;width:5836920;" fillcolor="#000000" filled="t" stroked="f" coordsize="5836920,8159750" o:gfxdata="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l9cK65AAAA2wAA&#10;AA8AAAAAAAAAAQAgAAAAIgAAAGRycy9kb3ducmV2LnhtbFBLAQIUABQAAAAIAIdO4kAzLwWeOwAA&#10;ADkAAAAQAAAAAAAAAAEAIAAAAAgBAABkcnMvc2hhcGV4bWwueG1sUEsFBgAAAAAGAAYAWwEAALID&#10;AAAAAA==&#10;" path="m56388,8121142l38100,8121142,38100,8102854,0,8102854,0,8121142,0,8159242,38100,8159242,56388,8159242,56388,8121142xem5836361,0l5827217,0,5827217,8102854,5836361,8102854,5836361,0xe">
                  <v:fill on="t" focussize="0,0"/>
                  <v:stroke on="f"/>
                  <v:imagedata o:title=""/>
                  <o:lock v:ext="edit" aspectratio="f"/>
                  <v:textbox inset="0mm,0mm,0mm,0mm"/>
                </v:shape>
                <v:shape id="Graphic 14" o:spid="_x0000_s1026" o:spt="100" style="position:absolute;left:38049;top:8159191;height:18415;width:18415;" fillcolor="#252525" filled="t" stroked="f" coordsize="18415,18415" o:gfxdata="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2i0ES5AAAA2wAA&#10;AA8AAAAAAAAAAQAgAAAAIgAAAGRycy9kb3ducmV2LnhtbFBLAQIUABQAAAAIAIdO4kAzLwWeOwAA&#10;ADkAAAAQAAAAAAAAAAEAIAAAAAgBAABkcnMvc2hhcGV4bWwueG1sUEsFBgAAAAAGAAYAWwEAALID&#10;AAAAAA==&#10;" path="m18288,9144l9144,9144,9144,0,0,0,0,9144,0,18288,9144,18288,18288,18288,18288,9144xe">
                  <v:fill on="t" focussize="0,0"/>
                  <v:stroke on="f"/>
                  <v:imagedata o:title=""/>
                  <o:lock v:ext="edit" aspectratio="f"/>
                  <v:textbox inset="0mm,0mm,0mm,0mm"/>
                </v:shape>
                <v:shape id="Graphic 15" o:spid="_x0000_s1026" o:spt="100" style="position:absolute;left:47193;top:8159203;height:56515;width:5780405;" fillcolor="#000000" filled="t" stroked="f" coordsize="5780405,56515" o:gfxdata="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iWQF7sAAADb&#10;AAAADwAAAAAAAAABACAAAAAiAAAAZHJzL2Rvd25yZXYueG1sUEsBAhQAFAAAAAgAh07iQDMvBZ47&#10;AAAAOQAAABAAAAAAAAAAAQAgAAAACgEAAGRycy9zaGFwZXhtbC54bWxQSwUGAAAAAAYABgBbAQAA&#10;tAMAAAAA&#10;" path="m9144,0l0,0,0,9131,9144,9131,9144,0xem5779897,18275l9144,18275,9144,56375,5779897,56375,5779897,18275xe">
                  <v:fill on="t" focussize="0,0"/>
                  <v:stroke on="f"/>
                  <v:imagedata o:title=""/>
                  <o:lock v:ext="edit" aspectratio="f"/>
                  <v:textbox inset="0mm,0mm,0mm,0mm"/>
                </v:shape>
                <v:shape id="Graphic 16" o:spid="_x0000_s1026" o:spt="100" style="position:absolute;left:56337;top:8168334;height:9525;width:5770880;" fillcolor="#252525" filled="t" stroked="f" coordsize="5770880,9525" o:gfxdata="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nMJFugAAANsA&#10;AAAPAAAAAAAAAAEAIAAAACIAAABkcnMvZG93bnJldi54bWxQSwECFAAUAAAACACHTuJAMy8FnjsA&#10;AAA5AAAAEAAAAAAAAAABACAAAAAJAQAAZHJzL3NoYXBleG1sLnhtbFBLBQYAAAAABgAGAFsBAACz&#10;AwAAAAA=&#10;" path="m5770753,0l0,0,0,9144,5770753,9144,5770753,0xe">
                  <v:fill on="t" focussize="0,0"/>
                  <v:stroke on="f"/>
                  <v:imagedata o:title=""/>
                  <o:lock v:ext="edit" aspectratio="f"/>
                  <v:textbox inset="0mm,0mm,0mm,0mm"/>
                </v:shape>
                <v:shape id="Graphic 17" o:spid="_x0000_s1026" o:spt="100" style="position:absolute;left:56337;top:8159191;height:56515;width:5827395;" fillcolor="#000000" filled="t" stroked="f" coordsize="5827395,56515" o:gfxdata="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Qzc+ugAAANsA&#10;AAAPAAAAAAAAAAEAIAAAACIAAABkcnMvZG93bnJldi54bWxQSwECFAAUAAAACACHTuJAMy8FnjsA&#10;AAA5AAAAEAAAAAAAAAABACAAAAAJAQAAZHJzL3NoYXBleG1sLnhtbFBLBQYAAAAABgAGAFsBAACz&#10;AwAAAAA=&#10;" path="m5770753,12l0,12,0,9144,5770753,9144,5770753,12xem5827268,0l5789168,0,5789168,18288,5770880,18288,5770880,56388,5789168,56388,5827268,56388,5827268,18288,5827268,0xe">
                  <v:fill on="t" focussize="0,0"/>
                  <v:stroke on="f"/>
                  <v:imagedata o:title=""/>
                  <o:lock v:ext="edit" aspectratio="f"/>
                  <v:textbox inset="0mm,0mm,0mm,0mm"/>
                </v:shape>
                <v:shape id="Graphic 18" o:spid="_x0000_s1026" o:spt="100" style="position:absolute;left:5827217;top:8159191;height:18415;width:18415;" fillcolor="#252525" filled="t" stroked="f" coordsize="18415,18415" o:gfxdata="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s79pBugAAANsA&#10;AAAPAAAAAAAAAAEAIAAAACIAAABkcnMvZG93bnJldi54bWxQSwECFAAUAAAACACHTuJAMy8FnjsA&#10;AAA5AAAAEAAAAAAAAAABACAAAAAJAQAAZHJzL3NoYXBleG1sLnhtbFBLBQYAAAAABgAGAFsBAACz&#10;AwAAAAA=&#10;" path="m18288,9144l18275,0,9144,0,9144,9144,0,9144,0,18288,9144,18288,18275,18288,18288,9144xe">
                  <v:fill on="t" focussize="0,0"/>
                  <v:stroke on="f"/>
                  <v:imagedata o:title=""/>
                  <o:lock v:ext="edit" aspectratio="f"/>
                  <v:textbox inset="0mm,0mm,0mm,0mm"/>
                </v:shape>
                <v:shape id="Graphic 19" o:spid="_x0000_s1026" o:spt="100" style="position:absolute;left:5827217;top:8159203;height:9525;width:9525;" fillcolor="#000000" filled="t" stroked="f" coordsize="9525,9525" o:gfxdata="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IDpOEtwAAANsAAAAP&#10;AAAAAAAAAAEAIAAAACIAAABkcnMvZG93bnJldi54bWxQSwECFAAUAAAACACHTuJAMy8FnjsAAAA5&#10;AAAAEAAAAAAAAAABACAAAAAGAQAAZHJzL3NoYXBleG1sLnhtbFBLBQYAAAAABgAGAFsBAACwAwAA&#10;AAA=&#10;" path="m9144,0l0,0,0,9131,9144,9131,9144,0xe">
                  <v:fill on="t" focussize="0,0"/>
                  <v:stroke on="f"/>
                  <v:imagedata o:title=""/>
                  <o:lock v:ext="edit" aspectratio="f"/>
                  <v:textbox inset="0mm,0mm,0mm,0mm"/>
                </v:shape>
              </v:group>
            </w:pict>
          </mc:Fallback>
        </mc:AlternateContent>
      </w:r>
    </w:p>
    <w:p w14:paraId="59A780BD">
      <w:pPr>
        <w:pStyle w:val="8"/>
        <w:spacing w:before="68"/>
      </w:pPr>
    </w:p>
    <w:p w14:paraId="53E81246">
      <w:pPr>
        <w:spacing w:before="0" w:line="360" w:lineRule="auto"/>
        <w:ind w:left="4578" w:right="3571" w:firstLine="0"/>
        <w:jc w:val="center"/>
        <w:rPr>
          <w:b/>
          <w:sz w:val="24"/>
        </w:rPr>
      </w:pPr>
      <w:r>
        <w:rPr>
          <w:b/>
          <w:sz w:val="24"/>
        </w:rPr>
        <w:t>A</w:t>
      </w:r>
      <w:r>
        <w:rPr>
          <w:b/>
          <w:spacing w:val="-15"/>
          <w:sz w:val="24"/>
        </w:rPr>
        <w:t xml:space="preserve"> </w:t>
      </w:r>
      <w:r>
        <w:rPr>
          <w:b/>
          <w:sz w:val="24"/>
        </w:rPr>
        <w:t>Project</w:t>
      </w:r>
      <w:r>
        <w:rPr>
          <w:b/>
          <w:spacing w:val="-15"/>
          <w:sz w:val="24"/>
        </w:rPr>
        <w:t xml:space="preserve"> </w:t>
      </w:r>
      <w:r>
        <w:rPr>
          <w:b/>
          <w:sz w:val="24"/>
        </w:rPr>
        <w:t xml:space="preserve">Report </w:t>
      </w:r>
      <w:r>
        <w:rPr>
          <w:b/>
          <w:spacing w:val="-6"/>
          <w:sz w:val="24"/>
        </w:rPr>
        <w:t>on</w:t>
      </w:r>
    </w:p>
    <w:p w14:paraId="1D0FC95D">
      <w:pPr>
        <w:spacing w:before="0"/>
        <w:ind w:left="1016" w:right="2" w:firstLine="0"/>
        <w:jc w:val="center"/>
        <w:rPr>
          <w:b/>
          <w:sz w:val="40"/>
        </w:rPr>
      </w:pPr>
      <w:r>
        <w:rPr>
          <w:b/>
          <w:sz w:val="40"/>
        </w:rPr>
        <w:t>“Low-Cost</w:t>
      </w:r>
      <w:r>
        <w:rPr>
          <w:b/>
          <w:spacing w:val="-9"/>
          <w:sz w:val="40"/>
        </w:rPr>
        <w:t xml:space="preserve"> </w:t>
      </w:r>
      <w:r>
        <w:rPr>
          <w:b/>
          <w:sz w:val="40"/>
        </w:rPr>
        <w:t>Voice-Controlled</w:t>
      </w:r>
      <w:r>
        <w:rPr>
          <w:b/>
          <w:spacing w:val="-10"/>
          <w:sz w:val="40"/>
        </w:rPr>
        <w:t xml:space="preserve"> </w:t>
      </w:r>
      <w:r>
        <w:rPr>
          <w:b/>
          <w:sz w:val="40"/>
        </w:rPr>
        <w:t>Robotic</w:t>
      </w:r>
      <w:r>
        <w:rPr>
          <w:b/>
          <w:spacing w:val="-10"/>
          <w:sz w:val="40"/>
        </w:rPr>
        <w:t xml:space="preserve"> </w:t>
      </w:r>
      <w:r>
        <w:rPr>
          <w:b/>
          <w:sz w:val="40"/>
        </w:rPr>
        <w:t>Arm</w:t>
      </w:r>
      <w:r>
        <w:rPr>
          <w:b/>
          <w:spacing w:val="-7"/>
          <w:sz w:val="40"/>
        </w:rPr>
        <w:t xml:space="preserve"> </w:t>
      </w:r>
      <w:r>
        <w:rPr>
          <w:b/>
          <w:sz w:val="40"/>
        </w:rPr>
        <w:t>for Differently Abled Individuals”</w:t>
      </w:r>
    </w:p>
    <w:p w14:paraId="0B31B817">
      <w:pPr>
        <w:spacing w:before="436"/>
        <w:ind w:left="1014" w:right="11" w:firstLine="0"/>
        <w:jc w:val="center"/>
        <w:rPr>
          <w:b/>
          <w:i/>
          <w:sz w:val="24"/>
        </w:rPr>
      </w:pPr>
      <w:r>
        <w:rPr>
          <w:b/>
          <w:i/>
          <w:sz w:val="24"/>
        </w:rPr>
        <w:t>Submitted</w:t>
      </w:r>
      <w:r>
        <w:rPr>
          <w:b/>
          <w:i/>
          <w:spacing w:val="-1"/>
          <w:sz w:val="24"/>
        </w:rPr>
        <w:t xml:space="preserve"> </w:t>
      </w:r>
      <w:r>
        <w:rPr>
          <w:b/>
          <w:i/>
          <w:sz w:val="24"/>
        </w:rPr>
        <w:t>in</w:t>
      </w:r>
      <w:r>
        <w:rPr>
          <w:b/>
          <w:i/>
          <w:spacing w:val="-1"/>
          <w:sz w:val="24"/>
        </w:rPr>
        <w:t xml:space="preserve"> </w:t>
      </w:r>
      <w:r>
        <w:rPr>
          <w:b/>
          <w:i/>
          <w:sz w:val="24"/>
        </w:rPr>
        <w:t>the</w:t>
      </w:r>
      <w:r>
        <w:rPr>
          <w:b/>
          <w:i/>
          <w:spacing w:val="-2"/>
          <w:sz w:val="24"/>
        </w:rPr>
        <w:t xml:space="preserve"> </w:t>
      </w:r>
      <w:r>
        <w:rPr>
          <w:b/>
          <w:i/>
          <w:sz w:val="24"/>
        </w:rPr>
        <w:t>partial</w:t>
      </w:r>
      <w:r>
        <w:rPr>
          <w:b/>
          <w:i/>
          <w:spacing w:val="-3"/>
          <w:sz w:val="24"/>
        </w:rPr>
        <w:t xml:space="preserve"> </w:t>
      </w:r>
      <w:r>
        <w:rPr>
          <w:b/>
          <w:i/>
          <w:sz w:val="24"/>
        </w:rPr>
        <w:t>fulfillment</w:t>
      </w:r>
      <w:r>
        <w:rPr>
          <w:b/>
          <w:i/>
          <w:spacing w:val="-1"/>
          <w:sz w:val="24"/>
        </w:rPr>
        <w:t xml:space="preserve"> </w:t>
      </w:r>
      <w:r>
        <w:rPr>
          <w:b/>
          <w:i/>
          <w:sz w:val="24"/>
        </w:rPr>
        <w:t>of</w:t>
      </w:r>
      <w:r>
        <w:rPr>
          <w:b/>
          <w:i/>
          <w:spacing w:val="-1"/>
          <w:sz w:val="24"/>
        </w:rPr>
        <w:t xml:space="preserve"> </w:t>
      </w:r>
      <w:r>
        <w:rPr>
          <w:b/>
          <w:i/>
          <w:sz w:val="24"/>
        </w:rPr>
        <w:t>requirement</w:t>
      </w:r>
      <w:r>
        <w:rPr>
          <w:b/>
          <w:i/>
          <w:spacing w:val="-1"/>
          <w:sz w:val="24"/>
        </w:rPr>
        <w:t xml:space="preserve"> </w:t>
      </w:r>
      <w:r>
        <w:rPr>
          <w:b/>
          <w:i/>
          <w:sz w:val="24"/>
        </w:rPr>
        <w:t>for</w:t>
      </w:r>
      <w:r>
        <w:rPr>
          <w:b/>
          <w:i/>
          <w:spacing w:val="-1"/>
          <w:sz w:val="24"/>
        </w:rPr>
        <w:t xml:space="preserve"> </w:t>
      </w:r>
      <w:r>
        <w:rPr>
          <w:b/>
          <w:i/>
          <w:sz w:val="24"/>
        </w:rPr>
        <w:t>the</w:t>
      </w:r>
      <w:r>
        <w:rPr>
          <w:b/>
          <w:i/>
          <w:spacing w:val="-2"/>
          <w:sz w:val="24"/>
        </w:rPr>
        <w:t xml:space="preserve"> </w:t>
      </w:r>
      <w:r>
        <w:rPr>
          <w:b/>
          <w:i/>
          <w:sz w:val="24"/>
        </w:rPr>
        <w:t>award</w:t>
      </w:r>
      <w:r>
        <w:rPr>
          <w:b/>
          <w:i/>
          <w:spacing w:val="-1"/>
          <w:sz w:val="24"/>
        </w:rPr>
        <w:t xml:space="preserve"> </w:t>
      </w:r>
      <w:r>
        <w:rPr>
          <w:b/>
          <w:i/>
          <w:sz w:val="24"/>
        </w:rPr>
        <w:t>of</w:t>
      </w:r>
      <w:r>
        <w:rPr>
          <w:b/>
          <w:i/>
          <w:spacing w:val="-1"/>
          <w:sz w:val="24"/>
        </w:rPr>
        <w:t xml:space="preserve"> </w:t>
      </w:r>
      <w:r>
        <w:rPr>
          <w:b/>
          <w:i/>
          <w:sz w:val="24"/>
        </w:rPr>
        <w:t>Degree</w:t>
      </w:r>
      <w:r>
        <w:rPr>
          <w:b/>
          <w:i/>
          <w:spacing w:val="-1"/>
          <w:sz w:val="24"/>
        </w:rPr>
        <w:t xml:space="preserve"> </w:t>
      </w:r>
      <w:r>
        <w:rPr>
          <w:b/>
          <w:i/>
          <w:spacing w:val="-5"/>
          <w:sz w:val="24"/>
        </w:rPr>
        <w:t>of</w:t>
      </w:r>
    </w:p>
    <w:p w14:paraId="63CE59FF">
      <w:pPr>
        <w:pStyle w:val="4"/>
        <w:spacing w:before="120" w:line="360" w:lineRule="auto"/>
        <w:ind w:left="3840" w:right="2828"/>
      </w:pPr>
      <w:r>
        <w:t>Bachelor</w:t>
      </w:r>
      <w:r>
        <w:rPr>
          <w:spacing w:val="-20"/>
        </w:rPr>
        <w:t xml:space="preserve"> </w:t>
      </w:r>
      <w:r>
        <w:t>of</w:t>
      </w:r>
      <w:r>
        <w:rPr>
          <w:spacing w:val="-19"/>
        </w:rPr>
        <w:t xml:space="preserve"> </w:t>
      </w:r>
      <w:r>
        <w:t xml:space="preserve">Technology </w:t>
      </w:r>
      <w:r>
        <w:rPr>
          <w:spacing w:val="-6"/>
        </w:rPr>
        <w:t>in</w:t>
      </w:r>
    </w:p>
    <w:p w14:paraId="6EEB1CEA">
      <w:pPr>
        <w:spacing w:before="1"/>
        <w:ind w:left="1014" w:right="11" w:firstLine="0"/>
        <w:jc w:val="center"/>
        <w:rPr>
          <w:b/>
          <w:sz w:val="32"/>
        </w:rPr>
      </w:pPr>
      <w:r>
        <w:rPr>
          <w:b/>
          <w:sz w:val="32"/>
        </w:rPr>
        <w:t>Industrial</w:t>
      </w:r>
      <w:r>
        <w:rPr>
          <w:b/>
          <w:spacing w:val="-15"/>
          <w:sz w:val="32"/>
        </w:rPr>
        <w:t xml:space="preserve"> </w:t>
      </w:r>
      <w:r>
        <w:rPr>
          <w:b/>
          <w:spacing w:val="-5"/>
          <w:sz w:val="32"/>
        </w:rPr>
        <w:t>IOT</w:t>
      </w:r>
    </w:p>
    <w:p w14:paraId="63B5F92A">
      <w:pPr>
        <w:spacing w:before="187"/>
        <w:ind w:left="4585" w:right="3571" w:firstLine="0"/>
        <w:jc w:val="center"/>
        <w:rPr>
          <w:i/>
          <w:sz w:val="28"/>
        </w:rPr>
      </w:pPr>
      <w:r>
        <w:rPr>
          <w:i/>
          <w:spacing w:val="-5"/>
          <w:sz w:val="28"/>
        </w:rPr>
        <w:t>by</w:t>
      </w:r>
    </w:p>
    <w:p w14:paraId="6425DE49">
      <w:pPr>
        <w:pStyle w:val="8"/>
        <w:rPr>
          <w:i/>
          <w:sz w:val="20"/>
        </w:rPr>
      </w:pPr>
    </w:p>
    <w:p w14:paraId="042591C5">
      <w:pPr>
        <w:pStyle w:val="8"/>
        <w:spacing w:before="28"/>
        <w:rPr>
          <w:i/>
          <w:sz w:val="20"/>
        </w:rPr>
      </w:pPr>
      <w:r>
        <w:rPr>
          <w:i/>
          <w:sz w:val="20"/>
        </w:rPr>
        <mc:AlternateContent>
          <mc:Choice Requires="wps">
            <w:drawing>
              <wp:anchor distT="0" distB="0" distL="0" distR="0" simplePos="0" relativeHeight="251695104" behindDoc="1" locked="0" layoutInCell="1" allowOverlap="1">
                <wp:simplePos x="0" y="0"/>
                <wp:positionH relativeFrom="page">
                  <wp:posOffset>1797050</wp:posOffset>
                </wp:positionH>
                <wp:positionV relativeFrom="paragraph">
                  <wp:posOffset>194310</wp:posOffset>
                </wp:positionV>
                <wp:extent cx="1365885" cy="457835"/>
                <wp:effectExtent l="0" t="0" r="0" b="0"/>
                <wp:wrapTopAndBottom/>
                <wp:docPr id="20" name="Textbox 20"/>
                <wp:cNvGraphicFramePr/>
                <a:graphic xmlns:a="http://schemas.openxmlformats.org/drawingml/2006/main">
                  <a:graphicData uri="http://schemas.microsoft.com/office/word/2010/wordprocessingShape">
                    <wps:wsp>
                      <wps:cNvSpPr txBox="1"/>
                      <wps:spPr>
                        <a:xfrm>
                          <a:off x="0" y="0"/>
                          <a:ext cx="1365885" cy="457834"/>
                        </a:xfrm>
                        <a:prstGeom prst="rect">
                          <a:avLst/>
                        </a:prstGeom>
                      </wps:spPr>
                      <wps:txbx>
                        <w:txbxContent>
                          <w:tbl>
                            <w:tblPr>
                              <w:tblStyle w:val="7"/>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51"/>
                            </w:tblGrid>
                            <w:tr w14:paraId="49F1B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0" w:hRule="atLeast"/>
                              </w:trPr>
                              <w:tc>
                                <w:tcPr>
                                  <w:tcW w:w="2151" w:type="dxa"/>
                                </w:tcPr>
                                <w:p w14:paraId="1E24BF84">
                                  <w:pPr>
                                    <w:pStyle w:val="11"/>
                                    <w:spacing w:line="340" w:lineRule="exact"/>
                                    <w:ind w:left="50"/>
                                    <w:rPr>
                                      <w:b/>
                                      <w:sz w:val="32"/>
                                    </w:rPr>
                                  </w:pPr>
                                  <w:r>
                                    <w:rPr>
                                      <w:b/>
                                      <w:sz w:val="32"/>
                                    </w:rPr>
                                    <w:t>Jyoti</w:t>
                                  </w:r>
                                  <w:r>
                                    <w:rPr>
                                      <w:b/>
                                      <w:spacing w:val="-9"/>
                                      <w:sz w:val="32"/>
                                    </w:rPr>
                                    <w:t xml:space="preserve"> </w:t>
                                  </w:r>
                                  <w:r>
                                    <w:rPr>
                                      <w:b/>
                                      <w:spacing w:val="-2"/>
                                      <w:sz w:val="32"/>
                                    </w:rPr>
                                    <w:t>Panjwani</w:t>
                                  </w:r>
                                </w:p>
                              </w:tc>
                            </w:tr>
                            <w:tr w14:paraId="0F523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0" w:hRule="atLeast"/>
                              </w:trPr>
                              <w:tc>
                                <w:tcPr>
                                  <w:tcW w:w="2151" w:type="dxa"/>
                                </w:tcPr>
                                <w:p w14:paraId="5D23F637">
                                  <w:pPr>
                                    <w:pStyle w:val="11"/>
                                    <w:spacing w:line="340" w:lineRule="exact"/>
                                    <w:ind w:left="50"/>
                                    <w:rPr>
                                      <w:b/>
                                      <w:sz w:val="32"/>
                                    </w:rPr>
                                  </w:pPr>
                                  <w:r>
                                    <w:rPr>
                                      <w:b/>
                                      <w:sz w:val="32"/>
                                    </w:rPr>
                                    <w:t>Khushi</w:t>
                                  </w:r>
                                  <w:r>
                                    <w:rPr>
                                      <w:b/>
                                      <w:spacing w:val="-11"/>
                                      <w:sz w:val="32"/>
                                    </w:rPr>
                                    <w:t xml:space="preserve"> </w:t>
                                  </w:r>
                                  <w:r>
                                    <w:rPr>
                                      <w:b/>
                                      <w:spacing w:val="-4"/>
                                      <w:sz w:val="32"/>
                                    </w:rPr>
                                    <w:t>Shah</w:t>
                                  </w:r>
                                </w:p>
                              </w:tc>
                            </w:tr>
                          </w:tbl>
                          <w:p w14:paraId="5B834BA3">
                            <w:pPr>
                              <w:pStyle w:val="8"/>
                            </w:pPr>
                          </w:p>
                        </w:txbxContent>
                      </wps:txbx>
                      <wps:bodyPr wrap="square" lIns="0" tIns="0" rIns="0" bIns="0" rtlCol="0">
                        <a:noAutofit/>
                      </wps:bodyPr>
                    </wps:wsp>
                  </a:graphicData>
                </a:graphic>
              </wp:anchor>
            </w:drawing>
          </mc:Choice>
          <mc:Fallback>
            <w:pict>
              <v:shape id="Textbox 20" o:spid="_x0000_s1026" o:spt="202" type="#_x0000_t202" style="position:absolute;left:0pt;margin-left:141.5pt;margin-top:15.3pt;height:36.05pt;width:107.55pt;mso-position-horizontal-relative:page;mso-wrap-distance-bottom:0pt;mso-wrap-distance-top:0pt;z-index:-251621376;mso-width-relative:page;mso-height-relative:page;" filled="f" stroked="f" coordsize="21600,21600" o:gfxdata="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OPKqz2QAAAAoBAAAPAAAAAAAAAAEAIAAAACIAAABkcnMvZG93bnJldi54bWxQSwECFAAUAAAA&#10;CACHTuJA0pHVBrQBAAB2AwAADgAAAAAAAAABACAAAAAoAQAAZHJzL2Uyb0RvYy54bWxQSwUGAAAA&#10;AAYABgBZAQAATgUAAAAA&#10;">
                <v:fill on="f" focussize="0,0"/>
                <v:stroke on="f"/>
                <v:imagedata o:title=""/>
                <o:lock v:ext="edit" aspectratio="f"/>
                <v:textbox inset="0mm,0mm,0mm,0mm">
                  <w:txbxContent>
                    <w:tbl>
                      <w:tblPr>
                        <w:tblStyle w:val="7"/>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51"/>
                      </w:tblGrid>
                      <w:tr w14:paraId="49F1B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0" w:hRule="atLeast"/>
                        </w:trPr>
                        <w:tc>
                          <w:tcPr>
                            <w:tcW w:w="2151" w:type="dxa"/>
                          </w:tcPr>
                          <w:p w14:paraId="1E24BF84">
                            <w:pPr>
                              <w:pStyle w:val="11"/>
                              <w:spacing w:line="340" w:lineRule="exact"/>
                              <w:ind w:left="50"/>
                              <w:rPr>
                                <w:b/>
                                <w:sz w:val="32"/>
                              </w:rPr>
                            </w:pPr>
                            <w:r>
                              <w:rPr>
                                <w:b/>
                                <w:sz w:val="32"/>
                              </w:rPr>
                              <w:t>Jyoti</w:t>
                            </w:r>
                            <w:r>
                              <w:rPr>
                                <w:b/>
                                <w:spacing w:val="-9"/>
                                <w:sz w:val="32"/>
                              </w:rPr>
                              <w:t xml:space="preserve"> </w:t>
                            </w:r>
                            <w:r>
                              <w:rPr>
                                <w:b/>
                                <w:spacing w:val="-2"/>
                                <w:sz w:val="32"/>
                              </w:rPr>
                              <w:t>Panjwani</w:t>
                            </w:r>
                          </w:p>
                        </w:tc>
                      </w:tr>
                      <w:tr w14:paraId="0F523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0" w:hRule="atLeast"/>
                        </w:trPr>
                        <w:tc>
                          <w:tcPr>
                            <w:tcW w:w="2151" w:type="dxa"/>
                          </w:tcPr>
                          <w:p w14:paraId="5D23F637">
                            <w:pPr>
                              <w:pStyle w:val="11"/>
                              <w:spacing w:line="340" w:lineRule="exact"/>
                              <w:ind w:left="50"/>
                              <w:rPr>
                                <w:b/>
                                <w:sz w:val="32"/>
                              </w:rPr>
                            </w:pPr>
                            <w:r>
                              <w:rPr>
                                <w:b/>
                                <w:sz w:val="32"/>
                              </w:rPr>
                              <w:t>Khushi</w:t>
                            </w:r>
                            <w:r>
                              <w:rPr>
                                <w:b/>
                                <w:spacing w:val="-11"/>
                                <w:sz w:val="32"/>
                              </w:rPr>
                              <w:t xml:space="preserve"> </w:t>
                            </w:r>
                            <w:r>
                              <w:rPr>
                                <w:b/>
                                <w:spacing w:val="-4"/>
                                <w:sz w:val="32"/>
                              </w:rPr>
                              <w:t>Shah</w:t>
                            </w:r>
                          </w:p>
                        </w:tc>
                      </w:tr>
                    </w:tbl>
                    <w:p w14:paraId="5B834BA3">
                      <w:pPr>
                        <w:pStyle w:val="8"/>
                      </w:pPr>
                    </w:p>
                  </w:txbxContent>
                </v:textbox>
                <w10:wrap type="topAndBottom"/>
              </v:shape>
            </w:pict>
          </mc:Fallback>
        </mc:AlternateContent>
      </w:r>
      <w:r>
        <w:rPr>
          <w:i/>
          <w:sz w:val="20"/>
        </w:rPr>
        <mc:AlternateContent>
          <mc:Choice Requires="wps">
            <w:drawing>
              <wp:anchor distT="0" distB="0" distL="0" distR="0" simplePos="0" relativeHeight="251695104" behindDoc="1" locked="0" layoutInCell="1" allowOverlap="1">
                <wp:simplePos x="0" y="0"/>
                <wp:positionH relativeFrom="page">
                  <wp:posOffset>4551680</wp:posOffset>
                </wp:positionH>
                <wp:positionV relativeFrom="paragraph">
                  <wp:posOffset>179070</wp:posOffset>
                </wp:positionV>
                <wp:extent cx="1638935" cy="459740"/>
                <wp:effectExtent l="0" t="0" r="0" b="0"/>
                <wp:wrapTopAndBottom/>
                <wp:docPr id="21" name="Textbox 21"/>
                <wp:cNvGraphicFramePr/>
                <a:graphic xmlns:a="http://schemas.openxmlformats.org/drawingml/2006/main">
                  <a:graphicData uri="http://schemas.microsoft.com/office/word/2010/wordprocessingShape">
                    <wps:wsp>
                      <wps:cNvSpPr txBox="1"/>
                      <wps:spPr>
                        <a:xfrm>
                          <a:off x="0" y="0"/>
                          <a:ext cx="1638935" cy="459740"/>
                        </a:xfrm>
                        <a:prstGeom prst="rect">
                          <a:avLst/>
                        </a:prstGeom>
                      </wps:spPr>
                      <wps:txbx>
                        <w:txbxContent>
                          <w:tbl>
                            <w:tblPr>
                              <w:tblStyle w:val="7"/>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581"/>
                            </w:tblGrid>
                            <w:tr w14:paraId="41555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1" w:hRule="atLeast"/>
                              </w:trPr>
                              <w:tc>
                                <w:tcPr>
                                  <w:tcW w:w="2581" w:type="dxa"/>
                                </w:tcPr>
                                <w:p w14:paraId="306ABC97">
                                  <w:pPr>
                                    <w:pStyle w:val="11"/>
                                    <w:spacing w:line="342" w:lineRule="exact"/>
                                    <w:ind w:left="50"/>
                                    <w:rPr>
                                      <w:b/>
                                      <w:sz w:val="32"/>
                                    </w:rPr>
                                  </w:pPr>
                                  <w:r>
                                    <w:rPr>
                                      <w:b/>
                                      <w:sz w:val="32"/>
                                    </w:rPr>
                                    <w:t>Monika</w:t>
                                  </w:r>
                                  <w:r>
                                    <w:rPr>
                                      <w:b/>
                                      <w:spacing w:val="-10"/>
                                      <w:sz w:val="32"/>
                                    </w:rPr>
                                    <w:t xml:space="preserve"> </w:t>
                                  </w:r>
                                  <w:r>
                                    <w:rPr>
                                      <w:b/>
                                      <w:spacing w:val="-2"/>
                                      <w:sz w:val="32"/>
                                    </w:rPr>
                                    <w:t>Bidwaik</w:t>
                                  </w:r>
                                </w:p>
                              </w:tc>
                            </w:tr>
                            <w:tr w14:paraId="2706B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1" w:hRule="atLeast"/>
                              </w:trPr>
                              <w:tc>
                                <w:tcPr>
                                  <w:tcW w:w="2581" w:type="dxa"/>
                                </w:tcPr>
                                <w:p w14:paraId="1E38149C">
                                  <w:pPr>
                                    <w:pStyle w:val="11"/>
                                    <w:spacing w:line="342" w:lineRule="exact"/>
                                    <w:ind w:left="50"/>
                                    <w:rPr>
                                      <w:b/>
                                      <w:sz w:val="32"/>
                                    </w:rPr>
                                  </w:pPr>
                                  <w:r>
                                    <w:rPr>
                                      <w:b/>
                                      <w:sz w:val="32"/>
                                    </w:rPr>
                                    <w:t>Snehal</w:t>
                                  </w:r>
                                  <w:r>
                                    <w:rPr>
                                      <w:b/>
                                      <w:spacing w:val="-8"/>
                                      <w:sz w:val="32"/>
                                    </w:rPr>
                                    <w:t xml:space="preserve"> </w:t>
                                  </w:r>
                                  <w:r>
                                    <w:rPr>
                                      <w:b/>
                                      <w:spacing w:val="-2"/>
                                      <w:sz w:val="32"/>
                                    </w:rPr>
                                    <w:t>Wankhede</w:t>
                                  </w:r>
                                </w:p>
                              </w:tc>
                            </w:tr>
                          </w:tbl>
                          <w:p w14:paraId="502F849F">
                            <w:pPr>
                              <w:pStyle w:val="8"/>
                            </w:pPr>
                          </w:p>
                        </w:txbxContent>
                      </wps:txbx>
                      <wps:bodyPr wrap="square" lIns="0" tIns="0" rIns="0" bIns="0" rtlCol="0">
                        <a:noAutofit/>
                      </wps:bodyPr>
                    </wps:wsp>
                  </a:graphicData>
                </a:graphic>
              </wp:anchor>
            </w:drawing>
          </mc:Choice>
          <mc:Fallback>
            <w:pict>
              <v:shape id="Textbox 21" o:spid="_x0000_s1026" o:spt="202" type="#_x0000_t202" style="position:absolute;left:0pt;margin-left:358.4pt;margin-top:14.1pt;height:36.2pt;width:129.05pt;mso-position-horizontal-relative:page;mso-wrap-distance-bottom:0pt;mso-wrap-distance-top:0pt;z-index:-251621376;mso-width-relative:page;mso-height-relative:page;" filled="f" stroked="f" coordsize="21600,21600" o:gfxdata="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32g4m2AAAAAoBAAAPAAAAAAAAAAEAIAAAACIAAABkcnMvZG93bnJldi54bWxQSwECFAAUAAAA&#10;CACHTuJAVucHv7UBAAB2AwAADgAAAAAAAAABACAAAAAnAQAAZHJzL2Uyb0RvYy54bWxQSwUGAAAA&#10;AAYABgBZAQAATgUAAAAA&#10;">
                <v:fill on="f" focussize="0,0"/>
                <v:stroke on="f"/>
                <v:imagedata o:title=""/>
                <o:lock v:ext="edit" aspectratio="f"/>
                <v:textbox inset="0mm,0mm,0mm,0mm">
                  <w:txbxContent>
                    <w:tbl>
                      <w:tblPr>
                        <w:tblStyle w:val="7"/>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581"/>
                      </w:tblGrid>
                      <w:tr w14:paraId="41555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1" w:hRule="atLeast"/>
                        </w:trPr>
                        <w:tc>
                          <w:tcPr>
                            <w:tcW w:w="2581" w:type="dxa"/>
                          </w:tcPr>
                          <w:p w14:paraId="306ABC97">
                            <w:pPr>
                              <w:pStyle w:val="11"/>
                              <w:spacing w:line="342" w:lineRule="exact"/>
                              <w:ind w:left="50"/>
                              <w:rPr>
                                <w:b/>
                                <w:sz w:val="32"/>
                              </w:rPr>
                            </w:pPr>
                            <w:r>
                              <w:rPr>
                                <w:b/>
                                <w:sz w:val="32"/>
                              </w:rPr>
                              <w:t>Monika</w:t>
                            </w:r>
                            <w:r>
                              <w:rPr>
                                <w:b/>
                                <w:spacing w:val="-10"/>
                                <w:sz w:val="32"/>
                              </w:rPr>
                              <w:t xml:space="preserve"> </w:t>
                            </w:r>
                            <w:r>
                              <w:rPr>
                                <w:b/>
                                <w:spacing w:val="-2"/>
                                <w:sz w:val="32"/>
                              </w:rPr>
                              <w:t>Bidwaik</w:t>
                            </w:r>
                          </w:p>
                        </w:tc>
                      </w:tr>
                      <w:tr w14:paraId="2706B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1" w:hRule="atLeast"/>
                        </w:trPr>
                        <w:tc>
                          <w:tcPr>
                            <w:tcW w:w="2581" w:type="dxa"/>
                          </w:tcPr>
                          <w:p w14:paraId="1E38149C">
                            <w:pPr>
                              <w:pStyle w:val="11"/>
                              <w:spacing w:line="342" w:lineRule="exact"/>
                              <w:ind w:left="50"/>
                              <w:rPr>
                                <w:b/>
                                <w:sz w:val="32"/>
                              </w:rPr>
                            </w:pPr>
                            <w:r>
                              <w:rPr>
                                <w:b/>
                                <w:sz w:val="32"/>
                              </w:rPr>
                              <w:t>Snehal</w:t>
                            </w:r>
                            <w:r>
                              <w:rPr>
                                <w:b/>
                                <w:spacing w:val="-8"/>
                                <w:sz w:val="32"/>
                              </w:rPr>
                              <w:t xml:space="preserve"> </w:t>
                            </w:r>
                            <w:r>
                              <w:rPr>
                                <w:b/>
                                <w:spacing w:val="-2"/>
                                <w:sz w:val="32"/>
                              </w:rPr>
                              <w:t>Wankhede</w:t>
                            </w:r>
                          </w:p>
                        </w:tc>
                      </w:tr>
                    </w:tbl>
                    <w:p w14:paraId="502F849F">
                      <w:pPr>
                        <w:pStyle w:val="8"/>
                      </w:pPr>
                    </w:p>
                  </w:txbxContent>
                </v:textbox>
                <w10:wrap type="topAndBottom"/>
              </v:shape>
            </w:pict>
          </mc:Fallback>
        </mc:AlternateContent>
      </w:r>
    </w:p>
    <w:p w14:paraId="2CE1F09A">
      <w:pPr>
        <w:pStyle w:val="8"/>
        <w:spacing w:before="93"/>
        <w:rPr>
          <w:i/>
        </w:rPr>
      </w:pPr>
    </w:p>
    <w:p w14:paraId="12F41D35">
      <w:pPr>
        <w:spacing w:before="0"/>
        <w:ind w:left="4581" w:right="3571" w:firstLine="0"/>
        <w:jc w:val="center"/>
        <w:rPr>
          <w:b/>
          <w:i/>
          <w:sz w:val="24"/>
        </w:rPr>
      </w:pPr>
      <w:r>
        <w:rPr>
          <w:b/>
          <w:i/>
          <w:spacing w:val="-2"/>
          <w:sz w:val="24"/>
        </w:rPr>
        <w:t>Guide</w:t>
      </w:r>
    </w:p>
    <w:p w14:paraId="1E689797">
      <w:pPr>
        <w:pStyle w:val="4"/>
        <w:spacing w:before="243"/>
        <w:ind w:right="7"/>
      </w:pPr>
      <w:r>
        <w:t>Prof.</w:t>
      </w:r>
      <w:r>
        <w:rPr>
          <w:spacing w:val="-9"/>
        </w:rPr>
        <w:t xml:space="preserve"> </w:t>
      </w:r>
      <w:r>
        <w:t>Ms.</w:t>
      </w:r>
      <w:r>
        <w:rPr>
          <w:spacing w:val="-5"/>
        </w:rPr>
        <w:t xml:space="preserve"> </w:t>
      </w:r>
      <w:r>
        <w:t>Divya</w:t>
      </w:r>
      <w:r>
        <w:rPr>
          <w:spacing w:val="-6"/>
        </w:rPr>
        <w:t xml:space="preserve"> </w:t>
      </w:r>
      <w:r>
        <w:rPr>
          <w:spacing w:val="-2"/>
        </w:rPr>
        <w:t>Meshram</w:t>
      </w:r>
    </w:p>
    <w:p w14:paraId="3B3B38F7">
      <w:pPr>
        <w:pStyle w:val="8"/>
        <w:spacing w:before="10"/>
        <w:rPr>
          <w:b/>
          <w:sz w:val="19"/>
        </w:rPr>
      </w:pPr>
      <w:r>
        <w:rPr>
          <w:b/>
          <w:sz w:val="19"/>
        </w:rPr>
        <w:drawing>
          <wp:anchor distT="0" distB="0" distL="0" distR="0" simplePos="0" relativeHeight="251695104" behindDoc="1" locked="0" layoutInCell="1" allowOverlap="1">
            <wp:simplePos x="0" y="0"/>
            <wp:positionH relativeFrom="page">
              <wp:posOffset>3441065</wp:posOffset>
            </wp:positionH>
            <wp:positionV relativeFrom="paragraph">
              <wp:posOffset>160655</wp:posOffset>
            </wp:positionV>
            <wp:extent cx="1537970" cy="1156335"/>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0" cstate="print"/>
                    <a:stretch>
                      <a:fillRect/>
                    </a:stretch>
                  </pic:blipFill>
                  <pic:spPr>
                    <a:xfrm>
                      <a:off x="0" y="0"/>
                      <a:ext cx="1538077" cy="1156430"/>
                    </a:xfrm>
                    <a:prstGeom prst="rect">
                      <a:avLst/>
                    </a:prstGeom>
                  </pic:spPr>
                </pic:pic>
              </a:graphicData>
            </a:graphic>
          </wp:anchor>
        </w:drawing>
      </w:r>
    </w:p>
    <w:p w14:paraId="6C672D91">
      <w:pPr>
        <w:spacing w:before="190"/>
        <w:ind w:left="1867" w:right="696" w:firstLine="1618"/>
        <w:jc w:val="left"/>
        <w:rPr>
          <w:b/>
          <w:sz w:val="32"/>
        </w:rPr>
      </w:pPr>
      <w:r>
        <w:rPr>
          <w:b/>
          <w:sz w:val="32"/>
        </w:rPr>
        <w:t>Department of Industrial IOT Priyadarshini</w:t>
      </w:r>
      <w:r>
        <w:rPr>
          <w:b/>
          <w:spacing w:val="-10"/>
          <w:sz w:val="32"/>
        </w:rPr>
        <w:t xml:space="preserve"> </w:t>
      </w:r>
      <w:r>
        <w:rPr>
          <w:b/>
          <w:sz w:val="32"/>
        </w:rPr>
        <w:t>College</w:t>
      </w:r>
      <w:r>
        <w:rPr>
          <w:b/>
          <w:spacing w:val="-10"/>
          <w:sz w:val="32"/>
        </w:rPr>
        <w:t xml:space="preserve"> </w:t>
      </w:r>
      <w:r>
        <w:rPr>
          <w:b/>
          <w:sz w:val="32"/>
        </w:rPr>
        <w:t>of</w:t>
      </w:r>
      <w:r>
        <w:rPr>
          <w:b/>
          <w:spacing w:val="-10"/>
          <w:sz w:val="32"/>
        </w:rPr>
        <w:t xml:space="preserve"> </w:t>
      </w:r>
      <w:r>
        <w:rPr>
          <w:b/>
          <w:sz w:val="32"/>
        </w:rPr>
        <w:t>Engineering,</w:t>
      </w:r>
      <w:r>
        <w:rPr>
          <w:b/>
          <w:spacing w:val="-10"/>
          <w:sz w:val="32"/>
        </w:rPr>
        <w:t xml:space="preserve"> </w:t>
      </w:r>
      <w:r>
        <w:rPr>
          <w:b/>
          <w:sz w:val="32"/>
        </w:rPr>
        <w:t>Nagpur-440019</w:t>
      </w:r>
    </w:p>
    <w:p w14:paraId="6838FEC3">
      <w:pPr>
        <w:pStyle w:val="8"/>
        <w:spacing w:before="1"/>
        <w:rPr>
          <w:b/>
          <w:sz w:val="32"/>
        </w:rPr>
      </w:pPr>
    </w:p>
    <w:p w14:paraId="6CF0E3A3">
      <w:pPr>
        <w:pStyle w:val="8"/>
        <w:ind w:left="1014" w:right="8"/>
        <w:jc w:val="center"/>
      </w:pPr>
      <w:r>
        <w:t>(An</w:t>
      </w:r>
      <w:r>
        <w:rPr>
          <w:spacing w:val="-4"/>
        </w:rPr>
        <w:t xml:space="preserve"> </w:t>
      </w:r>
      <w:r>
        <w:t>institute</w:t>
      </w:r>
      <w:r>
        <w:rPr>
          <w:spacing w:val="-1"/>
        </w:rPr>
        <w:t xml:space="preserve"> </w:t>
      </w:r>
      <w:r>
        <w:t>affiliated</w:t>
      </w:r>
      <w:r>
        <w:rPr>
          <w:spacing w:val="-2"/>
        </w:rPr>
        <w:t xml:space="preserve"> </w:t>
      </w:r>
      <w:r>
        <w:t>to</w:t>
      </w:r>
      <w:r>
        <w:rPr>
          <w:spacing w:val="1"/>
        </w:rPr>
        <w:t xml:space="preserve"> </w:t>
      </w:r>
      <w:r>
        <w:t>Rashtrasant</w:t>
      </w:r>
      <w:r>
        <w:rPr>
          <w:spacing w:val="-2"/>
        </w:rPr>
        <w:t xml:space="preserve"> </w:t>
      </w:r>
      <w:r>
        <w:t>Tukadoji</w:t>
      </w:r>
      <w:r>
        <w:rPr>
          <w:spacing w:val="-1"/>
        </w:rPr>
        <w:t xml:space="preserve"> </w:t>
      </w:r>
      <w:r>
        <w:t>Maharaj</w:t>
      </w:r>
      <w:r>
        <w:rPr>
          <w:spacing w:val="-2"/>
        </w:rPr>
        <w:t xml:space="preserve"> </w:t>
      </w:r>
      <w:r>
        <w:t>Nagpur</w:t>
      </w:r>
      <w:r>
        <w:rPr>
          <w:spacing w:val="-1"/>
        </w:rPr>
        <w:t xml:space="preserve"> </w:t>
      </w:r>
      <w:r>
        <w:t>University,</w:t>
      </w:r>
      <w:r>
        <w:rPr>
          <w:spacing w:val="-1"/>
        </w:rPr>
        <w:t xml:space="preserve"> </w:t>
      </w:r>
      <w:r>
        <w:rPr>
          <w:spacing w:val="-2"/>
        </w:rPr>
        <w:t>Nagpur)</w:t>
      </w:r>
    </w:p>
    <w:p w14:paraId="744BD1F9">
      <w:pPr>
        <w:pStyle w:val="4"/>
        <w:spacing w:before="245"/>
        <w:ind w:right="4"/>
      </w:pPr>
      <w:r>
        <w:t>Session</w:t>
      </w:r>
      <w:r>
        <w:rPr>
          <w:spacing w:val="-17"/>
        </w:rPr>
        <w:t xml:space="preserve"> </w:t>
      </w:r>
      <w:r>
        <w:t>2024-</w:t>
      </w:r>
      <w:r>
        <w:rPr>
          <w:spacing w:val="-5"/>
        </w:rPr>
        <w:t>25</w:t>
      </w:r>
    </w:p>
    <w:p w14:paraId="39D58815">
      <w:pPr>
        <w:pStyle w:val="4"/>
        <w:spacing w:after="0"/>
        <w:sectPr>
          <w:footerReference r:id="rId5" w:type="default"/>
          <w:type w:val="continuous"/>
          <w:pgSz w:w="12240" w:h="15840"/>
          <w:pgMar w:top="1280" w:right="1080" w:bottom="1680" w:left="1080" w:header="0" w:footer="1492" w:gutter="0"/>
          <w:pgNumType w:start="1"/>
          <w:cols w:space="720" w:num="1"/>
        </w:sectPr>
      </w:pPr>
    </w:p>
    <w:p w14:paraId="4C4D23F6">
      <w:pPr>
        <w:pStyle w:val="8"/>
        <w:spacing w:before="121"/>
        <w:rPr>
          <w:b/>
        </w:rPr>
      </w:pPr>
    </w:p>
    <w:p w14:paraId="09D01DB5">
      <w:pPr>
        <w:spacing w:before="0" w:line="374" w:lineRule="auto"/>
        <w:ind w:left="5833" w:right="377" w:firstLine="0"/>
        <w:jc w:val="left"/>
        <w:rPr>
          <w:b/>
          <w:sz w:val="24"/>
        </w:rPr>
      </w:pPr>
      <w:r>
        <w:rPr>
          <w:b/>
          <w:sz w:val="24"/>
        </w:rPr>
        <w:drawing>
          <wp:anchor distT="0" distB="0" distL="0" distR="0" simplePos="0" relativeHeight="251664384" behindDoc="1" locked="0" layoutInCell="1" allowOverlap="1">
            <wp:simplePos x="0" y="0"/>
            <wp:positionH relativeFrom="page">
              <wp:posOffset>1371600</wp:posOffset>
            </wp:positionH>
            <wp:positionV relativeFrom="paragraph">
              <wp:posOffset>-148590</wp:posOffset>
            </wp:positionV>
            <wp:extent cx="1630680" cy="1313815"/>
            <wp:effectExtent l="0" t="0" r="0" b="0"/>
            <wp:wrapNone/>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0" cstate="print"/>
                    <a:stretch>
                      <a:fillRect/>
                    </a:stretch>
                  </pic:blipFill>
                  <pic:spPr>
                    <a:xfrm>
                      <a:off x="0" y="0"/>
                      <a:ext cx="1630680" cy="1313815"/>
                    </a:xfrm>
                    <a:prstGeom prst="rect">
                      <a:avLst/>
                    </a:prstGeom>
                  </pic:spPr>
                </pic:pic>
              </a:graphicData>
            </a:graphic>
          </wp:anchor>
        </w:drawing>
      </w:r>
      <w:r>
        <w:rPr>
          <w:b/>
          <w:sz w:val="24"/>
        </w:rPr>
        <w:t>Department of Industrial IOT Priyadarshini</w:t>
      </w:r>
      <w:r>
        <w:rPr>
          <w:b/>
          <w:spacing w:val="-12"/>
          <w:sz w:val="24"/>
        </w:rPr>
        <w:t xml:space="preserve"> </w:t>
      </w:r>
      <w:r>
        <w:rPr>
          <w:b/>
          <w:sz w:val="24"/>
        </w:rPr>
        <w:t>College</w:t>
      </w:r>
      <w:r>
        <w:rPr>
          <w:b/>
          <w:spacing w:val="-13"/>
          <w:sz w:val="24"/>
        </w:rPr>
        <w:t xml:space="preserve"> </w:t>
      </w:r>
      <w:r>
        <w:rPr>
          <w:b/>
          <w:sz w:val="24"/>
        </w:rPr>
        <w:t>of</w:t>
      </w:r>
      <w:r>
        <w:rPr>
          <w:b/>
          <w:spacing w:val="-12"/>
          <w:sz w:val="24"/>
        </w:rPr>
        <w:t xml:space="preserve"> </w:t>
      </w:r>
      <w:r>
        <w:rPr>
          <w:b/>
          <w:sz w:val="24"/>
        </w:rPr>
        <w:t xml:space="preserve">Engineering, </w:t>
      </w:r>
      <w:r>
        <w:rPr>
          <w:b/>
          <w:spacing w:val="-2"/>
          <w:sz w:val="24"/>
        </w:rPr>
        <w:t>Nagpur-440019</w:t>
      </w:r>
    </w:p>
    <w:p w14:paraId="7A3E78EB">
      <w:pPr>
        <w:pStyle w:val="8"/>
        <w:rPr>
          <w:b/>
        </w:rPr>
      </w:pPr>
    </w:p>
    <w:p w14:paraId="258B2A79">
      <w:pPr>
        <w:pStyle w:val="8"/>
        <w:spacing w:before="239"/>
        <w:rPr>
          <w:b/>
        </w:rPr>
      </w:pPr>
    </w:p>
    <w:p w14:paraId="7DDD211D">
      <w:pPr>
        <w:spacing w:before="0"/>
        <w:ind w:left="4803" w:right="0" w:firstLine="0"/>
        <w:jc w:val="left"/>
        <w:rPr>
          <w:b/>
          <w:sz w:val="40"/>
        </w:rPr>
      </w:pPr>
      <w:r>
        <w:rPr>
          <w:b/>
          <w:spacing w:val="-2"/>
          <w:sz w:val="40"/>
        </w:rPr>
        <w:t>CERTIFICATE</w:t>
      </w:r>
    </w:p>
    <w:p w14:paraId="0CE6122D">
      <w:pPr>
        <w:pStyle w:val="8"/>
        <w:spacing w:before="11"/>
        <w:rPr>
          <w:b/>
          <w:sz w:val="20"/>
        </w:rPr>
      </w:pPr>
      <w:r>
        <w:rPr>
          <w:b/>
          <w:sz w:val="20"/>
        </w:rPr>
        <mc:AlternateContent>
          <mc:Choice Requires="wps">
            <w:drawing>
              <wp:anchor distT="0" distB="0" distL="0" distR="0" simplePos="0" relativeHeight="251696128" behindDoc="1" locked="0" layoutInCell="1" allowOverlap="1">
                <wp:simplePos x="0" y="0"/>
                <wp:positionH relativeFrom="page">
                  <wp:posOffset>1440180</wp:posOffset>
                </wp:positionH>
                <wp:positionV relativeFrom="paragraph">
                  <wp:posOffset>168275</wp:posOffset>
                </wp:positionV>
                <wp:extent cx="5486400" cy="1270"/>
                <wp:effectExtent l="0" t="0" r="0" b="0"/>
                <wp:wrapTopAndBottom/>
                <wp:docPr id="24" name="Graphic 24"/>
                <wp:cNvGraphicFramePr/>
                <a:graphic xmlns:a="http://schemas.openxmlformats.org/drawingml/2006/main">
                  <a:graphicData uri="http://schemas.microsoft.com/office/word/2010/wordprocessingShape">
                    <wps:wsp>
                      <wps:cNvSpPr/>
                      <wps:spPr>
                        <a:xfrm>
                          <a:off x="0" y="0"/>
                          <a:ext cx="5486400" cy="1270"/>
                        </a:xfrm>
                        <a:custGeom>
                          <a:avLst/>
                          <a:gdLst/>
                          <a:ahLst/>
                          <a:cxnLst/>
                          <a:rect l="l" t="t" r="r" b="b"/>
                          <a:pathLst>
                            <a:path w="5486400">
                              <a:moveTo>
                                <a:pt x="0" y="0"/>
                              </a:moveTo>
                              <a:lnTo>
                                <a:pt x="5486400" y="0"/>
                              </a:lnTo>
                            </a:path>
                          </a:pathLst>
                        </a:custGeom>
                        <a:ln w="9525">
                          <a:solidFill>
                            <a:srgbClr val="B94949"/>
                          </a:solidFill>
                          <a:prstDash val="solid"/>
                        </a:ln>
                      </wps:spPr>
                      <wps:bodyPr wrap="square" lIns="0" tIns="0" rIns="0" bIns="0" rtlCol="0">
                        <a:noAutofit/>
                      </wps:bodyPr>
                    </wps:wsp>
                  </a:graphicData>
                </a:graphic>
              </wp:anchor>
            </w:drawing>
          </mc:Choice>
          <mc:Fallback>
            <w:pict>
              <v:shape id="Graphic 24" o:spid="_x0000_s1026" o:spt="100" style="position:absolute;left:0pt;margin-left:113.4pt;margin-top:13.25pt;height:0.1pt;width:432pt;mso-position-horizontal-relative:page;mso-wrap-distance-bottom:0pt;mso-wrap-distance-top:0pt;z-index:-251620352;mso-width-relative:page;mso-height-relative:page;" filled="f" stroked="t" coordsize="5486400,1" o:gfxdata="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kHCuo1gAAAAoBAAAPAAAAAAAA&#10;AAEAIAAAACIAAABkcnMvZG93bnJldi54bWxQSwECFAAUAAAACACHTuJA1edjphQCAAB8BAAADgAA&#10;AAAAAAABACAAAAAlAQAAZHJzL2Uyb0RvYy54bWxQSwUGAAAAAAYABgBZAQAAqwUAAAAA&#10;" path="m0,0l5486400,0e">
                <v:fill on="f" focussize="0,0"/>
                <v:stroke color="#B94949" joinstyle="round"/>
                <v:imagedata o:title=""/>
                <o:lock v:ext="edit" aspectratio="f"/>
                <v:textbox inset="0mm,0mm,0mm,0mm"/>
                <w10:wrap type="topAndBottom"/>
              </v:shape>
            </w:pict>
          </mc:Fallback>
        </mc:AlternateContent>
      </w:r>
    </w:p>
    <w:p w14:paraId="33D53464">
      <w:pPr>
        <w:pStyle w:val="8"/>
        <w:rPr>
          <w:b/>
        </w:rPr>
      </w:pPr>
    </w:p>
    <w:p w14:paraId="621047A3">
      <w:pPr>
        <w:pStyle w:val="8"/>
        <w:spacing w:before="34"/>
        <w:rPr>
          <w:b/>
        </w:rPr>
      </w:pPr>
    </w:p>
    <w:p w14:paraId="7BE185EA">
      <w:pPr>
        <w:spacing w:before="0" w:line="360" w:lineRule="auto"/>
        <w:ind w:left="1224" w:right="252" w:firstLine="1860"/>
        <w:jc w:val="both"/>
        <w:rPr>
          <w:sz w:val="24"/>
        </w:rPr>
      </w:pPr>
      <w:r>
        <w:rPr>
          <w:sz w:val="24"/>
        </w:rPr>
        <w:t>This is to certify that this is a bonafide</w:t>
      </w:r>
      <w:r>
        <w:rPr>
          <w:spacing w:val="-1"/>
          <w:sz w:val="24"/>
        </w:rPr>
        <w:t xml:space="preserve"> </w:t>
      </w:r>
      <w:r>
        <w:rPr>
          <w:sz w:val="24"/>
        </w:rPr>
        <w:t>record of project work entitled “</w:t>
      </w:r>
      <w:r>
        <w:rPr>
          <w:b/>
          <w:sz w:val="24"/>
        </w:rPr>
        <w:t>Low-Cost</w:t>
      </w:r>
      <w:r>
        <w:rPr>
          <w:b/>
          <w:spacing w:val="-6"/>
          <w:sz w:val="24"/>
        </w:rPr>
        <w:t xml:space="preserve"> </w:t>
      </w:r>
      <w:r>
        <w:rPr>
          <w:b/>
          <w:sz w:val="24"/>
        </w:rPr>
        <w:t>Voice-Controlled</w:t>
      </w:r>
      <w:r>
        <w:rPr>
          <w:b/>
          <w:spacing w:val="-5"/>
          <w:sz w:val="24"/>
        </w:rPr>
        <w:t xml:space="preserve"> </w:t>
      </w:r>
      <w:r>
        <w:rPr>
          <w:b/>
          <w:sz w:val="24"/>
        </w:rPr>
        <w:t>Robotic</w:t>
      </w:r>
      <w:r>
        <w:rPr>
          <w:b/>
          <w:spacing w:val="-6"/>
          <w:sz w:val="24"/>
        </w:rPr>
        <w:t xml:space="preserve"> </w:t>
      </w:r>
      <w:r>
        <w:rPr>
          <w:b/>
          <w:sz w:val="24"/>
        </w:rPr>
        <w:t>Arm</w:t>
      </w:r>
      <w:r>
        <w:rPr>
          <w:b/>
          <w:spacing w:val="-2"/>
          <w:sz w:val="24"/>
        </w:rPr>
        <w:t xml:space="preserve"> </w:t>
      </w:r>
      <w:r>
        <w:rPr>
          <w:b/>
          <w:sz w:val="24"/>
        </w:rPr>
        <w:t>for</w:t>
      </w:r>
      <w:r>
        <w:rPr>
          <w:b/>
          <w:spacing w:val="-4"/>
          <w:sz w:val="24"/>
        </w:rPr>
        <w:t xml:space="preserve"> </w:t>
      </w:r>
      <w:r>
        <w:rPr>
          <w:b/>
          <w:sz w:val="24"/>
        </w:rPr>
        <w:t>Differently</w:t>
      </w:r>
      <w:r>
        <w:rPr>
          <w:b/>
          <w:spacing w:val="-5"/>
          <w:sz w:val="24"/>
        </w:rPr>
        <w:t xml:space="preserve"> </w:t>
      </w:r>
      <w:r>
        <w:rPr>
          <w:b/>
          <w:sz w:val="24"/>
        </w:rPr>
        <w:t>Abled</w:t>
      </w:r>
      <w:r>
        <w:rPr>
          <w:b/>
          <w:spacing w:val="-5"/>
          <w:sz w:val="24"/>
        </w:rPr>
        <w:t xml:space="preserve"> </w:t>
      </w:r>
      <w:r>
        <w:rPr>
          <w:b/>
          <w:sz w:val="24"/>
        </w:rPr>
        <w:t>Individuals</w:t>
      </w:r>
      <w:r>
        <w:rPr>
          <w:sz w:val="24"/>
        </w:rPr>
        <w:t>”</w:t>
      </w:r>
      <w:r>
        <w:rPr>
          <w:spacing w:val="-6"/>
          <w:sz w:val="24"/>
        </w:rPr>
        <w:t xml:space="preserve"> </w:t>
      </w:r>
      <w:r>
        <w:rPr>
          <w:sz w:val="24"/>
        </w:rPr>
        <w:t>carried out by</w:t>
      </w:r>
    </w:p>
    <w:p w14:paraId="3E61B87E">
      <w:pPr>
        <w:pStyle w:val="8"/>
        <w:spacing w:before="7"/>
        <w:rPr>
          <w:sz w:val="9"/>
        </w:rPr>
      </w:pPr>
    </w:p>
    <w:p w14:paraId="37EAC11D">
      <w:pPr>
        <w:pStyle w:val="8"/>
        <w:spacing w:after="0"/>
        <w:rPr>
          <w:sz w:val="9"/>
        </w:rPr>
        <w:sectPr>
          <w:pgSz w:w="12240" w:h="15840"/>
          <w:pgMar w:top="1280" w:right="1080" w:bottom="1680" w:left="1080" w:header="0" w:footer="1492" w:gutter="0"/>
          <w:cols w:space="720" w:num="1"/>
        </w:sectPr>
      </w:pPr>
    </w:p>
    <w:p w14:paraId="47937750">
      <w:pPr>
        <w:pStyle w:val="8"/>
        <w:spacing w:before="90" w:line="448" w:lineRule="auto"/>
        <w:ind w:left="1224" w:right="38"/>
      </w:pPr>
      <w:r>
        <w:t>Jyoti</w:t>
      </w:r>
      <w:r>
        <w:rPr>
          <w:spacing w:val="-15"/>
        </w:rPr>
        <w:t xml:space="preserve"> </w:t>
      </w:r>
      <w:r>
        <w:t>Panjwani Khushi Shah</w:t>
      </w:r>
    </w:p>
    <w:p w14:paraId="595247B8">
      <w:pPr>
        <w:pStyle w:val="8"/>
        <w:spacing w:before="90" w:line="448" w:lineRule="auto"/>
        <w:ind w:left="1224" w:right="274" w:firstLine="21"/>
      </w:pPr>
      <w:r>
        <w:br w:type="column"/>
      </w:r>
      <w:r>
        <w:t>Monika Bidwaik Snehal</w:t>
      </w:r>
      <w:r>
        <w:rPr>
          <w:spacing w:val="-2"/>
        </w:rPr>
        <w:t xml:space="preserve"> Wankhede</w:t>
      </w:r>
    </w:p>
    <w:p w14:paraId="1E5E98EB">
      <w:pPr>
        <w:pStyle w:val="8"/>
        <w:spacing w:after="0" w:line="448" w:lineRule="auto"/>
        <w:sectPr>
          <w:type w:val="continuous"/>
          <w:pgSz w:w="12240" w:h="15840"/>
          <w:pgMar w:top="1280" w:right="1080" w:bottom="1680" w:left="1080" w:header="0" w:footer="1492" w:gutter="0"/>
          <w:cols w:equalWidth="0" w:num="2">
            <w:col w:w="2685" w:space="4157"/>
            <w:col w:w="3238"/>
          </w:cols>
        </w:sectPr>
      </w:pPr>
    </w:p>
    <w:p w14:paraId="4FE81B89">
      <w:pPr>
        <w:pStyle w:val="8"/>
        <w:spacing w:before="242"/>
      </w:pPr>
      <w:r>
        <mc:AlternateContent>
          <mc:Choice Requires="wpg">
            <w:drawing>
              <wp:anchor distT="0" distB="0" distL="0" distR="0" simplePos="0" relativeHeight="251664384" behindDoc="1" locked="0" layoutInCell="1" allowOverlap="1">
                <wp:simplePos x="0" y="0"/>
                <wp:positionH relativeFrom="page">
                  <wp:posOffset>1264920</wp:posOffset>
                </wp:positionH>
                <wp:positionV relativeFrom="page">
                  <wp:posOffset>807085</wp:posOffset>
                </wp:positionV>
                <wp:extent cx="5883910" cy="8215630"/>
                <wp:effectExtent l="0" t="0" r="0" b="0"/>
                <wp:wrapNone/>
                <wp:docPr id="25" name="Group 25"/>
                <wp:cNvGraphicFramePr/>
                <a:graphic xmlns:a="http://schemas.openxmlformats.org/drawingml/2006/main">
                  <a:graphicData uri="http://schemas.microsoft.com/office/word/2010/wordprocessingGroup">
                    <wpg:wgp>
                      <wpg:cNvGrpSpPr/>
                      <wpg:grpSpPr>
                        <a:xfrm>
                          <a:off x="0" y="0"/>
                          <a:ext cx="5883910" cy="8215630"/>
                          <a:chOff x="0" y="0"/>
                          <a:chExt cx="5883910" cy="8215630"/>
                        </a:xfrm>
                      </wpg:grpSpPr>
                      <wps:wsp>
                        <wps:cNvPr id="26" name="Graphic 26"/>
                        <wps:cNvSpPr/>
                        <wps:spPr>
                          <a:xfrm>
                            <a:off x="0" y="0"/>
                            <a:ext cx="56515" cy="56515"/>
                          </a:xfrm>
                          <a:custGeom>
                            <a:avLst/>
                            <a:gdLst/>
                            <a:ahLst/>
                            <a:cxnLst/>
                            <a:rect l="l" t="t" r="r" b="b"/>
                            <a:pathLst>
                              <a:path w="56515" h="56515">
                                <a:moveTo>
                                  <a:pt x="56388" y="0"/>
                                </a:moveTo>
                                <a:lnTo>
                                  <a:pt x="38100" y="0"/>
                                </a:lnTo>
                                <a:lnTo>
                                  <a:pt x="0" y="0"/>
                                </a:lnTo>
                                <a:lnTo>
                                  <a:pt x="0" y="38100"/>
                                </a:lnTo>
                                <a:lnTo>
                                  <a:pt x="0" y="56388"/>
                                </a:lnTo>
                                <a:lnTo>
                                  <a:pt x="38100" y="56388"/>
                                </a:lnTo>
                                <a:lnTo>
                                  <a:pt x="38100" y="38100"/>
                                </a:lnTo>
                                <a:lnTo>
                                  <a:pt x="56388" y="38100"/>
                                </a:lnTo>
                                <a:lnTo>
                                  <a:pt x="56388" y="0"/>
                                </a:lnTo>
                                <a:close/>
                              </a:path>
                            </a:pathLst>
                          </a:custGeom>
                          <a:solidFill>
                            <a:srgbClr val="000000"/>
                          </a:solidFill>
                        </wps:spPr>
                        <wps:bodyPr wrap="square" lIns="0" tIns="0" rIns="0" bIns="0" rtlCol="0">
                          <a:noAutofit/>
                        </wps:bodyPr>
                      </wps:wsp>
                      <wps:wsp>
                        <wps:cNvPr id="27" name="Graphic 27"/>
                        <wps:cNvSpPr/>
                        <wps:spPr>
                          <a:xfrm>
                            <a:off x="38049" y="38099"/>
                            <a:ext cx="18415" cy="18415"/>
                          </a:xfrm>
                          <a:custGeom>
                            <a:avLst/>
                            <a:gdLst/>
                            <a:ahLst/>
                            <a:cxnLst/>
                            <a:rect l="l" t="t" r="r" b="b"/>
                            <a:pathLst>
                              <a:path w="18415" h="18415">
                                <a:moveTo>
                                  <a:pt x="18288" y="0"/>
                                </a:moveTo>
                                <a:lnTo>
                                  <a:pt x="9144" y="0"/>
                                </a:lnTo>
                                <a:lnTo>
                                  <a:pt x="0" y="0"/>
                                </a:lnTo>
                                <a:lnTo>
                                  <a:pt x="0" y="9144"/>
                                </a:lnTo>
                                <a:lnTo>
                                  <a:pt x="0" y="18288"/>
                                </a:lnTo>
                                <a:lnTo>
                                  <a:pt x="9144" y="18288"/>
                                </a:lnTo>
                                <a:lnTo>
                                  <a:pt x="9144" y="9144"/>
                                </a:lnTo>
                                <a:lnTo>
                                  <a:pt x="18288" y="9144"/>
                                </a:lnTo>
                                <a:lnTo>
                                  <a:pt x="18288" y="0"/>
                                </a:lnTo>
                                <a:close/>
                              </a:path>
                            </a:pathLst>
                          </a:custGeom>
                          <a:solidFill>
                            <a:srgbClr val="252525"/>
                          </a:solidFill>
                        </wps:spPr>
                        <wps:bodyPr wrap="square" lIns="0" tIns="0" rIns="0" bIns="0" rtlCol="0">
                          <a:noAutofit/>
                        </wps:bodyPr>
                      </wps:wsp>
                      <wps:wsp>
                        <wps:cNvPr id="28" name="Graphic 28"/>
                        <wps:cNvSpPr/>
                        <wps:spPr>
                          <a:xfrm>
                            <a:off x="47193" y="0"/>
                            <a:ext cx="5780405" cy="56515"/>
                          </a:xfrm>
                          <a:custGeom>
                            <a:avLst/>
                            <a:gdLst/>
                            <a:ahLst/>
                            <a:cxnLst/>
                            <a:rect l="l" t="t" r="r" b="b"/>
                            <a:pathLst>
                              <a:path w="5780405" h="56515">
                                <a:moveTo>
                                  <a:pt x="9144" y="47244"/>
                                </a:moveTo>
                                <a:lnTo>
                                  <a:pt x="0" y="47244"/>
                                </a:lnTo>
                                <a:lnTo>
                                  <a:pt x="0" y="56388"/>
                                </a:lnTo>
                                <a:lnTo>
                                  <a:pt x="9144" y="56388"/>
                                </a:lnTo>
                                <a:lnTo>
                                  <a:pt x="9144" y="47244"/>
                                </a:lnTo>
                                <a:close/>
                              </a:path>
                              <a:path w="5780405" h="56515">
                                <a:moveTo>
                                  <a:pt x="5779897" y="0"/>
                                </a:moveTo>
                                <a:lnTo>
                                  <a:pt x="9144" y="0"/>
                                </a:lnTo>
                                <a:lnTo>
                                  <a:pt x="9144" y="38100"/>
                                </a:lnTo>
                                <a:lnTo>
                                  <a:pt x="5779897" y="38100"/>
                                </a:lnTo>
                                <a:lnTo>
                                  <a:pt x="5779897" y="0"/>
                                </a:lnTo>
                                <a:close/>
                              </a:path>
                            </a:pathLst>
                          </a:custGeom>
                          <a:solidFill>
                            <a:srgbClr val="000000"/>
                          </a:solidFill>
                        </wps:spPr>
                        <wps:bodyPr wrap="square" lIns="0" tIns="0" rIns="0" bIns="0" rtlCol="0">
                          <a:noAutofit/>
                        </wps:bodyPr>
                      </wps:wsp>
                      <wps:wsp>
                        <wps:cNvPr id="29" name="Graphic 29"/>
                        <wps:cNvSpPr/>
                        <wps:spPr>
                          <a:xfrm>
                            <a:off x="56337" y="38100"/>
                            <a:ext cx="5770880" cy="9525"/>
                          </a:xfrm>
                          <a:custGeom>
                            <a:avLst/>
                            <a:gdLst/>
                            <a:ahLst/>
                            <a:cxnLst/>
                            <a:rect l="l" t="t" r="r" b="b"/>
                            <a:pathLst>
                              <a:path w="5770880" h="9525">
                                <a:moveTo>
                                  <a:pt x="5770753" y="0"/>
                                </a:moveTo>
                                <a:lnTo>
                                  <a:pt x="0" y="0"/>
                                </a:lnTo>
                                <a:lnTo>
                                  <a:pt x="0" y="9144"/>
                                </a:lnTo>
                                <a:lnTo>
                                  <a:pt x="5770753" y="9144"/>
                                </a:lnTo>
                                <a:lnTo>
                                  <a:pt x="5770753" y="0"/>
                                </a:lnTo>
                                <a:close/>
                              </a:path>
                            </a:pathLst>
                          </a:custGeom>
                          <a:solidFill>
                            <a:srgbClr val="252525"/>
                          </a:solidFill>
                        </wps:spPr>
                        <wps:bodyPr wrap="square" lIns="0" tIns="0" rIns="0" bIns="0" rtlCol="0">
                          <a:noAutofit/>
                        </wps:bodyPr>
                      </wps:wsp>
                      <wps:wsp>
                        <wps:cNvPr id="30" name="Graphic 30"/>
                        <wps:cNvSpPr/>
                        <wps:spPr>
                          <a:xfrm>
                            <a:off x="56337" y="0"/>
                            <a:ext cx="5827395" cy="56515"/>
                          </a:xfrm>
                          <a:custGeom>
                            <a:avLst/>
                            <a:gdLst/>
                            <a:ahLst/>
                            <a:cxnLst/>
                            <a:rect l="l" t="t" r="r" b="b"/>
                            <a:pathLst>
                              <a:path w="5827395" h="56515">
                                <a:moveTo>
                                  <a:pt x="5770753" y="47244"/>
                                </a:moveTo>
                                <a:lnTo>
                                  <a:pt x="0" y="47244"/>
                                </a:lnTo>
                                <a:lnTo>
                                  <a:pt x="0" y="56388"/>
                                </a:lnTo>
                                <a:lnTo>
                                  <a:pt x="5770753" y="56388"/>
                                </a:lnTo>
                                <a:lnTo>
                                  <a:pt x="5770753" y="47244"/>
                                </a:lnTo>
                                <a:close/>
                              </a:path>
                              <a:path w="5827395" h="56515">
                                <a:moveTo>
                                  <a:pt x="5827268" y="0"/>
                                </a:moveTo>
                                <a:lnTo>
                                  <a:pt x="5789168" y="0"/>
                                </a:lnTo>
                                <a:lnTo>
                                  <a:pt x="5770880" y="0"/>
                                </a:lnTo>
                                <a:lnTo>
                                  <a:pt x="5770880" y="38100"/>
                                </a:lnTo>
                                <a:lnTo>
                                  <a:pt x="5789168" y="38100"/>
                                </a:lnTo>
                                <a:lnTo>
                                  <a:pt x="5789168" y="56388"/>
                                </a:lnTo>
                                <a:lnTo>
                                  <a:pt x="5827268" y="56388"/>
                                </a:lnTo>
                                <a:lnTo>
                                  <a:pt x="5827268" y="38100"/>
                                </a:lnTo>
                                <a:lnTo>
                                  <a:pt x="5827268" y="0"/>
                                </a:lnTo>
                                <a:close/>
                              </a:path>
                            </a:pathLst>
                          </a:custGeom>
                          <a:solidFill>
                            <a:srgbClr val="000000"/>
                          </a:solidFill>
                        </wps:spPr>
                        <wps:bodyPr wrap="square" lIns="0" tIns="0" rIns="0" bIns="0" rtlCol="0">
                          <a:noAutofit/>
                        </wps:bodyPr>
                      </wps:wsp>
                      <wps:wsp>
                        <wps:cNvPr id="31" name="Graphic 31"/>
                        <wps:cNvSpPr/>
                        <wps:spPr>
                          <a:xfrm>
                            <a:off x="5827217" y="38099"/>
                            <a:ext cx="18415" cy="18415"/>
                          </a:xfrm>
                          <a:custGeom>
                            <a:avLst/>
                            <a:gdLst/>
                            <a:ahLst/>
                            <a:cxnLst/>
                            <a:rect l="l" t="t" r="r" b="b"/>
                            <a:pathLst>
                              <a:path w="18415" h="18415">
                                <a:moveTo>
                                  <a:pt x="18288" y="0"/>
                                </a:moveTo>
                                <a:lnTo>
                                  <a:pt x="9144" y="0"/>
                                </a:lnTo>
                                <a:lnTo>
                                  <a:pt x="0" y="0"/>
                                </a:lnTo>
                                <a:lnTo>
                                  <a:pt x="0" y="9144"/>
                                </a:lnTo>
                                <a:lnTo>
                                  <a:pt x="9144" y="9144"/>
                                </a:lnTo>
                                <a:lnTo>
                                  <a:pt x="9144" y="18288"/>
                                </a:lnTo>
                                <a:lnTo>
                                  <a:pt x="18275" y="18288"/>
                                </a:lnTo>
                                <a:lnTo>
                                  <a:pt x="18275" y="9144"/>
                                </a:lnTo>
                                <a:lnTo>
                                  <a:pt x="18288" y="0"/>
                                </a:lnTo>
                                <a:close/>
                              </a:path>
                            </a:pathLst>
                          </a:custGeom>
                          <a:solidFill>
                            <a:srgbClr val="252525"/>
                          </a:solidFill>
                        </wps:spPr>
                        <wps:bodyPr wrap="square" lIns="0" tIns="0" rIns="0" bIns="0" rtlCol="0">
                          <a:noAutofit/>
                        </wps:bodyPr>
                      </wps:wsp>
                      <wps:wsp>
                        <wps:cNvPr id="32" name="Graphic 32"/>
                        <wps:cNvSpPr/>
                        <wps:spPr>
                          <a:xfrm>
                            <a:off x="0" y="47243"/>
                            <a:ext cx="5836920" cy="8112125"/>
                          </a:xfrm>
                          <a:custGeom>
                            <a:avLst/>
                            <a:gdLst/>
                            <a:ahLst/>
                            <a:cxnLst/>
                            <a:rect l="l" t="t" r="r" b="b"/>
                            <a:pathLst>
                              <a:path w="5836920" h="8112125">
                                <a:moveTo>
                                  <a:pt x="38100" y="9093"/>
                                </a:moveTo>
                                <a:lnTo>
                                  <a:pt x="0" y="9093"/>
                                </a:lnTo>
                                <a:lnTo>
                                  <a:pt x="0" y="8111947"/>
                                </a:lnTo>
                                <a:lnTo>
                                  <a:pt x="38100" y="8111947"/>
                                </a:lnTo>
                                <a:lnTo>
                                  <a:pt x="38100" y="9093"/>
                                </a:lnTo>
                                <a:close/>
                              </a:path>
                              <a:path w="5836920" h="8112125">
                                <a:moveTo>
                                  <a:pt x="5836361" y="0"/>
                                </a:moveTo>
                                <a:lnTo>
                                  <a:pt x="5827217" y="0"/>
                                </a:lnTo>
                                <a:lnTo>
                                  <a:pt x="5827217" y="9144"/>
                                </a:lnTo>
                                <a:lnTo>
                                  <a:pt x="5836361" y="9144"/>
                                </a:lnTo>
                                <a:lnTo>
                                  <a:pt x="5836361" y="0"/>
                                </a:lnTo>
                                <a:close/>
                              </a:path>
                            </a:pathLst>
                          </a:custGeom>
                          <a:solidFill>
                            <a:srgbClr val="000000"/>
                          </a:solidFill>
                        </wps:spPr>
                        <wps:bodyPr wrap="square" lIns="0" tIns="0" rIns="0" bIns="0" rtlCol="0">
                          <a:noAutofit/>
                        </wps:bodyPr>
                      </wps:wsp>
                      <wps:wsp>
                        <wps:cNvPr id="33" name="Graphic 33"/>
                        <wps:cNvSpPr/>
                        <wps:spPr>
                          <a:xfrm>
                            <a:off x="38049" y="56337"/>
                            <a:ext cx="9525" cy="8103234"/>
                          </a:xfrm>
                          <a:custGeom>
                            <a:avLst/>
                            <a:gdLst/>
                            <a:ahLst/>
                            <a:cxnLst/>
                            <a:rect l="l" t="t" r="r" b="b"/>
                            <a:pathLst>
                              <a:path w="9525" h="8103234">
                                <a:moveTo>
                                  <a:pt x="9143" y="0"/>
                                </a:moveTo>
                                <a:lnTo>
                                  <a:pt x="0" y="0"/>
                                </a:lnTo>
                                <a:lnTo>
                                  <a:pt x="0" y="8102854"/>
                                </a:lnTo>
                                <a:lnTo>
                                  <a:pt x="9143" y="8102854"/>
                                </a:lnTo>
                                <a:lnTo>
                                  <a:pt x="9143" y="0"/>
                                </a:lnTo>
                                <a:close/>
                              </a:path>
                            </a:pathLst>
                          </a:custGeom>
                          <a:solidFill>
                            <a:srgbClr val="252525"/>
                          </a:solidFill>
                        </wps:spPr>
                        <wps:bodyPr wrap="square" lIns="0" tIns="0" rIns="0" bIns="0" rtlCol="0">
                          <a:noAutofit/>
                        </wps:bodyPr>
                      </wps:wsp>
                      <wps:wsp>
                        <wps:cNvPr id="34" name="Graphic 34"/>
                        <wps:cNvSpPr/>
                        <wps:spPr>
                          <a:xfrm>
                            <a:off x="47193" y="56336"/>
                            <a:ext cx="5836920" cy="8103234"/>
                          </a:xfrm>
                          <a:custGeom>
                            <a:avLst/>
                            <a:gdLst/>
                            <a:ahLst/>
                            <a:cxnLst/>
                            <a:rect l="l" t="t" r="r" b="b"/>
                            <a:pathLst>
                              <a:path w="5836920" h="8103234">
                                <a:moveTo>
                                  <a:pt x="9144" y="0"/>
                                </a:moveTo>
                                <a:lnTo>
                                  <a:pt x="0" y="0"/>
                                </a:lnTo>
                                <a:lnTo>
                                  <a:pt x="0" y="8102854"/>
                                </a:lnTo>
                                <a:lnTo>
                                  <a:pt x="9144" y="8102854"/>
                                </a:lnTo>
                                <a:lnTo>
                                  <a:pt x="9144" y="0"/>
                                </a:lnTo>
                                <a:close/>
                              </a:path>
                              <a:path w="5836920" h="8103234">
                                <a:moveTo>
                                  <a:pt x="5836412" y="0"/>
                                </a:moveTo>
                                <a:lnTo>
                                  <a:pt x="5798312" y="0"/>
                                </a:lnTo>
                                <a:lnTo>
                                  <a:pt x="5798312" y="8102854"/>
                                </a:lnTo>
                                <a:lnTo>
                                  <a:pt x="5836412" y="8102854"/>
                                </a:lnTo>
                                <a:lnTo>
                                  <a:pt x="5836412" y="0"/>
                                </a:lnTo>
                                <a:close/>
                              </a:path>
                            </a:pathLst>
                          </a:custGeom>
                          <a:solidFill>
                            <a:srgbClr val="000000"/>
                          </a:solidFill>
                        </wps:spPr>
                        <wps:bodyPr wrap="square" lIns="0" tIns="0" rIns="0" bIns="0" rtlCol="0">
                          <a:noAutofit/>
                        </wps:bodyPr>
                      </wps:wsp>
                      <wps:wsp>
                        <wps:cNvPr id="35" name="Graphic 35"/>
                        <wps:cNvSpPr/>
                        <wps:spPr>
                          <a:xfrm>
                            <a:off x="5836361" y="56337"/>
                            <a:ext cx="9525" cy="8103234"/>
                          </a:xfrm>
                          <a:custGeom>
                            <a:avLst/>
                            <a:gdLst/>
                            <a:ahLst/>
                            <a:cxnLst/>
                            <a:rect l="l" t="t" r="r" b="b"/>
                            <a:pathLst>
                              <a:path w="9525" h="8103234">
                                <a:moveTo>
                                  <a:pt x="9143" y="0"/>
                                </a:moveTo>
                                <a:lnTo>
                                  <a:pt x="0" y="0"/>
                                </a:lnTo>
                                <a:lnTo>
                                  <a:pt x="0" y="8102854"/>
                                </a:lnTo>
                                <a:lnTo>
                                  <a:pt x="9143" y="8102854"/>
                                </a:lnTo>
                                <a:lnTo>
                                  <a:pt x="9143" y="0"/>
                                </a:lnTo>
                                <a:close/>
                              </a:path>
                            </a:pathLst>
                          </a:custGeom>
                          <a:solidFill>
                            <a:srgbClr val="252525"/>
                          </a:solidFill>
                        </wps:spPr>
                        <wps:bodyPr wrap="square" lIns="0" tIns="0" rIns="0" bIns="0" rtlCol="0">
                          <a:noAutofit/>
                        </wps:bodyPr>
                      </wps:wsp>
                      <wps:wsp>
                        <wps:cNvPr id="36" name="Graphic 36"/>
                        <wps:cNvSpPr/>
                        <wps:spPr>
                          <a:xfrm>
                            <a:off x="0" y="56336"/>
                            <a:ext cx="5836920" cy="8159750"/>
                          </a:xfrm>
                          <a:custGeom>
                            <a:avLst/>
                            <a:gdLst/>
                            <a:ahLst/>
                            <a:cxnLst/>
                            <a:rect l="l" t="t" r="r" b="b"/>
                            <a:pathLst>
                              <a:path w="5836920" h="8159750">
                                <a:moveTo>
                                  <a:pt x="56388" y="8121142"/>
                                </a:moveTo>
                                <a:lnTo>
                                  <a:pt x="38100" y="8121142"/>
                                </a:lnTo>
                                <a:lnTo>
                                  <a:pt x="38100" y="8102854"/>
                                </a:lnTo>
                                <a:lnTo>
                                  <a:pt x="0" y="8102854"/>
                                </a:lnTo>
                                <a:lnTo>
                                  <a:pt x="0" y="8121142"/>
                                </a:lnTo>
                                <a:lnTo>
                                  <a:pt x="0" y="8159242"/>
                                </a:lnTo>
                                <a:lnTo>
                                  <a:pt x="38100" y="8159242"/>
                                </a:lnTo>
                                <a:lnTo>
                                  <a:pt x="56388" y="8159242"/>
                                </a:lnTo>
                                <a:lnTo>
                                  <a:pt x="56388" y="8121142"/>
                                </a:lnTo>
                                <a:close/>
                              </a:path>
                              <a:path w="5836920" h="8159750">
                                <a:moveTo>
                                  <a:pt x="5836361" y="0"/>
                                </a:moveTo>
                                <a:lnTo>
                                  <a:pt x="5827217" y="0"/>
                                </a:lnTo>
                                <a:lnTo>
                                  <a:pt x="5827217" y="8102854"/>
                                </a:lnTo>
                                <a:lnTo>
                                  <a:pt x="5836361" y="8102854"/>
                                </a:lnTo>
                                <a:lnTo>
                                  <a:pt x="5836361" y="0"/>
                                </a:lnTo>
                                <a:close/>
                              </a:path>
                            </a:pathLst>
                          </a:custGeom>
                          <a:solidFill>
                            <a:srgbClr val="000000"/>
                          </a:solidFill>
                        </wps:spPr>
                        <wps:bodyPr wrap="square" lIns="0" tIns="0" rIns="0" bIns="0" rtlCol="0">
                          <a:noAutofit/>
                        </wps:bodyPr>
                      </wps:wsp>
                      <wps:wsp>
                        <wps:cNvPr id="37" name="Graphic 37"/>
                        <wps:cNvSpPr/>
                        <wps:spPr>
                          <a:xfrm>
                            <a:off x="38049" y="8159191"/>
                            <a:ext cx="18415" cy="18415"/>
                          </a:xfrm>
                          <a:custGeom>
                            <a:avLst/>
                            <a:gdLst/>
                            <a:ahLst/>
                            <a:cxnLst/>
                            <a:rect l="l" t="t" r="r" b="b"/>
                            <a:pathLst>
                              <a:path w="18415" h="18415">
                                <a:moveTo>
                                  <a:pt x="18288" y="9144"/>
                                </a:moveTo>
                                <a:lnTo>
                                  <a:pt x="9144" y="9144"/>
                                </a:lnTo>
                                <a:lnTo>
                                  <a:pt x="9144" y="0"/>
                                </a:lnTo>
                                <a:lnTo>
                                  <a:pt x="0" y="0"/>
                                </a:lnTo>
                                <a:lnTo>
                                  <a:pt x="0" y="9144"/>
                                </a:lnTo>
                                <a:lnTo>
                                  <a:pt x="0" y="18288"/>
                                </a:lnTo>
                                <a:lnTo>
                                  <a:pt x="9144" y="18288"/>
                                </a:lnTo>
                                <a:lnTo>
                                  <a:pt x="18288" y="18288"/>
                                </a:lnTo>
                                <a:lnTo>
                                  <a:pt x="18288" y="9144"/>
                                </a:lnTo>
                                <a:close/>
                              </a:path>
                            </a:pathLst>
                          </a:custGeom>
                          <a:solidFill>
                            <a:srgbClr val="252525"/>
                          </a:solidFill>
                        </wps:spPr>
                        <wps:bodyPr wrap="square" lIns="0" tIns="0" rIns="0" bIns="0" rtlCol="0">
                          <a:noAutofit/>
                        </wps:bodyPr>
                      </wps:wsp>
                      <wps:wsp>
                        <wps:cNvPr id="38" name="Graphic 38"/>
                        <wps:cNvSpPr/>
                        <wps:spPr>
                          <a:xfrm>
                            <a:off x="47193" y="8159203"/>
                            <a:ext cx="5780405" cy="56515"/>
                          </a:xfrm>
                          <a:custGeom>
                            <a:avLst/>
                            <a:gdLst/>
                            <a:ahLst/>
                            <a:cxnLst/>
                            <a:rect l="l" t="t" r="r" b="b"/>
                            <a:pathLst>
                              <a:path w="5780405" h="56515">
                                <a:moveTo>
                                  <a:pt x="9144" y="0"/>
                                </a:moveTo>
                                <a:lnTo>
                                  <a:pt x="0" y="0"/>
                                </a:lnTo>
                                <a:lnTo>
                                  <a:pt x="0" y="9131"/>
                                </a:lnTo>
                                <a:lnTo>
                                  <a:pt x="9144" y="9131"/>
                                </a:lnTo>
                                <a:lnTo>
                                  <a:pt x="9144" y="0"/>
                                </a:lnTo>
                                <a:close/>
                              </a:path>
                              <a:path w="5780405" h="56515">
                                <a:moveTo>
                                  <a:pt x="5779897" y="18275"/>
                                </a:moveTo>
                                <a:lnTo>
                                  <a:pt x="9144" y="18275"/>
                                </a:lnTo>
                                <a:lnTo>
                                  <a:pt x="9144" y="56375"/>
                                </a:lnTo>
                                <a:lnTo>
                                  <a:pt x="5779897" y="56375"/>
                                </a:lnTo>
                                <a:lnTo>
                                  <a:pt x="5779897" y="18275"/>
                                </a:lnTo>
                                <a:close/>
                              </a:path>
                            </a:pathLst>
                          </a:custGeom>
                          <a:solidFill>
                            <a:srgbClr val="000000"/>
                          </a:solidFill>
                        </wps:spPr>
                        <wps:bodyPr wrap="square" lIns="0" tIns="0" rIns="0" bIns="0" rtlCol="0">
                          <a:noAutofit/>
                        </wps:bodyPr>
                      </wps:wsp>
                      <wps:wsp>
                        <wps:cNvPr id="39" name="Graphic 39"/>
                        <wps:cNvSpPr/>
                        <wps:spPr>
                          <a:xfrm>
                            <a:off x="56337" y="8168334"/>
                            <a:ext cx="5770880" cy="9525"/>
                          </a:xfrm>
                          <a:custGeom>
                            <a:avLst/>
                            <a:gdLst/>
                            <a:ahLst/>
                            <a:cxnLst/>
                            <a:rect l="l" t="t" r="r" b="b"/>
                            <a:pathLst>
                              <a:path w="5770880" h="9525">
                                <a:moveTo>
                                  <a:pt x="5770753" y="0"/>
                                </a:moveTo>
                                <a:lnTo>
                                  <a:pt x="0" y="0"/>
                                </a:lnTo>
                                <a:lnTo>
                                  <a:pt x="0" y="9144"/>
                                </a:lnTo>
                                <a:lnTo>
                                  <a:pt x="5770753" y="9144"/>
                                </a:lnTo>
                                <a:lnTo>
                                  <a:pt x="5770753" y="0"/>
                                </a:lnTo>
                                <a:close/>
                              </a:path>
                            </a:pathLst>
                          </a:custGeom>
                          <a:solidFill>
                            <a:srgbClr val="252525"/>
                          </a:solidFill>
                        </wps:spPr>
                        <wps:bodyPr wrap="square" lIns="0" tIns="0" rIns="0" bIns="0" rtlCol="0">
                          <a:noAutofit/>
                        </wps:bodyPr>
                      </wps:wsp>
                      <wps:wsp>
                        <wps:cNvPr id="40" name="Graphic 40"/>
                        <wps:cNvSpPr/>
                        <wps:spPr>
                          <a:xfrm>
                            <a:off x="56337" y="8159191"/>
                            <a:ext cx="5827395" cy="56515"/>
                          </a:xfrm>
                          <a:custGeom>
                            <a:avLst/>
                            <a:gdLst/>
                            <a:ahLst/>
                            <a:cxnLst/>
                            <a:rect l="l" t="t" r="r" b="b"/>
                            <a:pathLst>
                              <a:path w="5827395" h="56515">
                                <a:moveTo>
                                  <a:pt x="5770753" y="12"/>
                                </a:moveTo>
                                <a:lnTo>
                                  <a:pt x="0" y="12"/>
                                </a:lnTo>
                                <a:lnTo>
                                  <a:pt x="0" y="9144"/>
                                </a:lnTo>
                                <a:lnTo>
                                  <a:pt x="5770753" y="9144"/>
                                </a:lnTo>
                                <a:lnTo>
                                  <a:pt x="5770753" y="12"/>
                                </a:lnTo>
                                <a:close/>
                              </a:path>
                              <a:path w="5827395" h="56515">
                                <a:moveTo>
                                  <a:pt x="5827268" y="0"/>
                                </a:moveTo>
                                <a:lnTo>
                                  <a:pt x="5789168" y="0"/>
                                </a:lnTo>
                                <a:lnTo>
                                  <a:pt x="5789168" y="18288"/>
                                </a:lnTo>
                                <a:lnTo>
                                  <a:pt x="5770880" y="18288"/>
                                </a:lnTo>
                                <a:lnTo>
                                  <a:pt x="5770880" y="56388"/>
                                </a:lnTo>
                                <a:lnTo>
                                  <a:pt x="5789168" y="56388"/>
                                </a:lnTo>
                                <a:lnTo>
                                  <a:pt x="5827268" y="56388"/>
                                </a:lnTo>
                                <a:lnTo>
                                  <a:pt x="5827268" y="18288"/>
                                </a:lnTo>
                                <a:lnTo>
                                  <a:pt x="5827268" y="0"/>
                                </a:lnTo>
                                <a:close/>
                              </a:path>
                            </a:pathLst>
                          </a:custGeom>
                          <a:solidFill>
                            <a:srgbClr val="000000"/>
                          </a:solidFill>
                        </wps:spPr>
                        <wps:bodyPr wrap="square" lIns="0" tIns="0" rIns="0" bIns="0" rtlCol="0">
                          <a:noAutofit/>
                        </wps:bodyPr>
                      </wps:wsp>
                      <wps:wsp>
                        <wps:cNvPr id="41" name="Graphic 41"/>
                        <wps:cNvSpPr/>
                        <wps:spPr>
                          <a:xfrm>
                            <a:off x="5827217" y="8159191"/>
                            <a:ext cx="18415" cy="18415"/>
                          </a:xfrm>
                          <a:custGeom>
                            <a:avLst/>
                            <a:gdLst/>
                            <a:ahLst/>
                            <a:cxnLst/>
                            <a:rect l="l" t="t" r="r" b="b"/>
                            <a:pathLst>
                              <a:path w="18415" h="18415">
                                <a:moveTo>
                                  <a:pt x="18288" y="9144"/>
                                </a:moveTo>
                                <a:lnTo>
                                  <a:pt x="18275" y="0"/>
                                </a:lnTo>
                                <a:lnTo>
                                  <a:pt x="9144" y="0"/>
                                </a:lnTo>
                                <a:lnTo>
                                  <a:pt x="9144" y="9144"/>
                                </a:lnTo>
                                <a:lnTo>
                                  <a:pt x="0" y="9144"/>
                                </a:lnTo>
                                <a:lnTo>
                                  <a:pt x="0" y="18288"/>
                                </a:lnTo>
                                <a:lnTo>
                                  <a:pt x="9144" y="18288"/>
                                </a:lnTo>
                                <a:lnTo>
                                  <a:pt x="18275" y="18288"/>
                                </a:lnTo>
                                <a:lnTo>
                                  <a:pt x="18288" y="9144"/>
                                </a:lnTo>
                                <a:close/>
                              </a:path>
                            </a:pathLst>
                          </a:custGeom>
                          <a:solidFill>
                            <a:srgbClr val="252525"/>
                          </a:solidFill>
                        </wps:spPr>
                        <wps:bodyPr wrap="square" lIns="0" tIns="0" rIns="0" bIns="0" rtlCol="0">
                          <a:noAutofit/>
                        </wps:bodyPr>
                      </wps:wsp>
                      <wps:wsp>
                        <wps:cNvPr id="42" name="Graphic 42"/>
                        <wps:cNvSpPr/>
                        <wps:spPr>
                          <a:xfrm>
                            <a:off x="5827217" y="8159203"/>
                            <a:ext cx="9525" cy="9525"/>
                          </a:xfrm>
                          <a:custGeom>
                            <a:avLst/>
                            <a:gdLst/>
                            <a:ahLst/>
                            <a:cxnLst/>
                            <a:rect l="l" t="t" r="r" b="b"/>
                            <a:pathLst>
                              <a:path w="9525" h="9525">
                                <a:moveTo>
                                  <a:pt x="9144" y="0"/>
                                </a:moveTo>
                                <a:lnTo>
                                  <a:pt x="0" y="0"/>
                                </a:lnTo>
                                <a:lnTo>
                                  <a:pt x="0" y="9131"/>
                                </a:lnTo>
                                <a:lnTo>
                                  <a:pt x="9144" y="9131"/>
                                </a:lnTo>
                                <a:lnTo>
                                  <a:pt x="9144"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99.6pt;margin-top:63.55pt;height:646.9pt;width:463.3pt;mso-position-horizontal-relative:page;mso-position-vertical-relative:page;z-index:-251652096;mso-width-relative:page;mso-height-relative:page;" coordsize="5883910,8215630" o:gfxdata="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">
                <o:lock v:ext="edit" aspectratio="f"/>
                <v:shape id="Graphic 26" o:spid="_x0000_s1026" o:spt="100" style="position:absolute;left:0;top:0;height:56515;width:56515;" fillcolor="#000000" filled="t" stroked="f" coordsize="56515,56515" o:gfxdata="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rl3+vQAA&#10;ANsAAAAPAAAAAAAAAAEAIAAAACIAAABkcnMvZG93bnJldi54bWxQSwECFAAUAAAACACHTuJAMy8F&#10;njsAAAA5AAAAEAAAAAAAAAABACAAAAAMAQAAZHJzL3NoYXBleG1sLnhtbFBLBQYAAAAABgAGAFsB&#10;AAC2AwAAAAA=&#10;" path="m56388,0l38100,0,0,0,0,38100,0,56388,38100,56388,38100,38100,56388,38100,56388,0xe">
                  <v:fill on="t" focussize="0,0"/>
                  <v:stroke on="f"/>
                  <v:imagedata o:title=""/>
                  <o:lock v:ext="edit" aspectratio="f"/>
                  <v:textbox inset="0mm,0mm,0mm,0mm"/>
                </v:shape>
                <v:shape id="Graphic 27" o:spid="_x0000_s1026" o:spt="100" style="position:absolute;left:38049;top:38099;height:18415;width:18415;" fillcolor="#252525" filled="t" stroked="f" coordsize="18415,18415" o:gfxdata="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MchI65AAAA2wAA&#10;AA8AAAAAAAAAAQAgAAAAIgAAAGRycy9kb3ducmV2LnhtbFBLAQIUABQAAAAIAIdO4kAzLwWeOwAA&#10;ADkAAAAQAAAAAAAAAAEAIAAAAAgBAABkcnMvc2hhcGV4bWwueG1sUEsFBgAAAAAGAAYAWwEAALID&#10;AAAAAA==&#10;" path="m18288,0l9144,0,0,0,0,9144,0,18288,9144,18288,9144,9144,18288,9144,18288,0xe">
                  <v:fill on="t" focussize="0,0"/>
                  <v:stroke on="f"/>
                  <v:imagedata o:title=""/>
                  <o:lock v:ext="edit" aspectratio="f"/>
                  <v:textbox inset="0mm,0mm,0mm,0mm"/>
                </v:shape>
                <v:shape id="Graphic 28" o:spid="_x0000_s1026" o:spt="100" style="position:absolute;left:47193;top:0;height:56515;width:5780405;" fillcolor="#000000" filled="t" stroked="f" coordsize="5780405,56515" o:gfxdata="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SPU0ugAAANsA&#10;AAAPAAAAAAAAAAEAIAAAACIAAABkcnMvZG93bnJldi54bWxQSwECFAAUAAAACACHTuJAMy8FnjsA&#10;AAA5AAAAEAAAAAAAAAABACAAAAAJAQAAZHJzL3NoYXBleG1sLnhtbFBLBQYAAAAABgAGAFsBAACz&#10;AwAAAAA=&#10;" path="m9144,47244l0,47244,0,56388,9144,56388,9144,47244xem5779897,0l9144,0,9144,38100,5779897,38100,5779897,0xe">
                  <v:fill on="t" focussize="0,0"/>
                  <v:stroke on="f"/>
                  <v:imagedata o:title=""/>
                  <o:lock v:ext="edit" aspectratio="f"/>
                  <v:textbox inset="0mm,0mm,0mm,0mm"/>
                </v:shape>
                <v:shape id="Graphic 29" o:spid="_x0000_s1026" o:spt="100" style="position:absolute;left:56337;top:38100;height:9525;width:5770880;" fillcolor="#252525" filled="t" stroked="f" coordsize="5770880,9525" o:gfxdata="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JvnIq8AAAA&#10;2wAAAA8AAAAAAAAAAQAgAAAAIgAAAGRycy9kb3ducmV2LnhtbFBLAQIUABQAAAAIAIdO4kAzLwWe&#10;OwAAADkAAAAQAAAAAAAAAAEAIAAAAAsBAABkcnMvc2hhcGV4bWwueG1sUEsFBgAAAAAGAAYAWwEA&#10;ALUDAAAAAA==&#10;" path="m5770753,0l0,0,0,9144,5770753,9144,5770753,0xe">
                  <v:fill on="t" focussize="0,0"/>
                  <v:stroke on="f"/>
                  <v:imagedata o:title=""/>
                  <o:lock v:ext="edit" aspectratio="f"/>
                  <v:textbox inset="0mm,0mm,0mm,0mm"/>
                </v:shape>
                <v:shape id="Graphic 30" o:spid="_x0000_s1026" o:spt="100" style="position:absolute;left:56337;top:0;height:56515;width:5827395;" fillcolor="#000000" filled="t" stroked="f" coordsize="5827395,56515" o:gfxdata="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Uf8yq5AAAA2wAA&#10;AA8AAAAAAAAAAQAgAAAAIgAAAGRycy9kb3ducmV2LnhtbFBLAQIUABQAAAAIAIdO4kAzLwWeOwAA&#10;ADkAAAAQAAAAAAAAAAEAIAAAAAgBAABkcnMvc2hhcGV4bWwueG1sUEsFBgAAAAAGAAYAWwEAALID&#10;AAAAAA==&#10;" path="m5770753,47244l0,47244,0,56388,5770753,56388,5770753,47244xem5827268,0l5789168,0,5770880,0,5770880,38100,5789168,38100,5789168,56388,5827268,56388,5827268,38100,5827268,0xe">
                  <v:fill on="t" focussize="0,0"/>
                  <v:stroke on="f"/>
                  <v:imagedata o:title=""/>
                  <o:lock v:ext="edit" aspectratio="f"/>
                  <v:textbox inset="0mm,0mm,0mm,0mm"/>
                </v:shape>
                <v:shape id="Graphic 31" o:spid="_x0000_s1026" o:spt="100" style="position:absolute;left:5827217;top:38099;height:18415;width:18415;" fillcolor="#252525" filled="t" stroked="f" coordsize="18415,18415" o:gfxdata="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mAvvLsAAADb&#10;AAAADwAAAAAAAAABACAAAAAiAAAAZHJzL2Rvd25yZXYueG1sUEsBAhQAFAAAAAgAh07iQDMvBZ47&#10;AAAAOQAAABAAAAAAAAAAAQAgAAAACgEAAGRycy9zaGFwZXhtbC54bWxQSwUGAAAAAAYABgBbAQAA&#10;tAMAAAAA&#10;" path="m18288,0l9144,0,0,0,0,9144,9144,9144,9144,18288,18275,18288,18275,9144,18288,0xe">
                  <v:fill on="t" focussize="0,0"/>
                  <v:stroke on="f"/>
                  <v:imagedata o:title=""/>
                  <o:lock v:ext="edit" aspectratio="f"/>
                  <v:textbox inset="0mm,0mm,0mm,0mm"/>
                </v:shape>
                <v:shape id="Graphic 32" o:spid="_x0000_s1026" o:spt="100" style="position:absolute;left:0;top:47243;height:8112125;width:5836920;" fillcolor="#000000" filled="t" stroked="f" coordsize="5836920,8112125" o:gfxdata="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kdVZO8AAAA&#10;2wAAAA8AAAAAAAAAAQAgAAAAIgAAAGRycy9kb3ducmV2LnhtbFBLAQIUABQAAAAIAIdO4kAzLwWe&#10;OwAAADkAAAAQAAAAAAAAAAEAIAAAAAsBAABkcnMvc2hhcGV4bWwueG1sUEsFBgAAAAAGAAYAWwEA&#10;ALUDAAAAAA==&#10;" path="m38100,9093l0,9093,0,8111947,38100,8111947,38100,9093xem5836361,0l5827217,0,5827217,9144,5836361,9144,5836361,0xe">
                  <v:fill on="t" focussize="0,0"/>
                  <v:stroke on="f"/>
                  <v:imagedata o:title=""/>
                  <o:lock v:ext="edit" aspectratio="f"/>
                  <v:textbox inset="0mm,0mm,0mm,0mm"/>
                </v:shape>
                <v:shape id="Graphic 33" o:spid="_x0000_s1026" o:spt="100" style="position:absolute;left:38049;top:56337;height:8103234;width:9525;" fillcolor="#252525" filled="t" stroked="f" coordsize="9525,8103234" o:gfxdata="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0wbxrsAAADb&#10;AAAADwAAAAAAAAABACAAAAAiAAAAZHJzL2Rvd25yZXYueG1sUEsBAhQAFAAAAAgAh07iQDMvBZ47&#10;AAAAOQAAABAAAAAAAAAAAQAgAAAACgEAAGRycy9zaGFwZXhtbC54bWxQSwUGAAAAAAYABgBbAQAA&#10;tAMAAAAA&#10;" path="m9143,0l0,0,0,8102854,9143,8102854,9143,0xe">
                  <v:fill on="t" focussize="0,0"/>
                  <v:stroke on="f"/>
                  <v:imagedata o:title=""/>
                  <o:lock v:ext="edit" aspectratio="f"/>
                  <v:textbox inset="0mm,0mm,0mm,0mm"/>
                </v:shape>
                <v:shape id="Graphic 34" o:spid="_x0000_s1026" o:spt="100" style="position:absolute;left:47193;top:56336;height:8103234;width:5836920;" fillcolor="#000000" filled="t" stroked="f" coordsize="5836920,8103234" o:gfxdata="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hVAmb4A&#10;AADbAAAADwAAAAAAAAABACAAAAAiAAAAZHJzL2Rvd25yZXYueG1sUEsBAhQAFAAAAAgAh07iQDMv&#10;BZ47AAAAOQAAABAAAAAAAAAAAQAgAAAADQEAAGRycy9zaGFwZXhtbC54bWxQSwUGAAAAAAYABgBb&#10;AQAAtwMAAAAA&#10;" path="m9144,0l0,0,0,8102854,9144,8102854,9144,0xem5836412,0l5798312,0,5798312,8102854,5836412,8102854,5836412,0xe">
                  <v:fill on="t" focussize="0,0"/>
                  <v:stroke on="f"/>
                  <v:imagedata o:title=""/>
                  <o:lock v:ext="edit" aspectratio="f"/>
                  <v:textbox inset="0mm,0mm,0mm,0mm"/>
                </v:shape>
                <v:shape id="Graphic 35" o:spid="_x0000_s1026" o:spt="100" style="position:absolute;left:5836361;top:56337;height:8103234;width:9525;" fillcolor="#252525" filled="t" stroked="f" coordsize="9525,8103234" o:gfxdata="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vpJim8AAAA&#10;2wAAAA8AAAAAAAAAAQAgAAAAIgAAAGRycy9kb3ducmV2LnhtbFBLAQIUABQAAAAIAIdO4kAzLwWe&#10;OwAAADkAAAAQAAAAAAAAAAEAIAAAAAsBAABkcnMvc2hhcGV4bWwueG1sUEsFBgAAAAAGAAYAWwEA&#10;ALUDAAAAAA==&#10;" path="m9143,0l0,0,0,8102854,9143,8102854,9143,0xe">
                  <v:fill on="t" focussize="0,0"/>
                  <v:stroke on="f"/>
                  <v:imagedata o:title=""/>
                  <o:lock v:ext="edit" aspectratio="f"/>
                  <v:textbox inset="0mm,0mm,0mm,0mm"/>
                </v:shape>
                <v:shape id="Graphic 36" o:spid="_x0000_s1026" o:spt="100" style="position:absolute;left:0;top:56336;height:8159750;width:5836920;" fillcolor="#000000" filled="t" stroked="f" coordsize="5836920,8159750" o:gfxdata="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r+PVrsAAADb&#10;AAAADwAAAAAAAAABACAAAAAiAAAAZHJzL2Rvd25yZXYueG1sUEsBAhQAFAAAAAgAh07iQDMvBZ47&#10;AAAAOQAAABAAAAAAAAAAAQAgAAAACgEAAGRycy9zaGFwZXhtbC54bWxQSwUGAAAAAAYABgBbAQAA&#10;tAMAAAAA&#10;" path="m56388,8121142l38100,8121142,38100,8102854,0,8102854,0,8121142,0,8159242,38100,8159242,56388,8159242,56388,8121142xem5836361,0l5827217,0,5827217,8102854,5836361,8102854,5836361,0xe">
                  <v:fill on="t" focussize="0,0"/>
                  <v:stroke on="f"/>
                  <v:imagedata o:title=""/>
                  <o:lock v:ext="edit" aspectratio="f"/>
                  <v:textbox inset="0mm,0mm,0mm,0mm"/>
                </v:shape>
                <v:shape id="Graphic 37" o:spid="_x0000_s1026" o:spt="100" style="position:absolute;left:38049;top:8159191;height:18415;width:18415;" fillcolor="#252525" filled="t" stroked="f" coordsize="18415,18415" o:gfxdata="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bFElO5AAAA2wAA&#10;AA8AAAAAAAAAAQAgAAAAIgAAAGRycy9kb3ducmV2LnhtbFBLAQIUABQAAAAIAIdO4kAzLwWeOwAA&#10;ADkAAAAQAAAAAAAAAAEAIAAAAAgBAABkcnMvc2hhcGV4bWwueG1sUEsFBgAAAAAGAAYAWwEAALID&#10;AAAAAA==&#10;" path="m18288,9144l9144,9144,9144,0,0,0,0,9144,0,18288,9144,18288,18288,18288,18288,9144xe">
                  <v:fill on="t" focussize="0,0"/>
                  <v:stroke on="f"/>
                  <v:imagedata o:title=""/>
                  <o:lock v:ext="edit" aspectratio="f"/>
                  <v:textbox inset="0mm,0mm,0mm,0mm"/>
                </v:shape>
                <v:shape id="Graphic 38" o:spid="_x0000_s1026" o:spt="100" style="position:absolute;left:47193;top:8159203;height:56515;width:5780405;" fillcolor="#000000" filled="t" stroked="f" coordsize="5780405,56515" o:gfxdata="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kWPpugAAANsA&#10;AAAPAAAAAAAAAAEAIAAAACIAAABkcnMvZG93bnJldi54bWxQSwECFAAUAAAACACHTuJAMy8FnjsA&#10;AAA5AAAAEAAAAAAAAAABACAAAAAJAQAAZHJzL3NoYXBleG1sLnhtbFBLBQYAAAAABgAGAFsBAACz&#10;AwAAAAA=&#10;" path="m9144,0l0,0,0,9131,9144,9131,9144,0xem5779897,18275l9144,18275,9144,56375,5779897,56375,5779897,18275xe">
                  <v:fill on="t" focussize="0,0"/>
                  <v:stroke on="f"/>
                  <v:imagedata o:title=""/>
                  <o:lock v:ext="edit" aspectratio="f"/>
                  <v:textbox inset="0mm,0mm,0mm,0mm"/>
                </v:shape>
                <v:shape id="Graphic 39" o:spid="_x0000_s1026" o:spt="100" style="position:absolute;left:56337;top:8168334;height:9525;width:5770880;" fillcolor="#252525" filled="t" stroked="f" coordsize="5770880,9525" o:gfxdata="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tgpXvQAA&#10;ANsAAAAPAAAAAAAAAAEAIAAAACIAAABkcnMvZG93bnJldi54bWxQSwECFAAUAAAACACHTuJAMy8F&#10;njsAAAA5AAAAEAAAAAAAAAABACAAAAAMAQAAZHJzL3NoYXBleG1sLnhtbFBLBQYAAAAABgAGAFsB&#10;AAC2AwAAAAA=&#10;" path="m5770753,0l0,0,0,9144,5770753,9144,5770753,0xe">
                  <v:fill on="t" focussize="0,0"/>
                  <v:stroke on="f"/>
                  <v:imagedata o:title=""/>
                  <o:lock v:ext="edit" aspectratio="f"/>
                  <v:textbox inset="0mm,0mm,0mm,0mm"/>
                </v:shape>
                <v:shape id="Graphic 40" o:spid="_x0000_s1026" o:spt="100" style="position:absolute;left:56337;top:8159191;height:56515;width:5827395;" fillcolor="#000000" filled="t" stroked="f" coordsize="5827395,56515" o:gfxdata="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0ZgFe5AAAA2wAA&#10;AA8AAAAAAAAAAQAgAAAAIgAAAGRycy9kb3ducmV2LnhtbFBLAQIUABQAAAAIAIdO4kAzLwWeOwAA&#10;ADkAAAAQAAAAAAAAAAEAIAAAAAgBAABkcnMvc2hhcGV4bWwueG1sUEsFBgAAAAAGAAYAWwEAALID&#10;AAAAAA==&#10;" path="m5770753,12l0,12,0,9144,5770753,9144,5770753,12xem5827268,0l5789168,0,5789168,18288,5770880,18288,5770880,56388,5789168,56388,5827268,56388,5827268,18288,5827268,0xe">
                  <v:fill on="t" focussize="0,0"/>
                  <v:stroke on="f"/>
                  <v:imagedata o:title=""/>
                  <o:lock v:ext="edit" aspectratio="f"/>
                  <v:textbox inset="0mm,0mm,0mm,0mm"/>
                </v:shape>
                <v:shape id="Graphic 41" o:spid="_x0000_s1026" o:spt="100" style="position:absolute;left:5827217;top:8159191;height:18415;width:18415;" fillcolor="#252525" filled="t" stroked="f" coordsize="18415,18415" o:gfxdata="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mZcwbsAAADb&#10;AAAADwAAAAAAAAABACAAAAAiAAAAZHJzL2Rvd25yZXYueG1sUEsBAhQAFAAAAAgAh07iQDMvBZ47&#10;AAAAOQAAABAAAAAAAAAAAQAgAAAACgEAAGRycy9zaGFwZXhtbC54bWxQSwUGAAAAAAYABgBbAQAA&#10;tAMAAAAA&#10;" path="m18288,9144l18275,0,9144,0,9144,9144,0,9144,0,18288,9144,18288,18275,18288,18288,9144xe">
                  <v:fill on="t" focussize="0,0"/>
                  <v:stroke on="f"/>
                  <v:imagedata o:title=""/>
                  <o:lock v:ext="edit" aspectratio="f"/>
                  <v:textbox inset="0mm,0mm,0mm,0mm"/>
                </v:shape>
                <v:shape id="Graphic 42" o:spid="_x0000_s1026" o:spt="100" style="position:absolute;left:5827217;top:8159203;height:9525;width:9525;" fillcolor="#000000" filled="t" stroked="f" coordsize="9525,9525" o:gfxdata="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VGS7ougAAANsA&#10;AAAPAAAAAAAAAAEAIAAAACIAAABkcnMvZG93bnJldi54bWxQSwECFAAUAAAACACHTuJAMy8FnjsA&#10;AAA5AAAAEAAAAAAAAAABACAAAAAJAQAAZHJzL3NoYXBleG1sLnhtbFBLBQYAAAAABgAGAFsBAACz&#10;AwAAAAA=&#10;" path="m9144,0l0,0,0,9131,9144,9131,9144,0xe">
                  <v:fill on="t" focussize="0,0"/>
                  <v:stroke on="f"/>
                  <v:imagedata o:title=""/>
                  <o:lock v:ext="edit" aspectratio="f"/>
                  <v:textbox inset="0mm,0mm,0mm,0mm"/>
                </v:shape>
              </v:group>
            </w:pict>
          </mc:Fallback>
        </mc:AlternateContent>
      </w:r>
    </w:p>
    <w:p w14:paraId="68DD49CF">
      <w:pPr>
        <w:pStyle w:val="8"/>
        <w:spacing w:line="360" w:lineRule="auto"/>
        <w:ind w:left="1224" w:right="67"/>
        <w:jc w:val="both"/>
      </w:pPr>
      <w:r>
        <w:t>Students of the B.Tech., Department of Industrial IOT, during the academic year 2024- 2025, in the partial fulfillment of the requirement for the award of the degree of Bachelor of Technology (Industrial IOT) offered by the Rashtrasant Tukadoji Maharaj Nagpur University, Nagpur.</w:t>
      </w:r>
    </w:p>
    <w:p w14:paraId="4EFB55B0">
      <w:pPr>
        <w:pStyle w:val="8"/>
        <w:spacing w:before="5"/>
      </w:pPr>
    </w:p>
    <w:p w14:paraId="62745D29">
      <w:pPr>
        <w:spacing w:before="0"/>
        <w:ind w:left="1404" w:right="0" w:firstLine="0"/>
        <w:jc w:val="left"/>
        <w:rPr>
          <w:sz w:val="24"/>
        </w:rPr>
      </w:pPr>
      <w:r>
        <w:rPr>
          <w:b/>
          <w:sz w:val="24"/>
        </w:rPr>
        <w:t>Place:</w:t>
      </w:r>
      <w:r>
        <w:rPr>
          <w:b/>
          <w:spacing w:val="-6"/>
          <w:sz w:val="24"/>
        </w:rPr>
        <w:t xml:space="preserve"> </w:t>
      </w:r>
      <w:r>
        <w:rPr>
          <w:spacing w:val="-2"/>
          <w:sz w:val="24"/>
        </w:rPr>
        <w:t>Nagpur</w:t>
      </w:r>
    </w:p>
    <w:p w14:paraId="14B98A2A">
      <w:pPr>
        <w:spacing w:before="240"/>
        <w:ind w:left="1344" w:right="0" w:firstLine="0"/>
        <w:jc w:val="left"/>
        <w:rPr>
          <w:b/>
          <w:sz w:val="24"/>
        </w:rPr>
      </w:pPr>
      <w:r>
        <w:rPr>
          <w:b/>
          <w:spacing w:val="-2"/>
          <w:sz w:val="24"/>
        </w:rPr>
        <w:t>Date:</w:t>
      </w:r>
    </w:p>
    <w:p w14:paraId="168C4074">
      <w:pPr>
        <w:pStyle w:val="8"/>
        <w:rPr>
          <w:b/>
          <w:sz w:val="20"/>
        </w:rPr>
      </w:pPr>
    </w:p>
    <w:p w14:paraId="521055E9">
      <w:pPr>
        <w:pStyle w:val="8"/>
        <w:rPr>
          <w:b/>
          <w:sz w:val="20"/>
        </w:rPr>
      </w:pPr>
    </w:p>
    <w:p w14:paraId="7283BF42">
      <w:pPr>
        <w:pStyle w:val="8"/>
        <w:rPr>
          <w:b/>
          <w:sz w:val="20"/>
        </w:rPr>
      </w:pPr>
    </w:p>
    <w:p w14:paraId="18584F91">
      <w:pPr>
        <w:pStyle w:val="8"/>
        <w:rPr>
          <w:b/>
          <w:sz w:val="20"/>
        </w:rPr>
      </w:pPr>
    </w:p>
    <w:p w14:paraId="3E51C81B">
      <w:pPr>
        <w:pStyle w:val="8"/>
        <w:rPr>
          <w:b/>
          <w:sz w:val="20"/>
        </w:rPr>
      </w:pPr>
    </w:p>
    <w:p w14:paraId="5A511739">
      <w:pPr>
        <w:pStyle w:val="8"/>
        <w:rPr>
          <w:b/>
          <w:sz w:val="20"/>
        </w:rPr>
      </w:pPr>
    </w:p>
    <w:p w14:paraId="49651AD7">
      <w:pPr>
        <w:pStyle w:val="8"/>
        <w:rPr>
          <w:b/>
          <w:sz w:val="20"/>
        </w:rPr>
      </w:pPr>
    </w:p>
    <w:p w14:paraId="608234E3">
      <w:pPr>
        <w:pStyle w:val="8"/>
        <w:spacing w:before="158" w:after="1"/>
        <w:rPr>
          <w:b/>
          <w:sz w:val="20"/>
        </w:rPr>
      </w:pPr>
    </w:p>
    <w:tbl>
      <w:tblPr>
        <w:tblStyle w:val="7"/>
        <w:tblW w:w="0" w:type="auto"/>
        <w:tblInd w:w="113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225"/>
        <w:gridCol w:w="2920"/>
        <w:gridCol w:w="2316"/>
      </w:tblGrid>
      <w:tr w14:paraId="5CB55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17" w:hRule="atLeast"/>
        </w:trPr>
        <w:tc>
          <w:tcPr>
            <w:tcW w:w="3225" w:type="dxa"/>
          </w:tcPr>
          <w:p w14:paraId="281DF243">
            <w:pPr>
              <w:pStyle w:val="11"/>
              <w:ind w:right="463"/>
              <w:jc w:val="center"/>
              <w:rPr>
                <w:b/>
                <w:sz w:val="24"/>
              </w:rPr>
            </w:pPr>
            <w:r>
              <w:rPr>
                <w:b/>
                <w:sz w:val="24"/>
              </w:rPr>
              <w:t>Prof.</w:t>
            </w:r>
            <w:r>
              <w:rPr>
                <w:b/>
                <w:spacing w:val="-14"/>
                <w:sz w:val="24"/>
              </w:rPr>
              <w:t xml:space="preserve"> </w:t>
            </w:r>
            <w:r>
              <w:rPr>
                <w:b/>
                <w:sz w:val="24"/>
              </w:rPr>
              <w:t>Ms.</w:t>
            </w:r>
            <w:r>
              <w:rPr>
                <w:b/>
                <w:spacing w:val="-14"/>
                <w:sz w:val="24"/>
              </w:rPr>
              <w:t xml:space="preserve"> </w:t>
            </w:r>
            <w:r>
              <w:rPr>
                <w:b/>
                <w:sz w:val="24"/>
              </w:rPr>
              <w:t>Divya</w:t>
            </w:r>
            <w:r>
              <w:rPr>
                <w:b/>
                <w:spacing w:val="-12"/>
                <w:sz w:val="24"/>
              </w:rPr>
              <w:t xml:space="preserve"> </w:t>
            </w:r>
            <w:r>
              <w:rPr>
                <w:b/>
                <w:sz w:val="24"/>
              </w:rPr>
              <w:t>Meshram Guide (IIOT Dept.)</w:t>
            </w:r>
          </w:p>
          <w:p w14:paraId="7C928FA3">
            <w:pPr>
              <w:pStyle w:val="11"/>
              <w:spacing w:line="256" w:lineRule="exact"/>
              <w:ind w:right="463"/>
              <w:jc w:val="center"/>
              <w:rPr>
                <w:b/>
                <w:sz w:val="24"/>
              </w:rPr>
            </w:pPr>
            <w:r>
              <w:rPr>
                <w:b/>
                <w:sz w:val="24"/>
              </w:rPr>
              <w:t>P.C.E,</w:t>
            </w:r>
            <w:r>
              <w:rPr>
                <w:b/>
                <w:spacing w:val="-1"/>
                <w:sz w:val="24"/>
              </w:rPr>
              <w:t xml:space="preserve"> </w:t>
            </w:r>
            <w:r>
              <w:rPr>
                <w:b/>
                <w:spacing w:val="-2"/>
                <w:sz w:val="24"/>
              </w:rPr>
              <w:t>Nagpur</w:t>
            </w:r>
          </w:p>
        </w:tc>
        <w:tc>
          <w:tcPr>
            <w:tcW w:w="2920" w:type="dxa"/>
          </w:tcPr>
          <w:p w14:paraId="1C2B7D76">
            <w:pPr>
              <w:pStyle w:val="11"/>
              <w:ind w:left="242" w:right="262"/>
              <w:jc w:val="center"/>
              <w:rPr>
                <w:b/>
                <w:sz w:val="24"/>
              </w:rPr>
            </w:pPr>
            <w:r>
              <w:rPr>
                <w:b/>
                <w:sz w:val="24"/>
              </w:rPr>
              <w:t>Dr.</w:t>
            </w:r>
            <w:r>
              <w:rPr>
                <w:b/>
                <w:spacing w:val="-13"/>
                <w:sz w:val="24"/>
              </w:rPr>
              <w:t xml:space="preserve"> </w:t>
            </w:r>
            <w:r>
              <w:rPr>
                <w:b/>
                <w:sz w:val="24"/>
              </w:rPr>
              <w:t>A.</w:t>
            </w:r>
            <w:r>
              <w:rPr>
                <w:b/>
                <w:spacing w:val="-13"/>
                <w:sz w:val="24"/>
              </w:rPr>
              <w:t xml:space="preserve"> </w:t>
            </w:r>
            <w:r>
              <w:rPr>
                <w:b/>
                <w:sz w:val="24"/>
              </w:rPr>
              <w:t>B.</w:t>
            </w:r>
            <w:r>
              <w:rPr>
                <w:b/>
                <w:spacing w:val="-13"/>
                <w:sz w:val="24"/>
              </w:rPr>
              <w:t xml:space="preserve"> </w:t>
            </w:r>
            <w:r>
              <w:rPr>
                <w:b/>
                <w:sz w:val="24"/>
              </w:rPr>
              <w:t>Jirapure (HOD IIOT)</w:t>
            </w:r>
          </w:p>
          <w:p w14:paraId="6E4DD33D">
            <w:pPr>
              <w:pStyle w:val="11"/>
              <w:spacing w:line="256" w:lineRule="exact"/>
              <w:ind w:left="246" w:right="262"/>
              <w:jc w:val="center"/>
              <w:rPr>
                <w:b/>
                <w:sz w:val="24"/>
              </w:rPr>
            </w:pPr>
            <w:r>
              <w:rPr>
                <w:b/>
                <w:sz w:val="24"/>
              </w:rPr>
              <w:t>P.C.E,</w:t>
            </w:r>
            <w:r>
              <w:rPr>
                <w:b/>
                <w:spacing w:val="-1"/>
                <w:sz w:val="24"/>
              </w:rPr>
              <w:t xml:space="preserve"> </w:t>
            </w:r>
            <w:r>
              <w:rPr>
                <w:b/>
                <w:spacing w:val="-2"/>
                <w:sz w:val="24"/>
              </w:rPr>
              <w:t>Nagpur</w:t>
            </w:r>
          </w:p>
        </w:tc>
        <w:tc>
          <w:tcPr>
            <w:tcW w:w="2316" w:type="dxa"/>
          </w:tcPr>
          <w:p w14:paraId="7E70B624">
            <w:pPr>
              <w:pStyle w:val="11"/>
              <w:ind w:left="539" w:right="47" w:hanging="3"/>
              <w:jc w:val="center"/>
              <w:rPr>
                <w:b/>
                <w:sz w:val="24"/>
              </w:rPr>
            </w:pPr>
            <w:r>
              <w:rPr>
                <w:b/>
                <w:sz w:val="24"/>
              </w:rPr>
              <w:t>Dr. S. A. Dhale Principal,</w:t>
            </w:r>
            <w:r>
              <w:rPr>
                <w:b/>
                <w:spacing w:val="-1"/>
                <w:sz w:val="24"/>
              </w:rPr>
              <w:t xml:space="preserve"> </w:t>
            </w:r>
            <w:r>
              <w:rPr>
                <w:b/>
                <w:spacing w:val="-2"/>
                <w:sz w:val="24"/>
              </w:rPr>
              <w:t>P.C.E,</w:t>
            </w:r>
          </w:p>
          <w:p w14:paraId="2AD679BA">
            <w:pPr>
              <w:pStyle w:val="11"/>
              <w:spacing w:line="256" w:lineRule="exact"/>
              <w:ind w:left="488"/>
              <w:jc w:val="center"/>
              <w:rPr>
                <w:b/>
                <w:sz w:val="24"/>
              </w:rPr>
            </w:pPr>
            <w:r>
              <w:rPr>
                <w:b/>
                <w:spacing w:val="-2"/>
                <w:sz w:val="24"/>
              </w:rPr>
              <w:t>Nagpur</w:t>
            </w:r>
          </w:p>
        </w:tc>
      </w:tr>
    </w:tbl>
    <w:p w14:paraId="279C281F">
      <w:pPr>
        <w:pStyle w:val="11"/>
        <w:spacing w:after="0" w:line="256" w:lineRule="exact"/>
        <w:jc w:val="center"/>
        <w:rPr>
          <w:b/>
          <w:sz w:val="24"/>
        </w:rPr>
        <w:sectPr>
          <w:type w:val="continuous"/>
          <w:pgSz w:w="12240" w:h="15840"/>
          <w:pgMar w:top="1280" w:right="1080" w:bottom="1680" w:left="1080" w:header="0" w:footer="1492" w:gutter="0"/>
          <w:cols w:space="720" w:num="1"/>
        </w:sectPr>
      </w:pPr>
    </w:p>
    <w:p w14:paraId="74B55726">
      <w:pPr>
        <w:pStyle w:val="8"/>
        <w:rPr>
          <w:b/>
        </w:rPr>
      </w:pPr>
      <w:r>
        <w:rPr>
          <w:b/>
        </w:rPr>
        <mc:AlternateContent>
          <mc:Choice Requires="wpg">
            <w:drawing>
              <wp:anchor distT="0" distB="0" distL="0" distR="0" simplePos="0" relativeHeight="251665408"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44" name="Group 44"/>
                <wp:cNvGraphicFramePr/>
                <a:graphic xmlns:a="http://schemas.openxmlformats.org/drawingml/2006/main">
                  <a:graphicData uri="http://schemas.microsoft.com/office/word/2010/wordprocessingGroup">
                    <wpg:wgp>
                      <wpg:cNvGrpSpPr/>
                      <wpg:grpSpPr>
                        <a:xfrm>
                          <a:off x="0" y="0"/>
                          <a:ext cx="6329045" cy="8883650"/>
                          <a:chOff x="0" y="0"/>
                          <a:chExt cx="6329045" cy="8883650"/>
                        </a:xfrm>
                      </wpg:grpSpPr>
                      <wps:wsp>
                        <wps:cNvPr id="45" name="Graphic 45"/>
                        <wps:cNvSpPr/>
                        <wps:spPr>
                          <a:xfrm>
                            <a:off x="822578" y="2376423"/>
                            <a:ext cx="5486400" cy="1270"/>
                          </a:xfrm>
                          <a:custGeom>
                            <a:avLst/>
                            <a:gdLst/>
                            <a:ahLst/>
                            <a:cxnLst/>
                            <a:rect l="l" t="t" r="r" b="b"/>
                            <a:pathLst>
                              <a:path w="5486400">
                                <a:moveTo>
                                  <a:pt x="0" y="0"/>
                                </a:moveTo>
                                <a:lnTo>
                                  <a:pt x="5486400" y="0"/>
                                </a:lnTo>
                              </a:path>
                            </a:pathLst>
                          </a:custGeom>
                          <a:ln w="9525">
                            <a:solidFill>
                              <a:srgbClr val="B94949"/>
                            </a:solidFill>
                            <a:prstDash val="solid"/>
                          </a:ln>
                        </wps:spPr>
                        <wps:bodyPr wrap="square" lIns="0" tIns="0" rIns="0" bIns="0" rtlCol="0">
                          <a:noAutofit/>
                        </wps:bodyPr>
                      </wps:wsp>
                      <wps:wsp>
                        <wps:cNvPr id="46" name="Graphic 46"/>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56.85pt;margin-top:38.85pt;height:699.5pt;width:498.35pt;mso-position-horizontal-relative:page;mso-position-vertical-relative:page;z-index:-251651072;mso-width-relative:page;mso-height-relative:page;" coordsize="6329045,8883650" o:gfxdata="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CzgjE/bAAAADAEAAA8AAAAAAAAAAQAgAAAAIgAAAGRycy9kb3ducmV2&#10;LnhtbFBLAQIUABQAAAAIAIdO4kDnRqJVTwMAADULAAAOAAAAAAAAAAEAIAAAACoBAABkcnMvZTJv&#10;RG9jLnhtbFBLBQYAAAAABgAGAFkBAADrBgAAAAA=&#10;">
                <o:lock v:ext="edit" aspectratio="f"/>
                <v:shape id="Graphic 45" o:spid="_x0000_s1026" o:spt="100" style="position:absolute;left:822578;top:2376423;height:1270;width:5486400;" filled="f" stroked="t" coordsize="5486400,1" o:gfxdata="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yq3+S8AAAA&#10;2wAAAA8AAAAAAAAAAQAgAAAAIgAAAGRycy9kb3ducmV2LnhtbFBLAQIUABQAAAAIAIdO4kAzLwWe&#10;OwAAADkAAAAQAAAAAAAAAAEAIAAAAAsBAABkcnMvc2hhcGV4bWwueG1sUEsFBgAAAAAGAAYAWwEA&#10;ALUDAAAAAA==&#10;" path="m0,0l5486400,0e">
                  <v:fill on="f" focussize="0,0"/>
                  <v:stroke color="#B94949" joinstyle="round"/>
                  <v:imagedata o:title=""/>
                  <o:lock v:ext="edit" aspectratio="f"/>
                  <v:textbox inset="0mm,0mm,0mm,0mm"/>
                </v:shape>
                <v:shape id="Graphic 46" o:spid="_x0000_s1026" o:spt="100" style="position:absolute;left:0;top:0;height:8883650;width:6329045;" fillcolor="#000000" filled="t" stroked="f" coordsize="6329045,8883650" o:gfxdata="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dE4za8AAAA&#10;2wAAAA8AAAAAAAAAAQAgAAAAIgAAAGRycy9kb3ducmV2LnhtbFBLAQIUABQAAAAIAIdO4kAzLwWe&#10;OwAAADkAAAAQAAAAAAAAAAEAIAAAAAsBAABkcnMvc2hhcGV4bWwueG1sUEsFBgAAAAAGAAYAWwEA&#10;ALUDA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v:group>
            </w:pict>
          </mc:Fallback>
        </mc:AlternateContent>
      </w:r>
    </w:p>
    <w:p w14:paraId="6ABD1293">
      <w:pPr>
        <w:pStyle w:val="8"/>
        <w:rPr>
          <w:b/>
        </w:rPr>
      </w:pPr>
    </w:p>
    <w:p w14:paraId="6D8D724E">
      <w:pPr>
        <w:pStyle w:val="8"/>
        <w:spacing w:before="9"/>
        <w:rPr>
          <w:b/>
        </w:rPr>
      </w:pPr>
    </w:p>
    <w:p w14:paraId="1AE29F28">
      <w:pPr>
        <w:spacing w:before="0" w:line="374" w:lineRule="auto"/>
        <w:ind w:left="5953" w:right="257" w:firstLine="0"/>
        <w:jc w:val="left"/>
        <w:rPr>
          <w:b/>
          <w:sz w:val="24"/>
        </w:rPr>
      </w:pPr>
      <w:r>
        <w:rPr>
          <w:b/>
          <w:sz w:val="24"/>
        </w:rPr>
        <w:drawing>
          <wp:anchor distT="0" distB="0" distL="0" distR="0" simplePos="0" relativeHeight="251665408" behindDoc="1" locked="0" layoutInCell="1" allowOverlap="1">
            <wp:simplePos x="0" y="0"/>
            <wp:positionH relativeFrom="page">
              <wp:posOffset>1143000</wp:posOffset>
            </wp:positionH>
            <wp:positionV relativeFrom="paragraph">
              <wp:posOffset>-111760</wp:posOffset>
            </wp:positionV>
            <wp:extent cx="1630680" cy="1313815"/>
            <wp:effectExtent l="0" t="0" r="0" b="0"/>
            <wp:wrapNone/>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0" cstate="print"/>
                    <a:stretch>
                      <a:fillRect/>
                    </a:stretch>
                  </pic:blipFill>
                  <pic:spPr>
                    <a:xfrm>
                      <a:off x="0" y="0"/>
                      <a:ext cx="1630680" cy="1313815"/>
                    </a:xfrm>
                    <a:prstGeom prst="rect">
                      <a:avLst/>
                    </a:prstGeom>
                  </pic:spPr>
                </pic:pic>
              </a:graphicData>
            </a:graphic>
          </wp:anchor>
        </w:drawing>
      </w:r>
      <w:r>
        <w:rPr>
          <w:b/>
          <w:sz w:val="24"/>
        </w:rPr>
        <w:t>Department of Industrial IOT Priyadarshini</w:t>
      </w:r>
      <w:r>
        <w:rPr>
          <w:b/>
          <w:spacing w:val="-12"/>
          <w:sz w:val="24"/>
        </w:rPr>
        <w:t xml:space="preserve"> </w:t>
      </w:r>
      <w:r>
        <w:rPr>
          <w:b/>
          <w:sz w:val="24"/>
        </w:rPr>
        <w:t>College</w:t>
      </w:r>
      <w:r>
        <w:rPr>
          <w:b/>
          <w:spacing w:val="-13"/>
          <w:sz w:val="24"/>
        </w:rPr>
        <w:t xml:space="preserve"> </w:t>
      </w:r>
      <w:r>
        <w:rPr>
          <w:b/>
          <w:sz w:val="24"/>
        </w:rPr>
        <w:t>of</w:t>
      </w:r>
      <w:r>
        <w:rPr>
          <w:b/>
          <w:spacing w:val="-12"/>
          <w:sz w:val="24"/>
        </w:rPr>
        <w:t xml:space="preserve"> </w:t>
      </w:r>
      <w:r>
        <w:rPr>
          <w:b/>
          <w:sz w:val="24"/>
        </w:rPr>
        <w:t xml:space="preserve">Engineering, </w:t>
      </w:r>
      <w:r>
        <w:rPr>
          <w:b/>
          <w:spacing w:val="-2"/>
          <w:sz w:val="24"/>
        </w:rPr>
        <w:t>Nagpur-440019</w:t>
      </w:r>
    </w:p>
    <w:p w14:paraId="3DDCF74B">
      <w:pPr>
        <w:pStyle w:val="8"/>
        <w:rPr>
          <w:b/>
        </w:rPr>
      </w:pPr>
    </w:p>
    <w:p w14:paraId="42F09786">
      <w:pPr>
        <w:pStyle w:val="8"/>
        <w:rPr>
          <w:b/>
        </w:rPr>
      </w:pPr>
    </w:p>
    <w:p w14:paraId="604FFE1A">
      <w:pPr>
        <w:pStyle w:val="8"/>
        <w:spacing w:before="48"/>
        <w:rPr>
          <w:b/>
        </w:rPr>
      </w:pPr>
    </w:p>
    <w:p w14:paraId="115E0996">
      <w:pPr>
        <w:spacing w:before="0"/>
        <w:ind w:left="4321" w:right="0" w:firstLine="0"/>
        <w:jc w:val="left"/>
        <w:rPr>
          <w:b/>
          <w:sz w:val="44"/>
        </w:rPr>
      </w:pPr>
      <w:r>
        <w:rPr>
          <w:b/>
          <w:spacing w:val="-2"/>
          <w:sz w:val="44"/>
        </w:rPr>
        <w:t>DECLARATION</w:t>
      </w:r>
    </w:p>
    <w:p w14:paraId="418F2212">
      <w:pPr>
        <w:pStyle w:val="8"/>
        <w:rPr>
          <w:b/>
        </w:rPr>
      </w:pPr>
    </w:p>
    <w:p w14:paraId="25F92522">
      <w:pPr>
        <w:pStyle w:val="8"/>
        <w:spacing w:before="243"/>
        <w:rPr>
          <w:b/>
        </w:rPr>
      </w:pPr>
    </w:p>
    <w:p w14:paraId="14CEEFE0">
      <w:pPr>
        <w:spacing w:before="0" w:line="480" w:lineRule="auto"/>
        <w:ind w:left="864" w:right="715" w:firstLine="719"/>
        <w:jc w:val="both"/>
        <w:rPr>
          <w:sz w:val="24"/>
        </w:rPr>
      </w:pPr>
      <w:r>
        <w:rPr>
          <w:sz w:val="24"/>
        </w:rPr>
        <w:t>We here declared that the project entitled “</w:t>
      </w:r>
      <w:r>
        <w:rPr>
          <w:b/>
          <w:sz w:val="24"/>
        </w:rPr>
        <w:t>Low-Cost Voice-Controlled</w:t>
      </w:r>
      <w:r>
        <w:rPr>
          <w:b/>
          <w:spacing w:val="40"/>
          <w:sz w:val="24"/>
        </w:rPr>
        <w:t xml:space="preserve"> </w:t>
      </w:r>
      <w:r>
        <w:rPr>
          <w:b/>
          <w:sz w:val="24"/>
        </w:rPr>
        <w:t>Robotic Arm for Differently Abled Individuals</w:t>
      </w:r>
      <w:r>
        <w:rPr>
          <w:sz w:val="24"/>
        </w:rPr>
        <w:t>”</w:t>
      </w:r>
      <w:r>
        <w:rPr>
          <w:spacing w:val="80"/>
          <w:sz w:val="24"/>
        </w:rPr>
        <w:t xml:space="preserve"> </w:t>
      </w:r>
      <w:r>
        <w:rPr>
          <w:sz w:val="24"/>
        </w:rPr>
        <w:t>is submitted in the partial fulfillment of Degree of Bachelor of Technology to RTMNU Nagpur is an original</w:t>
      </w:r>
      <w:r>
        <w:rPr>
          <w:spacing w:val="40"/>
          <w:sz w:val="24"/>
        </w:rPr>
        <w:t xml:space="preserve"> </w:t>
      </w:r>
      <w:r>
        <w:rPr>
          <w:sz w:val="24"/>
        </w:rPr>
        <w:t>work done by us. This work in the same form or in any form is not submitted by us or anyone else for award of any Degree.</w:t>
      </w:r>
    </w:p>
    <w:p w14:paraId="72154AEB">
      <w:pPr>
        <w:pStyle w:val="8"/>
      </w:pPr>
    </w:p>
    <w:p w14:paraId="26C9B96C">
      <w:pPr>
        <w:pStyle w:val="8"/>
        <w:spacing w:before="161"/>
      </w:pPr>
    </w:p>
    <w:p w14:paraId="5152FA40">
      <w:pPr>
        <w:tabs>
          <w:tab w:val="left" w:pos="8217"/>
        </w:tabs>
        <w:spacing w:before="1"/>
        <w:ind w:left="1099" w:right="0" w:firstLine="0"/>
        <w:jc w:val="left"/>
        <w:rPr>
          <w:b/>
          <w:sz w:val="24"/>
        </w:rPr>
      </w:pPr>
      <w:r>
        <w:rPr>
          <w:b/>
          <w:sz w:val="24"/>
        </w:rPr>
        <w:t>Name</w:t>
      </w:r>
      <w:r>
        <w:rPr>
          <w:b/>
          <w:spacing w:val="-1"/>
          <w:sz w:val="24"/>
        </w:rPr>
        <w:t xml:space="preserve"> </w:t>
      </w:r>
      <w:r>
        <w:rPr>
          <w:b/>
          <w:sz w:val="24"/>
        </w:rPr>
        <w:t xml:space="preserve">of </w:t>
      </w:r>
      <w:r>
        <w:rPr>
          <w:b/>
          <w:spacing w:val="-2"/>
          <w:sz w:val="24"/>
        </w:rPr>
        <w:t>Students</w:t>
      </w:r>
      <w:r>
        <w:rPr>
          <w:b/>
          <w:sz w:val="24"/>
        </w:rPr>
        <w:tab/>
      </w:r>
      <w:r>
        <w:rPr>
          <w:b/>
          <w:spacing w:val="-2"/>
          <w:sz w:val="24"/>
        </w:rPr>
        <w:t>Signature</w:t>
      </w:r>
    </w:p>
    <w:p w14:paraId="1B4492D7">
      <w:pPr>
        <w:pStyle w:val="8"/>
        <w:rPr>
          <w:b/>
        </w:rPr>
      </w:pPr>
    </w:p>
    <w:p w14:paraId="4F08C555">
      <w:pPr>
        <w:pStyle w:val="8"/>
        <w:spacing w:before="179"/>
        <w:rPr>
          <w:b/>
        </w:rPr>
      </w:pPr>
    </w:p>
    <w:p w14:paraId="551C94A1">
      <w:pPr>
        <w:pStyle w:val="10"/>
        <w:numPr>
          <w:ilvl w:val="0"/>
          <w:numId w:val="1"/>
        </w:numPr>
        <w:tabs>
          <w:tab w:val="left" w:pos="1368"/>
        </w:tabs>
        <w:spacing w:before="1" w:after="0" w:line="240" w:lineRule="auto"/>
        <w:ind w:left="1368" w:right="0" w:hanging="360"/>
        <w:jc w:val="left"/>
        <w:rPr>
          <w:b/>
          <w:sz w:val="24"/>
        </w:rPr>
      </w:pPr>
      <w:r>
        <w:rPr>
          <w:b/>
          <w:sz w:val="24"/>
        </w:rPr>
        <w:t>Ms.</w:t>
      </w:r>
      <w:r>
        <w:rPr>
          <w:b/>
          <w:spacing w:val="-1"/>
          <w:sz w:val="24"/>
        </w:rPr>
        <w:t xml:space="preserve"> </w:t>
      </w:r>
      <w:r>
        <w:rPr>
          <w:b/>
          <w:sz w:val="24"/>
        </w:rPr>
        <w:t xml:space="preserve">Jyoti </w:t>
      </w:r>
      <w:r>
        <w:rPr>
          <w:b/>
          <w:spacing w:val="-2"/>
          <w:sz w:val="24"/>
        </w:rPr>
        <w:t>Panjwani</w:t>
      </w:r>
    </w:p>
    <w:p w14:paraId="083EAD7C">
      <w:pPr>
        <w:pStyle w:val="8"/>
        <w:spacing w:before="139"/>
        <w:rPr>
          <w:b/>
        </w:rPr>
      </w:pPr>
    </w:p>
    <w:p w14:paraId="7977EEEB">
      <w:pPr>
        <w:pStyle w:val="10"/>
        <w:numPr>
          <w:ilvl w:val="0"/>
          <w:numId w:val="1"/>
        </w:numPr>
        <w:tabs>
          <w:tab w:val="left" w:pos="1368"/>
        </w:tabs>
        <w:spacing w:before="0" w:after="0" w:line="240" w:lineRule="auto"/>
        <w:ind w:left="1368" w:right="0" w:hanging="360"/>
        <w:jc w:val="left"/>
        <w:rPr>
          <w:b/>
          <w:sz w:val="24"/>
        </w:rPr>
      </w:pPr>
      <w:r>
        <w:rPr>
          <w:b/>
          <w:sz w:val="24"/>
        </w:rPr>
        <w:t>Ms. Khushi</w:t>
      </w:r>
      <w:r>
        <w:rPr>
          <w:b/>
          <w:spacing w:val="-2"/>
          <w:sz w:val="24"/>
        </w:rPr>
        <w:t xml:space="preserve"> </w:t>
      </w:r>
      <w:r>
        <w:rPr>
          <w:b/>
          <w:spacing w:val="-4"/>
          <w:sz w:val="24"/>
        </w:rPr>
        <w:t>Shah</w:t>
      </w:r>
    </w:p>
    <w:p w14:paraId="664D1A36">
      <w:pPr>
        <w:pStyle w:val="8"/>
        <w:spacing w:before="137"/>
        <w:rPr>
          <w:b/>
        </w:rPr>
      </w:pPr>
    </w:p>
    <w:p w14:paraId="5BB6E7E1">
      <w:pPr>
        <w:pStyle w:val="10"/>
        <w:numPr>
          <w:ilvl w:val="0"/>
          <w:numId w:val="1"/>
        </w:numPr>
        <w:tabs>
          <w:tab w:val="left" w:pos="1368"/>
        </w:tabs>
        <w:spacing w:before="0" w:after="0" w:line="240" w:lineRule="auto"/>
        <w:ind w:left="1368" w:right="0" w:hanging="360"/>
        <w:jc w:val="left"/>
        <w:rPr>
          <w:b/>
          <w:sz w:val="24"/>
        </w:rPr>
      </w:pPr>
      <w:r>
        <w:rPr>
          <w:b/>
          <w:sz w:val="24"/>
        </w:rPr>
        <w:t>Ms.</w:t>
      </w:r>
      <w:r>
        <w:rPr>
          <w:b/>
          <w:spacing w:val="-1"/>
          <w:sz w:val="24"/>
        </w:rPr>
        <w:t xml:space="preserve"> </w:t>
      </w:r>
      <w:r>
        <w:rPr>
          <w:b/>
          <w:sz w:val="24"/>
        </w:rPr>
        <w:t xml:space="preserve">Monika </w:t>
      </w:r>
      <w:r>
        <w:rPr>
          <w:b/>
          <w:spacing w:val="-2"/>
          <w:sz w:val="24"/>
        </w:rPr>
        <w:t>Bidwaik</w:t>
      </w:r>
    </w:p>
    <w:p w14:paraId="5B7B2984">
      <w:pPr>
        <w:pStyle w:val="8"/>
        <w:spacing w:before="139"/>
        <w:rPr>
          <w:b/>
        </w:rPr>
      </w:pPr>
    </w:p>
    <w:p w14:paraId="58984F11">
      <w:pPr>
        <w:pStyle w:val="10"/>
        <w:numPr>
          <w:ilvl w:val="0"/>
          <w:numId w:val="1"/>
        </w:numPr>
        <w:tabs>
          <w:tab w:val="left" w:pos="1368"/>
        </w:tabs>
        <w:spacing w:before="1" w:after="0" w:line="240" w:lineRule="auto"/>
        <w:ind w:left="1368" w:right="0" w:hanging="360"/>
        <w:jc w:val="left"/>
        <w:rPr>
          <w:b/>
          <w:sz w:val="24"/>
        </w:rPr>
      </w:pPr>
      <w:r>
        <w:rPr>
          <w:b/>
          <w:sz w:val="24"/>
        </w:rPr>
        <w:t>Ms.</w:t>
      </w:r>
      <w:r>
        <w:rPr>
          <w:b/>
          <w:spacing w:val="-1"/>
          <w:sz w:val="24"/>
        </w:rPr>
        <w:t xml:space="preserve"> </w:t>
      </w:r>
      <w:r>
        <w:rPr>
          <w:b/>
          <w:sz w:val="24"/>
        </w:rPr>
        <w:t>Snehal</w:t>
      </w:r>
      <w:r>
        <w:rPr>
          <w:b/>
          <w:spacing w:val="-1"/>
          <w:sz w:val="24"/>
        </w:rPr>
        <w:t xml:space="preserve"> </w:t>
      </w:r>
      <w:r>
        <w:rPr>
          <w:b/>
          <w:spacing w:val="-2"/>
          <w:sz w:val="24"/>
        </w:rPr>
        <w:t>Wankhede</w:t>
      </w:r>
    </w:p>
    <w:p w14:paraId="3AAFFE39">
      <w:pPr>
        <w:pStyle w:val="10"/>
        <w:spacing w:after="0" w:line="240" w:lineRule="auto"/>
        <w:jc w:val="left"/>
        <w:rPr>
          <w:b/>
          <w:sz w:val="24"/>
        </w:rPr>
        <w:sectPr>
          <w:footerReference r:id="rId6" w:type="default"/>
          <w:pgSz w:w="12240" w:h="15840"/>
          <w:pgMar w:top="780" w:right="1080" w:bottom="1000" w:left="1080" w:header="0" w:footer="815" w:gutter="0"/>
          <w:pgNumType w:start="2"/>
          <w:cols w:space="720" w:num="1"/>
        </w:sectPr>
      </w:pPr>
    </w:p>
    <w:p w14:paraId="59A9A0A3">
      <w:pPr>
        <w:pStyle w:val="8"/>
        <w:rPr>
          <w:b/>
        </w:rPr>
      </w:pPr>
      <w:r>
        <w:rPr>
          <w:b/>
        </w:rPr>
        <mc:AlternateContent>
          <mc:Choice Requires="wpg">
            <w:drawing>
              <wp:anchor distT="0" distB="0" distL="0" distR="0" simplePos="0" relativeHeight="251666432"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48" name="Group 48"/>
                <wp:cNvGraphicFramePr/>
                <a:graphic xmlns:a="http://schemas.openxmlformats.org/drawingml/2006/main">
                  <a:graphicData uri="http://schemas.microsoft.com/office/word/2010/wordprocessingGroup">
                    <wpg:wgp>
                      <wpg:cNvGrpSpPr/>
                      <wpg:grpSpPr>
                        <a:xfrm>
                          <a:off x="0" y="0"/>
                          <a:ext cx="6329045" cy="8883650"/>
                          <a:chOff x="0" y="0"/>
                          <a:chExt cx="6329045" cy="8883650"/>
                        </a:xfrm>
                      </wpg:grpSpPr>
                      <wps:wsp>
                        <wps:cNvPr id="49" name="Graphic 49"/>
                        <wps:cNvSpPr/>
                        <wps:spPr>
                          <a:xfrm>
                            <a:off x="803529" y="2587244"/>
                            <a:ext cx="5486400" cy="1270"/>
                          </a:xfrm>
                          <a:custGeom>
                            <a:avLst/>
                            <a:gdLst/>
                            <a:ahLst/>
                            <a:cxnLst/>
                            <a:rect l="l" t="t" r="r" b="b"/>
                            <a:pathLst>
                              <a:path w="5486400">
                                <a:moveTo>
                                  <a:pt x="0" y="0"/>
                                </a:moveTo>
                                <a:lnTo>
                                  <a:pt x="5486400" y="0"/>
                                </a:lnTo>
                              </a:path>
                            </a:pathLst>
                          </a:custGeom>
                          <a:ln w="9525">
                            <a:solidFill>
                              <a:srgbClr val="B94949"/>
                            </a:solidFill>
                            <a:prstDash val="solid"/>
                          </a:ln>
                        </wps:spPr>
                        <wps:bodyPr wrap="square" lIns="0" tIns="0" rIns="0" bIns="0" rtlCol="0">
                          <a:noAutofit/>
                        </wps:bodyPr>
                      </wps:wsp>
                      <wps:wsp>
                        <wps:cNvPr id="50" name="Graphic 50"/>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56.85pt;margin-top:38.85pt;height:699.5pt;width:498.35pt;mso-position-horizontal-relative:page;mso-position-vertical-relative:page;z-index:-251650048;mso-width-relative:page;mso-height-relative:page;" coordsize="6329045,8883650" o:gfxdata="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CzgjE/bAAAADAEAAA8AAAAAAAAAAQAgAAAAIgAAAGRycy9kb3ducmV2&#10;LnhtbFBLAQIUABQAAAAIAIdO4kDpbeZTTwMAADULAAAOAAAAAAAAAAEAIAAAACoBAABkcnMvZTJv&#10;RG9jLnhtbFBLBQYAAAAABgAGAFkBAADrBgAAAAA=&#10;">
                <o:lock v:ext="edit" aspectratio="f"/>
                <v:shape id="Graphic 49" o:spid="_x0000_s1026" o:spt="100" style="position:absolute;left:803529;top:2587244;height:1270;width:5486400;" filled="f" stroked="t" coordsize="5486400,1" o:gfxdata="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3n1eG8AAAA&#10;2wAAAA8AAAAAAAAAAQAgAAAAIgAAAGRycy9kb3ducmV2LnhtbFBLAQIUABQAAAAIAIdO4kAzLwWe&#10;OwAAADkAAAAQAAAAAAAAAAEAIAAAAAsBAABkcnMvc2hhcGV4bWwueG1sUEsFBgAAAAAGAAYAWwEA&#10;ALUDAAAAAA==&#10;" path="m0,0l5486400,0e">
                  <v:fill on="f" focussize="0,0"/>
                  <v:stroke color="#B94949" joinstyle="round"/>
                  <v:imagedata o:title=""/>
                  <o:lock v:ext="edit" aspectratio="f"/>
                  <v:textbox inset="0mm,0mm,0mm,0mm"/>
                </v:shape>
                <v:shape id="Graphic 50" o:spid="_x0000_s1026" o:spt="100" style="position:absolute;left:0;top:0;height:8883650;width:6329045;" fillcolor="#000000" filled="t" stroked="f" coordsize="6329045,8883650" o:gfxdata="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I4SAS5AAAA2wAA&#10;AA8AAAAAAAAAAQAgAAAAIgAAAGRycy9kb3ducmV2LnhtbFBLAQIUABQAAAAIAIdO4kAzLwWeOwAA&#10;ADkAAAAQAAAAAAAAAAEAIAAAAAgBAABkcnMvc2hhcGV4bWwueG1sUEsFBgAAAAAGAAYAWwEAALID&#10;A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v:group>
            </w:pict>
          </mc:Fallback>
        </mc:AlternateContent>
      </w:r>
    </w:p>
    <w:p w14:paraId="63F45DED">
      <w:pPr>
        <w:pStyle w:val="8"/>
        <w:rPr>
          <w:b/>
        </w:rPr>
      </w:pPr>
    </w:p>
    <w:p w14:paraId="74BD4D47">
      <w:pPr>
        <w:pStyle w:val="8"/>
        <w:spacing w:before="9"/>
        <w:rPr>
          <w:b/>
        </w:rPr>
      </w:pPr>
    </w:p>
    <w:p w14:paraId="2E6E799F">
      <w:pPr>
        <w:spacing w:before="0" w:line="374" w:lineRule="auto"/>
        <w:ind w:left="5953" w:right="257" w:firstLine="0"/>
        <w:jc w:val="left"/>
        <w:rPr>
          <w:b/>
          <w:sz w:val="24"/>
        </w:rPr>
      </w:pPr>
      <w:r>
        <w:rPr>
          <w:b/>
          <w:sz w:val="24"/>
        </w:rPr>
        <w:drawing>
          <wp:anchor distT="0" distB="0" distL="0" distR="0" simplePos="0" relativeHeight="251666432" behindDoc="1" locked="0" layoutInCell="1" allowOverlap="1">
            <wp:simplePos x="0" y="0"/>
            <wp:positionH relativeFrom="page">
              <wp:posOffset>1554480</wp:posOffset>
            </wp:positionH>
            <wp:positionV relativeFrom="paragraph">
              <wp:posOffset>-111760</wp:posOffset>
            </wp:positionV>
            <wp:extent cx="1630680" cy="1313815"/>
            <wp:effectExtent l="0" t="0" r="0" b="0"/>
            <wp:wrapNone/>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0" cstate="print"/>
                    <a:stretch>
                      <a:fillRect/>
                    </a:stretch>
                  </pic:blipFill>
                  <pic:spPr>
                    <a:xfrm>
                      <a:off x="0" y="0"/>
                      <a:ext cx="1630680" cy="1313815"/>
                    </a:xfrm>
                    <a:prstGeom prst="rect">
                      <a:avLst/>
                    </a:prstGeom>
                  </pic:spPr>
                </pic:pic>
              </a:graphicData>
            </a:graphic>
          </wp:anchor>
        </w:drawing>
      </w:r>
      <w:r>
        <w:rPr>
          <w:b/>
          <w:sz w:val="24"/>
        </w:rPr>
        <w:t>Department of Industrial IOT Priyadarshini</w:t>
      </w:r>
      <w:r>
        <w:rPr>
          <w:b/>
          <w:spacing w:val="-12"/>
          <w:sz w:val="24"/>
        </w:rPr>
        <w:t xml:space="preserve"> </w:t>
      </w:r>
      <w:r>
        <w:rPr>
          <w:b/>
          <w:sz w:val="24"/>
        </w:rPr>
        <w:t>College</w:t>
      </w:r>
      <w:r>
        <w:rPr>
          <w:b/>
          <w:spacing w:val="-13"/>
          <w:sz w:val="24"/>
        </w:rPr>
        <w:t xml:space="preserve"> </w:t>
      </w:r>
      <w:r>
        <w:rPr>
          <w:b/>
          <w:sz w:val="24"/>
        </w:rPr>
        <w:t>of</w:t>
      </w:r>
      <w:r>
        <w:rPr>
          <w:b/>
          <w:spacing w:val="-12"/>
          <w:sz w:val="24"/>
        </w:rPr>
        <w:t xml:space="preserve"> </w:t>
      </w:r>
      <w:r>
        <w:rPr>
          <w:b/>
          <w:sz w:val="24"/>
        </w:rPr>
        <w:t xml:space="preserve">Engineering, </w:t>
      </w:r>
      <w:r>
        <w:rPr>
          <w:b/>
          <w:spacing w:val="-2"/>
          <w:sz w:val="24"/>
        </w:rPr>
        <w:t>Nagpur-440019</w:t>
      </w:r>
    </w:p>
    <w:p w14:paraId="18FF1B81">
      <w:pPr>
        <w:pStyle w:val="8"/>
        <w:rPr>
          <w:b/>
          <w:sz w:val="44"/>
        </w:rPr>
      </w:pPr>
    </w:p>
    <w:p w14:paraId="5832DFE8">
      <w:pPr>
        <w:pStyle w:val="8"/>
        <w:spacing w:before="202"/>
        <w:rPr>
          <w:b/>
          <w:sz w:val="44"/>
        </w:rPr>
      </w:pPr>
    </w:p>
    <w:p w14:paraId="6877796E">
      <w:pPr>
        <w:spacing w:before="1"/>
        <w:ind w:left="3601" w:right="0" w:firstLine="0"/>
        <w:jc w:val="left"/>
        <w:rPr>
          <w:b/>
          <w:sz w:val="44"/>
        </w:rPr>
      </w:pPr>
      <w:r>
        <w:rPr>
          <w:b/>
          <w:spacing w:val="-2"/>
          <w:sz w:val="44"/>
        </w:rPr>
        <w:t>ACKNOWLEDGMENT</w:t>
      </w:r>
    </w:p>
    <w:p w14:paraId="41F1C500">
      <w:pPr>
        <w:pStyle w:val="8"/>
        <w:spacing w:before="454" w:line="360" w:lineRule="auto"/>
        <w:ind w:left="864" w:right="860" w:firstLine="1379"/>
        <w:jc w:val="both"/>
      </w:pPr>
      <w:r>
        <w:t xml:space="preserve">We express our deep sense of gratitude to our guide </w:t>
      </w:r>
      <w:r>
        <w:rPr>
          <w:b/>
        </w:rPr>
        <w:t xml:space="preserve">Prof.Ms.Divya Meshram </w:t>
      </w:r>
      <w:r>
        <w:t xml:space="preserve">for her help in providing reviews, ideas and suggestions that improved our project work. Because of inspiring and guidance provided by her, the project work is reached up to success level. It has been privilege and pleasure working under her </w:t>
      </w:r>
      <w:r>
        <w:rPr>
          <w:spacing w:val="-2"/>
        </w:rPr>
        <w:t>guidance.</w:t>
      </w:r>
    </w:p>
    <w:p w14:paraId="6AF4D40C">
      <w:pPr>
        <w:pStyle w:val="8"/>
        <w:spacing w:before="200" w:line="360" w:lineRule="auto"/>
        <w:ind w:left="864" w:right="857"/>
        <w:jc w:val="both"/>
      </w:pPr>
      <w:r>
        <w:t xml:space="preserve">We sincerely acknowledge our deep sense of gratitude towards </w:t>
      </w:r>
      <w:r>
        <w:rPr>
          <w:b/>
        </w:rPr>
        <w:t>Dr. A.B.Jirapur</w:t>
      </w:r>
      <w:r>
        <w:t>e, Head</w:t>
      </w:r>
      <w:r>
        <w:rPr>
          <w:spacing w:val="-4"/>
        </w:rPr>
        <w:t xml:space="preserve"> </w:t>
      </w:r>
      <w:r>
        <w:t>of</w:t>
      </w:r>
      <w:r>
        <w:rPr>
          <w:spacing w:val="-4"/>
        </w:rPr>
        <w:t xml:space="preserve"> </w:t>
      </w:r>
      <w:r>
        <w:t>the</w:t>
      </w:r>
      <w:r>
        <w:rPr>
          <w:spacing w:val="-3"/>
        </w:rPr>
        <w:t xml:space="preserve"> </w:t>
      </w:r>
      <w:r>
        <w:t>Industrial</w:t>
      </w:r>
      <w:r>
        <w:rPr>
          <w:spacing w:val="-2"/>
        </w:rPr>
        <w:t xml:space="preserve"> </w:t>
      </w:r>
      <w:r>
        <w:t>IOT</w:t>
      </w:r>
      <w:r>
        <w:rPr>
          <w:spacing w:val="-4"/>
        </w:rPr>
        <w:t xml:space="preserve"> </w:t>
      </w:r>
      <w:r>
        <w:t>Department,</w:t>
      </w:r>
      <w:r>
        <w:rPr>
          <w:spacing w:val="-4"/>
        </w:rPr>
        <w:t xml:space="preserve"> </w:t>
      </w:r>
      <w:r>
        <w:t>Priyadarshini</w:t>
      </w:r>
      <w:r>
        <w:rPr>
          <w:spacing w:val="-4"/>
        </w:rPr>
        <w:t xml:space="preserve"> </w:t>
      </w:r>
      <w:r>
        <w:t>College</w:t>
      </w:r>
      <w:r>
        <w:rPr>
          <w:spacing w:val="-5"/>
        </w:rPr>
        <w:t xml:space="preserve"> </w:t>
      </w:r>
      <w:r>
        <w:t>of</w:t>
      </w:r>
      <w:r>
        <w:rPr>
          <w:spacing w:val="-4"/>
        </w:rPr>
        <w:t xml:space="preserve"> </w:t>
      </w:r>
      <w:r>
        <w:t>Engineering,</w:t>
      </w:r>
      <w:r>
        <w:rPr>
          <w:spacing w:val="-4"/>
        </w:rPr>
        <w:t xml:space="preserve"> </w:t>
      </w:r>
      <w:r>
        <w:t>Nagpur, for his constant support and encouragement throughout the course work.</w:t>
      </w:r>
    </w:p>
    <w:p w14:paraId="2ADA5218">
      <w:pPr>
        <w:pStyle w:val="8"/>
        <w:spacing w:before="199" w:line="360" w:lineRule="auto"/>
        <w:ind w:left="864" w:right="864"/>
        <w:jc w:val="both"/>
      </w:pPr>
      <w:r>
        <w:t xml:space="preserve">We are obliged to </w:t>
      </w:r>
      <w:r>
        <w:rPr>
          <w:b/>
        </w:rPr>
        <w:t xml:space="preserve">Dr. S. A. Dhale, </w:t>
      </w:r>
      <w:r>
        <w:t>Principal, Priyadarshini College of Engineering, Nagpur, for providing the requisite facilities for the completion of the project work.</w:t>
      </w:r>
    </w:p>
    <w:p w14:paraId="5B05D155">
      <w:pPr>
        <w:pStyle w:val="8"/>
        <w:spacing w:before="201" w:line="360" w:lineRule="auto"/>
        <w:ind w:left="864" w:right="865"/>
        <w:jc w:val="both"/>
      </w:pPr>
      <w:r>
        <w:t>We are thankful to all our professors for their guidance from time to time and inspiration at different stages of our studies. We are also thankful to all those people who are directly and indirectly helped us in the development of the project, without which this project would have not been possible.</w:t>
      </w:r>
    </w:p>
    <w:p w14:paraId="545C3867">
      <w:pPr>
        <w:pStyle w:val="8"/>
        <w:spacing w:before="200"/>
        <w:ind w:left="864"/>
        <w:jc w:val="both"/>
      </w:pPr>
      <w:r>
        <w:t>We</w:t>
      </w:r>
      <w:r>
        <w:rPr>
          <w:spacing w:val="29"/>
        </w:rPr>
        <w:t xml:space="preserve"> </w:t>
      </w:r>
      <w:r>
        <w:t>are</w:t>
      </w:r>
      <w:r>
        <w:rPr>
          <w:spacing w:val="28"/>
        </w:rPr>
        <w:t xml:space="preserve"> </w:t>
      </w:r>
      <w:r>
        <w:t>grateful</w:t>
      </w:r>
      <w:r>
        <w:rPr>
          <w:spacing w:val="27"/>
        </w:rPr>
        <w:t xml:space="preserve"> </w:t>
      </w:r>
      <w:r>
        <w:t>to</w:t>
      </w:r>
      <w:r>
        <w:rPr>
          <w:spacing w:val="28"/>
        </w:rPr>
        <w:t xml:space="preserve"> </w:t>
      </w:r>
      <w:r>
        <w:t>the</w:t>
      </w:r>
      <w:r>
        <w:rPr>
          <w:spacing w:val="31"/>
        </w:rPr>
        <w:t xml:space="preserve"> </w:t>
      </w:r>
      <w:r>
        <w:t>Institution</w:t>
      </w:r>
      <w:r>
        <w:rPr>
          <w:spacing w:val="28"/>
        </w:rPr>
        <w:t xml:space="preserve"> </w:t>
      </w:r>
      <w:r>
        <w:t>Priyadarshini</w:t>
      </w:r>
      <w:r>
        <w:rPr>
          <w:spacing w:val="28"/>
        </w:rPr>
        <w:t xml:space="preserve"> </w:t>
      </w:r>
      <w:r>
        <w:t>College</w:t>
      </w:r>
      <w:r>
        <w:rPr>
          <w:spacing w:val="26"/>
        </w:rPr>
        <w:t xml:space="preserve"> </w:t>
      </w:r>
      <w:r>
        <w:t>of</w:t>
      </w:r>
      <w:r>
        <w:rPr>
          <w:spacing w:val="26"/>
        </w:rPr>
        <w:t xml:space="preserve"> </w:t>
      </w:r>
      <w:r>
        <w:t>Engineering,</w:t>
      </w:r>
      <w:r>
        <w:rPr>
          <w:spacing w:val="29"/>
        </w:rPr>
        <w:t xml:space="preserve"> </w:t>
      </w:r>
      <w:r>
        <w:t>Nagpur</w:t>
      </w:r>
      <w:r>
        <w:rPr>
          <w:spacing w:val="30"/>
        </w:rPr>
        <w:t xml:space="preserve"> </w:t>
      </w:r>
      <w:r>
        <w:rPr>
          <w:spacing w:val="-5"/>
        </w:rPr>
        <w:t>and</w:t>
      </w:r>
    </w:p>
    <w:p w14:paraId="0A671ACE">
      <w:pPr>
        <w:pStyle w:val="8"/>
        <w:spacing w:before="137"/>
        <w:ind w:left="864"/>
        <w:jc w:val="both"/>
      </w:pPr>
      <w:r>
        <w:t>R.T.M.</w:t>
      </w:r>
      <w:r>
        <w:rPr>
          <w:spacing w:val="-3"/>
        </w:rPr>
        <w:t xml:space="preserve"> </w:t>
      </w:r>
      <w:r>
        <w:t>Nagpur</w:t>
      </w:r>
      <w:r>
        <w:rPr>
          <w:spacing w:val="-1"/>
        </w:rPr>
        <w:t xml:space="preserve"> </w:t>
      </w:r>
      <w:r>
        <w:t>University</w:t>
      </w:r>
      <w:r>
        <w:rPr>
          <w:spacing w:val="-1"/>
        </w:rPr>
        <w:t xml:space="preserve"> </w:t>
      </w:r>
      <w:r>
        <w:t>for</w:t>
      </w:r>
      <w:r>
        <w:rPr>
          <w:spacing w:val="-2"/>
        </w:rPr>
        <w:t xml:space="preserve"> </w:t>
      </w:r>
      <w:r>
        <w:t>granting</w:t>
      </w:r>
      <w:r>
        <w:rPr>
          <w:spacing w:val="-1"/>
        </w:rPr>
        <w:t xml:space="preserve"> </w:t>
      </w:r>
      <w:r>
        <w:t>permission to</w:t>
      </w:r>
      <w:r>
        <w:rPr>
          <w:spacing w:val="-1"/>
        </w:rPr>
        <w:t xml:space="preserve"> </w:t>
      </w:r>
      <w:r>
        <w:t>us to</w:t>
      </w:r>
      <w:r>
        <w:rPr>
          <w:spacing w:val="-1"/>
        </w:rPr>
        <w:t xml:space="preserve"> </w:t>
      </w:r>
      <w:r>
        <w:t>undertake</w:t>
      </w:r>
      <w:r>
        <w:rPr>
          <w:spacing w:val="-1"/>
        </w:rPr>
        <w:t xml:space="preserve"> </w:t>
      </w:r>
      <w:r>
        <w:t xml:space="preserve">this </w:t>
      </w:r>
      <w:r>
        <w:rPr>
          <w:spacing w:val="-2"/>
        </w:rPr>
        <w:t>project.</w:t>
      </w:r>
    </w:p>
    <w:p w14:paraId="07C0966C">
      <w:pPr>
        <w:pStyle w:val="8"/>
        <w:spacing w:before="64"/>
      </w:pPr>
    </w:p>
    <w:p w14:paraId="1EAB5D18">
      <w:pPr>
        <w:spacing w:before="1" w:line="360" w:lineRule="auto"/>
        <w:ind w:left="1368" w:right="6732" w:hanging="8"/>
        <w:jc w:val="left"/>
        <w:rPr>
          <w:b/>
          <w:sz w:val="22"/>
        </w:rPr>
      </w:pPr>
      <w:r>
        <w:rPr>
          <w:b/>
          <w:sz w:val="22"/>
        </w:rPr>
        <w:t>Ms. Jyoti Panjwani Ms. Khushi Shah Ms.</w:t>
      </w:r>
      <w:r>
        <w:rPr>
          <w:b/>
          <w:spacing w:val="-14"/>
          <w:sz w:val="22"/>
        </w:rPr>
        <w:t xml:space="preserve"> </w:t>
      </w:r>
      <w:r>
        <w:rPr>
          <w:b/>
          <w:sz w:val="22"/>
        </w:rPr>
        <w:t>Monika</w:t>
      </w:r>
      <w:r>
        <w:rPr>
          <w:b/>
          <w:spacing w:val="-14"/>
          <w:sz w:val="22"/>
        </w:rPr>
        <w:t xml:space="preserve"> </w:t>
      </w:r>
      <w:r>
        <w:rPr>
          <w:b/>
          <w:sz w:val="22"/>
        </w:rPr>
        <w:t>Bidwaik</w:t>
      </w:r>
    </w:p>
    <w:p w14:paraId="04DEEC88">
      <w:pPr>
        <w:spacing w:before="1"/>
        <w:ind w:left="1368" w:right="0" w:firstLine="0"/>
        <w:jc w:val="left"/>
        <w:rPr>
          <w:b/>
          <w:sz w:val="22"/>
        </w:rPr>
      </w:pPr>
      <w:r>
        <w:rPr>
          <w:b/>
          <w:sz w:val="22"/>
        </w:rPr>
        <w:t>Ms.</w:t>
      </w:r>
      <w:r>
        <w:rPr>
          <w:b/>
          <w:spacing w:val="-2"/>
          <w:sz w:val="22"/>
        </w:rPr>
        <w:t xml:space="preserve"> </w:t>
      </w:r>
      <w:r>
        <w:rPr>
          <w:b/>
          <w:sz w:val="22"/>
        </w:rPr>
        <w:t>Snehal</w:t>
      </w:r>
      <w:r>
        <w:rPr>
          <w:b/>
          <w:spacing w:val="-1"/>
          <w:sz w:val="22"/>
        </w:rPr>
        <w:t xml:space="preserve"> </w:t>
      </w:r>
      <w:r>
        <w:rPr>
          <w:b/>
          <w:spacing w:val="-2"/>
          <w:sz w:val="22"/>
        </w:rPr>
        <w:t>Wankhede</w:t>
      </w:r>
    </w:p>
    <w:p w14:paraId="3A461432">
      <w:pPr>
        <w:spacing w:after="0"/>
        <w:jc w:val="left"/>
        <w:rPr>
          <w:b/>
          <w:sz w:val="22"/>
        </w:rPr>
        <w:sectPr>
          <w:pgSz w:w="12240" w:h="15840"/>
          <w:pgMar w:top="780" w:right="1080" w:bottom="1640" w:left="1080" w:header="0" w:footer="815" w:gutter="0"/>
          <w:cols w:space="720" w:num="1"/>
        </w:sectPr>
      </w:pPr>
    </w:p>
    <w:p w14:paraId="5ED0CF05">
      <w:pPr>
        <w:pStyle w:val="8"/>
        <w:rPr>
          <w:b/>
          <w:sz w:val="20"/>
        </w:rPr>
      </w:pPr>
    </w:p>
    <w:p w14:paraId="0ADA7FD3">
      <w:pPr>
        <w:pStyle w:val="8"/>
        <w:rPr>
          <w:b/>
          <w:sz w:val="20"/>
        </w:rPr>
      </w:pPr>
    </w:p>
    <w:p w14:paraId="7F4C2904">
      <w:pPr>
        <w:pStyle w:val="8"/>
        <w:spacing w:before="57"/>
        <w:rPr>
          <w:b/>
          <w:sz w:val="20"/>
        </w:rPr>
      </w:pPr>
    </w:p>
    <w:p w14:paraId="6942DB6D">
      <w:pPr>
        <w:pStyle w:val="8"/>
        <w:spacing w:after="0"/>
        <w:rPr>
          <w:b/>
          <w:sz w:val="20"/>
        </w:rPr>
        <w:sectPr>
          <w:pgSz w:w="12240" w:h="15840"/>
          <w:pgMar w:top="780" w:right="1080" w:bottom="1680" w:left="1080" w:header="0" w:footer="815" w:gutter="0"/>
          <w:cols w:space="720" w:num="1"/>
        </w:sectPr>
      </w:pPr>
    </w:p>
    <w:p w14:paraId="14029AB9">
      <w:pPr>
        <w:pStyle w:val="8"/>
        <w:rPr>
          <w:b/>
          <w:sz w:val="52"/>
        </w:rPr>
      </w:pPr>
    </w:p>
    <w:p w14:paraId="6AC55DCF">
      <w:pPr>
        <w:pStyle w:val="8"/>
        <w:spacing w:before="300"/>
        <w:rPr>
          <w:b/>
          <w:sz w:val="52"/>
        </w:rPr>
      </w:pPr>
    </w:p>
    <w:p w14:paraId="63533D34">
      <w:pPr>
        <w:spacing w:before="1"/>
        <w:ind w:left="0" w:right="0" w:firstLine="0"/>
        <w:jc w:val="right"/>
        <w:rPr>
          <w:b/>
          <w:sz w:val="52"/>
        </w:rPr>
      </w:pPr>
      <w:r>
        <w:rPr>
          <w:b/>
          <w:sz w:val="52"/>
        </w:rPr>
        <w:drawing>
          <wp:anchor distT="0" distB="0" distL="0" distR="0" simplePos="0" relativeHeight="251667456" behindDoc="1" locked="0" layoutInCell="1" allowOverlap="1">
            <wp:simplePos x="0" y="0"/>
            <wp:positionH relativeFrom="page">
              <wp:posOffset>1416685</wp:posOffset>
            </wp:positionH>
            <wp:positionV relativeFrom="paragraph">
              <wp:posOffset>-1004570</wp:posOffset>
            </wp:positionV>
            <wp:extent cx="1630680" cy="1313815"/>
            <wp:effectExtent l="0" t="0" r="0" b="0"/>
            <wp:wrapNone/>
            <wp:docPr id="52" name="Image 52"/>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0" cstate="print"/>
                    <a:stretch>
                      <a:fillRect/>
                    </a:stretch>
                  </pic:blipFill>
                  <pic:spPr>
                    <a:xfrm>
                      <a:off x="0" y="0"/>
                      <a:ext cx="1630680" cy="1313815"/>
                    </a:xfrm>
                    <a:prstGeom prst="rect">
                      <a:avLst/>
                    </a:prstGeom>
                  </pic:spPr>
                </pic:pic>
              </a:graphicData>
            </a:graphic>
          </wp:anchor>
        </w:drawing>
      </w:r>
      <w:r>
        <w:rPr>
          <w:b/>
          <w:spacing w:val="-2"/>
          <w:sz w:val="52"/>
        </w:rPr>
        <w:t>INDEX</w:t>
      </w:r>
    </w:p>
    <w:p w14:paraId="6BA2A793">
      <w:pPr>
        <w:spacing w:before="90" w:line="374" w:lineRule="auto"/>
        <w:ind w:left="0" w:right="257" w:firstLine="0"/>
        <w:jc w:val="left"/>
        <w:rPr>
          <w:b/>
          <w:sz w:val="24"/>
        </w:rPr>
      </w:pPr>
      <w:r>
        <w:br w:type="column"/>
      </w:r>
      <w:r>
        <w:rPr>
          <w:b/>
          <w:sz w:val="24"/>
        </w:rPr>
        <w:t>Department of Industrial IOT Priyadarshini</w:t>
      </w:r>
      <w:r>
        <w:rPr>
          <w:b/>
          <w:spacing w:val="-12"/>
          <w:sz w:val="24"/>
        </w:rPr>
        <w:t xml:space="preserve"> </w:t>
      </w:r>
      <w:r>
        <w:rPr>
          <w:b/>
          <w:sz w:val="24"/>
        </w:rPr>
        <w:t>College</w:t>
      </w:r>
      <w:r>
        <w:rPr>
          <w:b/>
          <w:spacing w:val="-13"/>
          <w:sz w:val="24"/>
        </w:rPr>
        <w:t xml:space="preserve"> </w:t>
      </w:r>
      <w:r>
        <w:rPr>
          <w:b/>
          <w:sz w:val="24"/>
        </w:rPr>
        <w:t>of</w:t>
      </w:r>
      <w:r>
        <w:rPr>
          <w:b/>
          <w:spacing w:val="-12"/>
          <w:sz w:val="24"/>
        </w:rPr>
        <w:t xml:space="preserve"> </w:t>
      </w:r>
      <w:r>
        <w:rPr>
          <w:b/>
          <w:sz w:val="24"/>
        </w:rPr>
        <w:t xml:space="preserve">Engineering, </w:t>
      </w:r>
      <w:r>
        <w:rPr>
          <w:b/>
          <w:spacing w:val="-2"/>
          <w:sz w:val="24"/>
        </w:rPr>
        <w:t>Nagpur-440019</w:t>
      </w:r>
    </w:p>
    <w:p w14:paraId="407198D7">
      <w:pPr>
        <w:spacing w:after="0" w:line="374" w:lineRule="auto"/>
        <w:jc w:val="left"/>
        <w:rPr>
          <w:b/>
          <w:sz w:val="24"/>
        </w:rPr>
        <w:sectPr>
          <w:type w:val="continuous"/>
          <w:pgSz w:w="12240" w:h="15840"/>
          <w:pgMar w:top="1280" w:right="1080" w:bottom="1680" w:left="1080" w:header="0" w:footer="815" w:gutter="0"/>
          <w:cols w:equalWidth="0" w:num="2">
            <w:col w:w="5918" w:space="35"/>
            <w:col w:w="4127"/>
          </w:cols>
        </w:sectPr>
      </w:pPr>
    </w:p>
    <w:p w14:paraId="075BE92B">
      <w:pPr>
        <w:pStyle w:val="8"/>
        <w:rPr>
          <w:b/>
          <w:sz w:val="20"/>
        </w:rPr>
      </w:pPr>
      <w:r>
        <w:rPr>
          <w:b/>
          <w:sz w:val="20"/>
        </w:rPr>
        <mc:AlternateContent>
          <mc:Choice Requires="wps">
            <w:drawing>
              <wp:anchor distT="0" distB="0" distL="0" distR="0" simplePos="0" relativeHeight="251667456"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53" name="Graphic 53"/>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53" o:spid="_x0000_s1026" o:spt="100" style="position:absolute;left:0pt;margin-left:56.85pt;margin-top:38.85pt;height:699.5pt;width:498.35pt;mso-position-horizontal-relative:page;mso-position-vertical-relative:page;z-index:-251649024;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FN/JF2AAAAAwBAAAPAAAAAAAAAAEA&#10;IAAAACIAAABkcnMvZG93bnJldi54bWxQSwECFAAUAAAACACHTuJASs5zNoECAABaBwAADgAAAAAA&#10;AAABACAAAAAnAQAAZHJzL2Uyb0RvYy54bWxQSwUGAAAAAAYABgBZAQAAGgY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3F18BB57">
      <w:pPr>
        <w:pStyle w:val="8"/>
        <w:rPr>
          <w:b/>
          <w:sz w:val="20"/>
        </w:rPr>
      </w:pPr>
    </w:p>
    <w:p w14:paraId="2D7B38D1">
      <w:pPr>
        <w:pStyle w:val="8"/>
        <w:spacing w:before="84" w:after="1"/>
        <w:rPr>
          <w:b/>
          <w:sz w:val="20"/>
        </w:rPr>
      </w:pPr>
    </w:p>
    <w:tbl>
      <w:tblPr>
        <w:tblStyle w:val="7"/>
        <w:tblW w:w="0" w:type="auto"/>
        <w:tblInd w:w="20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275"/>
        <w:gridCol w:w="3420"/>
      </w:tblGrid>
      <w:tr w14:paraId="49CA4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6" w:hRule="atLeast"/>
        </w:trPr>
        <w:tc>
          <w:tcPr>
            <w:tcW w:w="5275" w:type="dxa"/>
          </w:tcPr>
          <w:p w14:paraId="42BACE74">
            <w:pPr>
              <w:pStyle w:val="11"/>
              <w:spacing w:line="311" w:lineRule="exact"/>
              <w:ind w:left="100"/>
              <w:rPr>
                <w:b/>
                <w:sz w:val="28"/>
              </w:rPr>
            </w:pPr>
            <w:r>
              <w:rPr>
                <w:b/>
                <w:spacing w:val="-2"/>
                <w:sz w:val="28"/>
              </w:rPr>
              <w:t>CONTENTS</w:t>
            </w:r>
          </w:p>
        </w:tc>
        <w:tc>
          <w:tcPr>
            <w:tcW w:w="3420" w:type="dxa"/>
          </w:tcPr>
          <w:p w14:paraId="00A0BEB5">
            <w:pPr>
              <w:pStyle w:val="11"/>
              <w:spacing w:line="311" w:lineRule="exact"/>
              <w:ind w:left="2031"/>
              <w:rPr>
                <w:b/>
                <w:sz w:val="28"/>
              </w:rPr>
            </w:pPr>
            <w:r>
              <w:rPr>
                <w:b/>
                <w:sz w:val="28"/>
              </w:rPr>
              <w:t>PAGE</w:t>
            </w:r>
            <w:r>
              <w:rPr>
                <w:b/>
                <w:spacing w:val="-4"/>
                <w:sz w:val="28"/>
              </w:rPr>
              <w:t xml:space="preserve"> </w:t>
            </w:r>
            <w:r>
              <w:rPr>
                <w:b/>
                <w:spacing w:val="-5"/>
                <w:sz w:val="28"/>
              </w:rPr>
              <w:t>NO.</w:t>
            </w:r>
          </w:p>
        </w:tc>
      </w:tr>
      <w:tr w14:paraId="21994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27" w:hRule="atLeast"/>
        </w:trPr>
        <w:tc>
          <w:tcPr>
            <w:tcW w:w="5275" w:type="dxa"/>
          </w:tcPr>
          <w:p w14:paraId="7368A75B">
            <w:pPr>
              <w:pStyle w:val="11"/>
              <w:spacing w:before="75"/>
              <w:ind w:left="100"/>
              <w:rPr>
                <w:b/>
                <w:sz w:val="28"/>
              </w:rPr>
            </w:pPr>
            <w:r>
              <w:rPr>
                <w:b/>
                <w:spacing w:val="-2"/>
                <w:sz w:val="28"/>
              </w:rPr>
              <w:t>CERTIFICATE</w:t>
            </w:r>
          </w:p>
        </w:tc>
        <w:tc>
          <w:tcPr>
            <w:tcW w:w="3420" w:type="dxa"/>
          </w:tcPr>
          <w:p w14:paraId="7025CFC7">
            <w:pPr>
              <w:pStyle w:val="11"/>
              <w:spacing w:before="75"/>
              <w:ind w:right="794"/>
              <w:jc w:val="right"/>
              <w:rPr>
                <w:b/>
                <w:sz w:val="28"/>
              </w:rPr>
            </w:pPr>
            <w:r>
              <w:rPr>
                <w:b/>
                <w:spacing w:val="-10"/>
                <w:sz w:val="28"/>
              </w:rPr>
              <w:t>2</w:t>
            </w:r>
          </w:p>
        </w:tc>
      </w:tr>
      <w:tr w14:paraId="4AAB2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8" w:hRule="atLeast"/>
        </w:trPr>
        <w:tc>
          <w:tcPr>
            <w:tcW w:w="5275" w:type="dxa"/>
          </w:tcPr>
          <w:p w14:paraId="73FABB96">
            <w:pPr>
              <w:pStyle w:val="11"/>
              <w:spacing w:before="119"/>
              <w:ind w:left="100"/>
              <w:rPr>
                <w:b/>
                <w:sz w:val="28"/>
              </w:rPr>
            </w:pPr>
            <w:r>
              <w:rPr>
                <w:b/>
                <w:spacing w:val="-2"/>
                <w:sz w:val="28"/>
              </w:rPr>
              <w:t>ACKNOWLEDGEMENT</w:t>
            </w:r>
          </w:p>
        </w:tc>
        <w:tc>
          <w:tcPr>
            <w:tcW w:w="3420" w:type="dxa"/>
          </w:tcPr>
          <w:p w14:paraId="23E07D16">
            <w:pPr>
              <w:pStyle w:val="11"/>
              <w:spacing w:before="119"/>
              <w:ind w:right="787"/>
              <w:jc w:val="right"/>
              <w:rPr>
                <w:b/>
                <w:sz w:val="28"/>
              </w:rPr>
            </w:pPr>
            <w:r>
              <w:rPr>
                <w:b/>
                <w:spacing w:val="-10"/>
                <w:sz w:val="28"/>
              </w:rPr>
              <w:t>3</w:t>
            </w:r>
          </w:p>
        </w:tc>
      </w:tr>
      <w:tr w14:paraId="3A41F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4" w:hRule="atLeast"/>
        </w:trPr>
        <w:tc>
          <w:tcPr>
            <w:tcW w:w="5275" w:type="dxa"/>
          </w:tcPr>
          <w:p w14:paraId="4594D0B3">
            <w:pPr>
              <w:pStyle w:val="11"/>
              <w:spacing w:before="116"/>
              <w:ind w:left="100"/>
              <w:rPr>
                <w:b/>
                <w:sz w:val="28"/>
              </w:rPr>
            </w:pPr>
            <w:r>
              <w:rPr>
                <w:b/>
                <w:spacing w:val="-2"/>
                <w:sz w:val="28"/>
              </w:rPr>
              <w:t>ABSTRACT</w:t>
            </w:r>
          </w:p>
        </w:tc>
        <w:tc>
          <w:tcPr>
            <w:tcW w:w="3420" w:type="dxa"/>
          </w:tcPr>
          <w:p w14:paraId="071BC26F">
            <w:pPr>
              <w:pStyle w:val="11"/>
              <w:spacing w:before="116"/>
              <w:ind w:right="794"/>
              <w:jc w:val="right"/>
              <w:rPr>
                <w:b/>
                <w:sz w:val="28"/>
              </w:rPr>
            </w:pPr>
            <w:r>
              <w:rPr>
                <w:b/>
                <w:spacing w:val="-10"/>
                <w:sz w:val="28"/>
              </w:rPr>
              <w:t>7</w:t>
            </w:r>
          </w:p>
        </w:tc>
      </w:tr>
      <w:tr w14:paraId="67958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62" w:hRule="atLeast"/>
        </w:trPr>
        <w:tc>
          <w:tcPr>
            <w:tcW w:w="5275" w:type="dxa"/>
          </w:tcPr>
          <w:p w14:paraId="307112DD">
            <w:pPr>
              <w:pStyle w:val="11"/>
              <w:spacing w:before="134"/>
              <w:ind w:left="98"/>
              <w:rPr>
                <w:b/>
                <w:sz w:val="28"/>
              </w:rPr>
            </w:pPr>
            <w:r>
              <w:rPr>
                <w:b/>
                <w:sz w:val="28"/>
              </w:rPr>
              <w:t>CHAPTER</w:t>
            </w:r>
            <w:r>
              <w:rPr>
                <w:b/>
                <w:spacing w:val="-9"/>
                <w:sz w:val="28"/>
              </w:rPr>
              <w:t xml:space="preserve"> </w:t>
            </w:r>
            <w:r>
              <w:rPr>
                <w:b/>
                <w:spacing w:val="-10"/>
                <w:sz w:val="28"/>
              </w:rPr>
              <w:t>1</w:t>
            </w:r>
          </w:p>
        </w:tc>
        <w:tc>
          <w:tcPr>
            <w:tcW w:w="3420" w:type="dxa"/>
          </w:tcPr>
          <w:p w14:paraId="2C0B37EE">
            <w:pPr>
              <w:pStyle w:val="11"/>
              <w:spacing w:before="134"/>
              <w:ind w:right="720"/>
              <w:jc w:val="right"/>
              <w:rPr>
                <w:b/>
                <w:sz w:val="28"/>
              </w:rPr>
            </w:pPr>
            <w:r>
              <w:rPr>
                <w:b/>
                <w:spacing w:val="-5"/>
                <w:sz w:val="28"/>
              </w:rPr>
              <w:t>10</w:t>
            </w:r>
          </w:p>
        </w:tc>
      </w:tr>
      <w:tr w14:paraId="26F8A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22" w:hRule="atLeast"/>
        </w:trPr>
        <w:tc>
          <w:tcPr>
            <w:tcW w:w="5275" w:type="dxa"/>
          </w:tcPr>
          <w:p w14:paraId="4AB6E851">
            <w:pPr>
              <w:pStyle w:val="11"/>
              <w:spacing w:before="194"/>
              <w:ind w:left="98"/>
              <w:rPr>
                <w:b/>
                <w:sz w:val="28"/>
              </w:rPr>
            </w:pPr>
            <w:r>
              <w:rPr>
                <w:b/>
                <w:spacing w:val="-2"/>
                <w:sz w:val="28"/>
              </w:rPr>
              <w:t>INTRODUCTION</w:t>
            </w:r>
          </w:p>
        </w:tc>
        <w:tc>
          <w:tcPr>
            <w:tcW w:w="3420" w:type="dxa"/>
          </w:tcPr>
          <w:p w14:paraId="3DE76769">
            <w:pPr>
              <w:pStyle w:val="11"/>
              <w:spacing w:before="194"/>
              <w:ind w:right="720"/>
              <w:jc w:val="right"/>
              <w:rPr>
                <w:b/>
                <w:sz w:val="28"/>
              </w:rPr>
            </w:pPr>
            <w:r>
              <w:rPr>
                <w:b/>
                <w:spacing w:val="-5"/>
                <w:sz w:val="28"/>
              </w:rPr>
              <w:t>10</w:t>
            </w:r>
          </w:p>
        </w:tc>
      </w:tr>
      <w:tr w14:paraId="2D2A5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23" w:hRule="atLeast"/>
        </w:trPr>
        <w:tc>
          <w:tcPr>
            <w:tcW w:w="5275" w:type="dxa"/>
          </w:tcPr>
          <w:p w14:paraId="471E640D">
            <w:pPr>
              <w:pStyle w:val="11"/>
              <w:spacing w:before="197"/>
              <w:ind w:left="50"/>
              <w:rPr>
                <w:b/>
                <w:sz w:val="28"/>
              </w:rPr>
            </w:pPr>
            <w:r>
              <w:rPr>
                <w:b/>
                <w:sz w:val="28"/>
              </w:rPr>
              <w:t>1.1</w:t>
            </w:r>
            <w:r>
              <w:rPr>
                <w:b/>
                <w:spacing w:val="-3"/>
                <w:sz w:val="28"/>
              </w:rPr>
              <w:t xml:space="preserve"> </w:t>
            </w:r>
            <w:r>
              <w:rPr>
                <w:b/>
                <w:spacing w:val="-2"/>
                <w:sz w:val="28"/>
              </w:rPr>
              <w:t>Introduction</w:t>
            </w:r>
          </w:p>
        </w:tc>
        <w:tc>
          <w:tcPr>
            <w:tcW w:w="3420" w:type="dxa"/>
          </w:tcPr>
          <w:p w14:paraId="1E78E511">
            <w:pPr>
              <w:pStyle w:val="11"/>
              <w:spacing w:before="194"/>
              <w:ind w:right="720"/>
              <w:jc w:val="right"/>
              <w:rPr>
                <w:b/>
                <w:sz w:val="28"/>
              </w:rPr>
            </w:pPr>
            <w:r>
              <w:rPr>
                <w:b/>
                <w:spacing w:val="-5"/>
                <w:sz w:val="28"/>
              </w:rPr>
              <w:t>11</w:t>
            </w:r>
          </w:p>
        </w:tc>
      </w:tr>
      <w:tr w14:paraId="6E6AE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65" w:hRule="atLeast"/>
        </w:trPr>
        <w:tc>
          <w:tcPr>
            <w:tcW w:w="5275" w:type="dxa"/>
          </w:tcPr>
          <w:p w14:paraId="02C429E3">
            <w:pPr>
              <w:pStyle w:val="11"/>
              <w:spacing w:before="279"/>
              <w:ind w:left="50"/>
              <w:rPr>
                <w:b/>
                <w:sz w:val="28"/>
              </w:rPr>
            </w:pPr>
            <w:r>
              <w:rPr>
                <w:b/>
                <w:sz w:val="28"/>
              </w:rPr>
              <w:t>1.2</w:t>
            </w:r>
            <w:r>
              <w:rPr>
                <w:b/>
                <w:spacing w:val="-5"/>
                <w:sz w:val="28"/>
              </w:rPr>
              <w:t xml:space="preserve"> </w:t>
            </w:r>
            <w:r>
              <w:rPr>
                <w:b/>
                <w:spacing w:val="-2"/>
                <w:sz w:val="28"/>
              </w:rPr>
              <w:t>Necessity</w:t>
            </w:r>
          </w:p>
        </w:tc>
        <w:tc>
          <w:tcPr>
            <w:tcW w:w="3420" w:type="dxa"/>
          </w:tcPr>
          <w:p w14:paraId="6EFBCF47">
            <w:pPr>
              <w:pStyle w:val="11"/>
              <w:spacing w:before="193"/>
              <w:ind w:right="720"/>
              <w:jc w:val="right"/>
              <w:rPr>
                <w:b/>
                <w:sz w:val="28"/>
              </w:rPr>
            </w:pPr>
            <w:r>
              <w:rPr>
                <w:b/>
                <w:spacing w:val="-5"/>
                <w:sz w:val="28"/>
              </w:rPr>
              <w:t>12</w:t>
            </w:r>
          </w:p>
        </w:tc>
      </w:tr>
      <w:tr w14:paraId="0E99B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23" w:hRule="atLeast"/>
        </w:trPr>
        <w:tc>
          <w:tcPr>
            <w:tcW w:w="5275" w:type="dxa"/>
          </w:tcPr>
          <w:p w14:paraId="3D78B6B7">
            <w:pPr>
              <w:pStyle w:val="11"/>
              <w:spacing w:before="239"/>
              <w:ind w:left="50"/>
              <w:rPr>
                <w:b/>
                <w:sz w:val="28"/>
              </w:rPr>
            </w:pPr>
            <w:r>
              <w:rPr>
                <w:b/>
                <w:sz w:val="28"/>
              </w:rPr>
              <w:t xml:space="preserve">1.3 </w:t>
            </w:r>
            <w:r>
              <w:rPr>
                <w:b/>
                <w:spacing w:val="-2"/>
                <w:sz w:val="28"/>
              </w:rPr>
              <w:t>Objectives</w:t>
            </w:r>
          </w:p>
        </w:tc>
        <w:tc>
          <w:tcPr>
            <w:tcW w:w="3420" w:type="dxa"/>
          </w:tcPr>
          <w:p w14:paraId="78B56412">
            <w:pPr>
              <w:pStyle w:val="11"/>
              <w:spacing w:before="152"/>
              <w:ind w:right="720"/>
              <w:jc w:val="right"/>
              <w:rPr>
                <w:b/>
                <w:sz w:val="28"/>
              </w:rPr>
            </w:pPr>
            <w:r>
              <w:rPr>
                <w:b/>
                <w:spacing w:val="-5"/>
                <w:sz w:val="28"/>
              </w:rPr>
              <w:t>13</w:t>
            </w:r>
          </w:p>
        </w:tc>
      </w:tr>
      <w:tr w14:paraId="66B4D7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23" w:hRule="atLeast"/>
        </w:trPr>
        <w:tc>
          <w:tcPr>
            <w:tcW w:w="5275" w:type="dxa"/>
          </w:tcPr>
          <w:p w14:paraId="1B804F8C">
            <w:pPr>
              <w:pStyle w:val="11"/>
              <w:spacing w:before="240"/>
              <w:ind w:left="50"/>
              <w:rPr>
                <w:b/>
                <w:sz w:val="28"/>
              </w:rPr>
            </w:pPr>
            <w:r>
              <w:rPr>
                <w:b/>
                <w:sz w:val="28"/>
              </w:rPr>
              <w:t>CHAPTER</w:t>
            </w:r>
            <w:r>
              <w:rPr>
                <w:b/>
                <w:spacing w:val="-14"/>
                <w:sz w:val="28"/>
              </w:rPr>
              <w:t xml:space="preserve"> </w:t>
            </w:r>
            <w:r>
              <w:rPr>
                <w:b/>
                <w:spacing w:val="-10"/>
                <w:sz w:val="28"/>
              </w:rPr>
              <w:t>2</w:t>
            </w:r>
          </w:p>
        </w:tc>
        <w:tc>
          <w:tcPr>
            <w:tcW w:w="3420" w:type="dxa"/>
          </w:tcPr>
          <w:p w14:paraId="1B472496">
            <w:pPr>
              <w:pStyle w:val="11"/>
              <w:spacing w:before="151"/>
              <w:ind w:right="720"/>
              <w:jc w:val="right"/>
              <w:rPr>
                <w:b/>
                <w:sz w:val="28"/>
              </w:rPr>
            </w:pPr>
            <w:r>
              <w:rPr>
                <w:b/>
                <w:spacing w:val="-5"/>
                <w:sz w:val="28"/>
              </w:rPr>
              <w:t>14</w:t>
            </w:r>
          </w:p>
        </w:tc>
      </w:tr>
      <w:tr w14:paraId="64A60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21" w:hRule="atLeast"/>
        </w:trPr>
        <w:tc>
          <w:tcPr>
            <w:tcW w:w="5275" w:type="dxa"/>
          </w:tcPr>
          <w:p w14:paraId="204CB42F">
            <w:pPr>
              <w:pStyle w:val="11"/>
              <w:spacing w:before="236"/>
              <w:ind w:left="50"/>
              <w:rPr>
                <w:b/>
                <w:sz w:val="28"/>
              </w:rPr>
            </w:pPr>
            <w:r>
              <w:rPr>
                <w:b/>
                <w:sz w:val="28"/>
              </w:rPr>
              <w:t>LITERATURE</w:t>
            </w:r>
            <w:r>
              <w:rPr>
                <w:b/>
                <w:spacing w:val="-8"/>
                <w:sz w:val="28"/>
              </w:rPr>
              <w:t xml:space="preserve"> </w:t>
            </w:r>
            <w:r>
              <w:rPr>
                <w:b/>
                <w:spacing w:val="-2"/>
                <w:sz w:val="28"/>
              </w:rPr>
              <w:t>SURVEY</w:t>
            </w:r>
          </w:p>
        </w:tc>
        <w:tc>
          <w:tcPr>
            <w:tcW w:w="3420" w:type="dxa"/>
          </w:tcPr>
          <w:p w14:paraId="65C7579C">
            <w:pPr>
              <w:pStyle w:val="11"/>
              <w:spacing w:before="150"/>
              <w:ind w:right="720"/>
              <w:jc w:val="right"/>
              <w:rPr>
                <w:b/>
                <w:sz w:val="28"/>
              </w:rPr>
            </w:pPr>
            <w:r>
              <w:rPr>
                <w:b/>
                <w:spacing w:val="-5"/>
                <w:sz w:val="28"/>
              </w:rPr>
              <w:t>15</w:t>
            </w:r>
          </w:p>
        </w:tc>
      </w:tr>
      <w:tr w14:paraId="41CA7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23" w:hRule="atLeast"/>
        </w:trPr>
        <w:tc>
          <w:tcPr>
            <w:tcW w:w="5275" w:type="dxa"/>
          </w:tcPr>
          <w:p w14:paraId="7FB6442B">
            <w:pPr>
              <w:pStyle w:val="11"/>
              <w:spacing w:before="238"/>
              <w:ind w:left="50"/>
              <w:rPr>
                <w:b/>
                <w:sz w:val="28"/>
              </w:rPr>
            </w:pPr>
            <w:r>
              <w:rPr>
                <w:b/>
                <w:sz w:val="28"/>
              </w:rPr>
              <w:t>CHAPTER</w:t>
            </w:r>
            <w:r>
              <w:rPr>
                <w:b/>
                <w:spacing w:val="-14"/>
                <w:sz w:val="28"/>
              </w:rPr>
              <w:t xml:space="preserve"> </w:t>
            </w:r>
            <w:r>
              <w:rPr>
                <w:b/>
                <w:spacing w:val="-10"/>
                <w:sz w:val="28"/>
              </w:rPr>
              <w:t>3</w:t>
            </w:r>
          </w:p>
        </w:tc>
        <w:tc>
          <w:tcPr>
            <w:tcW w:w="3420" w:type="dxa"/>
          </w:tcPr>
          <w:p w14:paraId="6F6579D9">
            <w:pPr>
              <w:pStyle w:val="11"/>
              <w:spacing w:before="151"/>
              <w:ind w:right="719"/>
              <w:jc w:val="right"/>
              <w:rPr>
                <w:b/>
                <w:sz w:val="28"/>
              </w:rPr>
            </w:pPr>
            <w:r>
              <w:rPr>
                <w:b/>
                <w:spacing w:val="-5"/>
                <w:sz w:val="28"/>
              </w:rPr>
              <w:t>19</w:t>
            </w:r>
          </w:p>
        </w:tc>
      </w:tr>
      <w:tr w14:paraId="3113C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1" w:hRule="atLeast"/>
        </w:trPr>
        <w:tc>
          <w:tcPr>
            <w:tcW w:w="5275" w:type="dxa"/>
          </w:tcPr>
          <w:p w14:paraId="4F3133A6">
            <w:pPr>
              <w:pStyle w:val="11"/>
              <w:spacing w:before="239" w:line="302" w:lineRule="exact"/>
              <w:ind w:left="50"/>
              <w:rPr>
                <w:b/>
                <w:sz w:val="28"/>
              </w:rPr>
            </w:pPr>
            <w:r>
              <w:rPr>
                <w:b/>
                <w:sz w:val="28"/>
              </w:rPr>
              <w:t>SYSTEM</w:t>
            </w:r>
            <w:r>
              <w:rPr>
                <w:b/>
                <w:spacing w:val="-7"/>
                <w:sz w:val="28"/>
              </w:rPr>
              <w:t xml:space="preserve"> </w:t>
            </w:r>
            <w:r>
              <w:rPr>
                <w:b/>
                <w:spacing w:val="-2"/>
                <w:sz w:val="28"/>
              </w:rPr>
              <w:t>MODELLING</w:t>
            </w:r>
          </w:p>
        </w:tc>
        <w:tc>
          <w:tcPr>
            <w:tcW w:w="3420" w:type="dxa"/>
          </w:tcPr>
          <w:p w14:paraId="42E667DA">
            <w:pPr>
              <w:pStyle w:val="11"/>
              <w:spacing w:before="152"/>
              <w:ind w:right="719"/>
              <w:jc w:val="right"/>
              <w:rPr>
                <w:b/>
                <w:sz w:val="28"/>
              </w:rPr>
            </w:pPr>
            <w:r>
              <w:rPr>
                <w:b/>
                <w:spacing w:val="-5"/>
                <w:sz w:val="28"/>
              </w:rPr>
              <w:t>19</w:t>
            </w:r>
          </w:p>
        </w:tc>
      </w:tr>
    </w:tbl>
    <w:p w14:paraId="0D8EF751">
      <w:pPr>
        <w:pStyle w:val="11"/>
        <w:spacing w:after="0"/>
        <w:jc w:val="right"/>
        <w:rPr>
          <w:b/>
          <w:sz w:val="28"/>
        </w:rPr>
        <w:sectPr>
          <w:type w:val="continuous"/>
          <w:pgSz w:w="12240" w:h="15840"/>
          <w:pgMar w:top="1280" w:right="1080" w:bottom="1680" w:left="1080" w:header="0" w:footer="815" w:gutter="0"/>
          <w:cols w:space="720" w:num="1"/>
        </w:sectPr>
      </w:pPr>
    </w:p>
    <w:p w14:paraId="371E5487">
      <w:pPr>
        <w:pStyle w:val="8"/>
        <w:rPr>
          <w:b/>
          <w:sz w:val="20"/>
        </w:rPr>
      </w:pPr>
      <w:r>
        <w:rPr>
          <w:b/>
          <w:sz w:val="20"/>
        </w:rPr>
        <mc:AlternateContent>
          <mc:Choice Requires="wps">
            <w:drawing>
              <wp:anchor distT="0" distB="0" distL="0" distR="0" simplePos="0" relativeHeight="251668480"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54" name="Graphic 54"/>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54" o:spid="_x0000_s1026" o:spt="100" style="position:absolute;left:0pt;margin-left:56.85pt;margin-top:38.85pt;height:699.5pt;width:498.35pt;mso-position-horizontal-relative:page;mso-position-vertical-relative:page;z-index:-251648000;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FN/JF2AAAAAwBAAAPAAAAAAAAAAEA&#10;IAAAACIAAABkcnMvZG93bnJldi54bWxQSwECFAAUAAAACACHTuJAJI+zhIECAABaBwAADgAAAAAA&#10;AAABACAAAAAnAQAAZHJzL2Uyb0RvYy54bWxQSwUGAAAAAAYABgBZAQAAGgY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15C0E988">
      <w:pPr>
        <w:pStyle w:val="8"/>
        <w:spacing w:before="211" w:after="1"/>
        <w:rPr>
          <w:b/>
          <w:sz w:val="20"/>
        </w:rPr>
      </w:pPr>
    </w:p>
    <w:tbl>
      <w:tblPr>
        <w:tblStyle w:val="7"/>
        <w:tblW w:w="0" w:type="auto"/>
        <w:tblInd w:w="20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6274"/>
        <w:gridCol w:w="1748"/>
      </w:tblGrid>
      <w:tr w14:paraId="1A4A1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59" w:hRule="atLeast"/>
        </w:trPr>
        <w:tc>
          <w:tcPr>
            <w:tcW w:w="6274" w:type="dxa"/>
          </w:tcPr>
          <w:p w14:paraId="567A60AE">
            <w:pPr>
              <w:pStyle w:val="11"/>
              <w:spacing w:before="75"/>
              <w:ind w:left="50"/>
              <w:rPr>
                <w:b/>
                <w:sz w:val="28"/>
              </w:rPr>
            </w:pPr>
            <w:r>
              <w:rPr>
                <w:b/>
                <w:sz w:val="28"/>
              </w:rPr>
              <w:t>3.1</w:t>
            </w:r>
            <w:r>
              <w:rPr>
                <w:b/>
                <w:spacing w:val="-4"/>
                <w:sz w:val="28"/>
              </w:rPr>
              <w:t xml:space="preserve"> </w:t>
            </w:r>
            <w:r>
              <w:rPr>
                <w:b/>
                <w:sz w:val="28"/>
              </w:rPr>
              <w:t>Block</w:t>
            </w:r>
            <w:r>
              <w:rPr>
                <w:b/>
                <w:spacing w:val="-4"/>
                <w:sz w:val="28"/>
              </w:rPr>
              <w:t xml:space="preserve"> </w:t>
            </w:r>
            <w:r>
              <w:rPr>
                <w:b/>
                <w:sz w:val="28"/>
              </w:rPr>
              <w:t>Diagram</w:t>
            </w:r>
            <w:r>
              <w:rPr>
                <w:b/>
                <w:spacing w:val="-4"/>
                <w:sz w:val="28"/>
              </w:rPr>
              <w:t xml:space="preserve"> </w:t>
            </w:r>
            <w:r>
              <w:rPr>
                <w:b/>
                <w:sz w:val="28"/>
              </w:rPr>
              <w:t>and</w:t>
            </w:r>
            <w:r>
              <w:rPr>
                <w:b/>
                <w:spacing w:val="-5"/>
                <w:sz w:val="28"/>
              </w:rPr>
              <w:t xml:space="preserve"> </w:t>
            </w:r>
            <w:r>
              <w:rPr>
                <w:b/>
                <w:sz w:val="28"/>
              </w:rPr>
              <w:t>Circuit</w:t>
            </w:r>
            <w:r>
              <w:rPr>
                <w:b/>
                <w:spacing w:val="-3"/>
                <w:sz w:val="28"/>
              </w:rPr>
              <w:t xml:space="preserve"> </w:t>
            </w:r>
            <w:r>
              <w:rPr>
                <w:b/>
                <w:spacing w:val="-2"/>
                <w:sz w:val="28"/>
              </w:rPr>
              <w:t>Diagram</w:t>
            </w:r>
          </w:p>
        </w:tc>
        <w:tc>
          <w:tcPr>
            <w:tcW w:w="1748" w:type="dxa"/>
          </w:tcPr>
          <w:p w14:paraId="4A6CAE6A">
            <w:pPr>
              <w:pStyle w:val="11"/>
              <w:spacing w:line="311" w:lineRule="exact"/>
              <w:ind w:right="47"/>
              <w:jc w:val="right"/>
              <w:rPr>
                <w:b/>
                <w:sz w:val="28"/>
              </w:rPr>
            </w:pPr>
            <w:r>
              <w:rPr>
                <w:b/>
                <w:spacing w:val="-5"/>
                <w:sz w:val="28"/>
              </w:rPr>
              <w:t>20</w:t>
            </w:r>
          </w:p>
        </w:tc>
      </w:tr>
      <w:tr w14:paraId="0F6E1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22" w:hRule="atLeast"/>
        </w:trPr>
        <w:tc>
          <w:tcPr>
            <w:tcW w:w="6274" w:type="dxa"/>
          </w:tcPr>
          <w:p w14:paraId="05A666D1">
            <w:pPr>
              <w:pStyle w:val="11"/>
              <w:spacing w:before="237"/>
              <w:ind w:left="50"/>
              <w:rPr>
                <w:b/>
                <w:sz w:val="28"/>
              </w:rPr>
            </w:pPr>
            <w:r>
              <w:rPr>
                <w:b/>
                <w:sz w:val="28"/>
              </w:rPr>
              <w:t>3.2</w:t>
            </w:r>
            <w:r>
              <w:rPr>
                <w:b/>
                <w:spacing w:val="-5"/>
                <w:sz w:val="28"/>
              </w:rPr>
              <w:t xml:space="preserve"> </w:t>
            </w:r>
            <w:r>
              <w:rPr>
                <w:b/>
                <w:sz w:val="28"/>
              </w:rPr>
              <w:t>Description</w:t>
            </w:r>
            <w:r>
              <w:rPr>
                <w:b/>
                <w:spacing w:val="-6"/>
                <w:sz w:val="28"/>
              </w:rPr>
              <w:t xml:space="preserve"> </w:t>
            </w:r>
            <w:r>
              <w:rPr>
                <w:b/>
                <w:sz w:val="28"/>
              </w:rPr>
              <w:t>of</w:t>
            </w:r>
            <w:r>
              <w:rPr>
                <w:b/>
                <w:spacing w:val="-2"/>
                <w:sz w:val="28"/>
              </w:rPr>
              <w:t xml:space="preserve"> Components</w:t>
            </w:r>
          </w:p>
        </w:tc>
        <w:tc>
          <w:tcPr>
            <w:tcW w:w="1748" w:type="dxa"/>
          </w:tcPr>
          <w:p w14:paraId="4C6DF699">
            <w:pPr>
              <w:pStyle w:val="11"/>
              <w:spacing w:before="151"/>
              <w:ind w:right="47"/>
              <w:jc w:val="right"/>
              <w:rPr>
                <w:b/>
                <w:sz w:val="28"/>
              </w:rPr>
            </w:pPr>
            <w:r>
              <w:rPr>
                <w:b/>
                <w:spacing w:val="-5"/>
                <w:sz w:val="28"/>
              </w:rPr>
              <w:t>23</w:t>
            </w:r>
          </w:p>
        </w:tc>
      </w:tr>
      <w:tr w14:paraId="65572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81" w:hRule="atLeast"/>
        </w:trPr>
        <w:tc>
          <w:tcPr>
            <w:tcW w:w="6274" w:type="dxa"/>
          </w:tcPr>
          <w:p w14:paraId="28E9CC3E">
            <w:pPr>
              <w:pStyle w:val="11"/>
              <w:spacing w:before="153"/>
              <w:ind w:left="50"/>
              <w:rPr>
                <w:b/>
                <w:sz w:val="28"/>
              </w:rPr>
            </w:pPr>
            <w:r>
              <w:rPr>
                <w:b/>
                <w:sz w:val="28"/>
              </w:rPr>
              <w:t>3.3</w:t>
            </w:r>
            <w:r>
              <w:rPr>
                <w:b/>
                <w:spacing w:val="-4"/>
                <w:sz w:val="28"/>
              </w:rPr>
              <w:t xml:space="preserve"> Code</w:t>
            </w:r>
          </w:p>
        </w:tc>
        <w:tc>
          <w:tcPr>
            <w:tcW w:w="1748" w:type="dxa"/>
          </w:tcPr>
          <w:p w14:paraId="1231B1FB">
            <w:pPr>
              <w:pStyle w:val="11"/>
              <w:spacing w:before="151"/>
              <w:ind w:right="47"/>
              <w:jc w:val="right"/>
              <w:rPr>
                <w:b/>
                <w:sz w:val="28"/>
              </w:rPr>
            </w:pPr>
            <w:r>
              <w:rPr>
                <w:b/>
                <w:spacing w:val="-5"/>
                <w:sz w:val="28"/>
              </w:rPr>
              <w:t>28</w:t>
            </w:r>
          </w:p>
        </w:tc>
      </w:tr>
      <w:tr w14:paraId="21101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23" w:hRule="atLeast"/>
        </w:trPr>
        <w:tc>
          <w:tcPr>
            <w:tcW w:w="6274" w:type="dxa"/>
          </w:tcPr>
          <w:p w14:paraId="7CFFDA78">
            <w:pPr>
              <w:pStyle w:val="11"/>
              <w:spacing w:before="197"/>
              <w:ind w:left="50"/>
              <w:rPr>
                <w:b/>
                <w:sz w:val="28"/>
              </w:rPr>
            </w:pPr>
            <w:r>
              <w:rPr>
                <w:b/>
                <w:sz w:val="28"/>
              </w:rPr>
              <w:t>3.4</w:t>
            </w:r>
            <w:r>
              <w:rPr>
                <w:b/>
                <w:spacing w:val="-5"/>
                <w:sz w:val="28"/>
              </w:rPr>
              <w:t xml:space="preserve"> </w:t>
            </w:r>
            <w:r>
              <w:rPr>
                <w:b/>
                <w:sz w:val="28"/>
              </w:rPr>
              <w:t>Photograph</w:t>
            </w:r>
            <w:r>
              <w:rPr>
                <w:b/>
                <w:spacing w:val="-6"/>
                <w:sz w:val="28"/>
              </w:rPr>
              <w:t xml:space="preserve"> </w:t>
            </w:r>
            <w:r>
              <w:rPr>
                <w:b/>
                <w:sz w:val="28"/>
              </w:rPr>
              <w:t>of</w:t>
            </w:r>
            <w:r>
              <w:rPr>
                <w:b/>
                <w:spacing w:val="-2"/>
                <w:sz w:val="28"/>
              </w:rPr>
              <w:t xml:space="preserve"> Project</w:t>
            </w:r>
          </w:p>
        </w:tc>
        <w:tc>
          <w:tcPr>
            <w:tcW w:w="1748" w:type="dxa"/>
          </w:tcPr>
          <w:p w14:paraId="46B9AA78">
            <w:pPr>
              <w:pStyle w:val="11"/>
              <w:spacing w:before="194"/>
              <w:ind w:right="47"/>
              <w:jc w:val="right"/>
              <w:rPr>
                <w:b/>
                <w:sz w:val="28"/>
              </w:rPr>
            </w:pPr>
            <w:r>
              <w:rPr>
                <w:b/>
                <w:spacing w:val="-5"/>
                <w:sz w:val="28"/>
              </w:rPr>
              <w:t>33</w:t>
            </w:r>
          </w:p>
        </w:tc>
      </w:tr>
      <w:tr w14:paraId="16660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22" w:hRule="atLeast"/>
        </w:trPr>
        <w:tc>
          <w:tcPr>
            <w:tcW w:w="6274" w:type="dxa"/>
          </w:tcPr>
          <w:p w14:paraId="5421213D">
            <w:pPr>
              <w:pStyle w:val="11"/>
              <w:spacing w:before="195"/>
              <w:ind w:left="50"/>
              <w:rPr>
                <w:b/>
                <w:sz w:val="28"/>
              </w:rPr>
            </w:pPr>
            <w:r>
              <w:rPr>
                <w:b/>
                <w:sz w:val="28"/>
              </w:rPr>
              <w:t>CHAPTER</w:t>
            </w:r>
            <w:r>
              <w:rPr>
                <w:b/>
                <w:spacing w:val="-14"/>
                <w:sz w:val="28"/>
              </w:rPr>
              <w:t xml:space="preserve"> </w:t>
            </w:r>
            <w:r>
              <w:rPr>
                <w:b/>
                <w:spacing w:val="-10"/>
                <w:sz w:val="28"/>
              </w:rPr>
              <w:t>4</w:t>
            </w:r>
          </w:p>
        </w:tc>
        <w:tc>
          <w:tcPr>
            <w:tcW w:w="1748" w:type="dxa"/>
          </w:tcPr>
          <w:p w14:paraId="697062CA">
            <w:pPr>
              <w:pStyle w:val="11"/>
              <w:spacing w:before="193"/>
              <w:ind w:right="47"/>
              <w:jc w:val="right"/>
              <w:rPr>
                <w:b/>
                <w:sz w:val="28"/>
              </w:rPr>
            </w:pPr>
            <w:r>
              <w:rPr>
                <w:b/>
                <w:spacing w:val="-5"/>
                <w:sz w:val="28"/>
              </w:rPr>
              <w:t>34</w:t>
            </w:r>
          </w:p>
        </w:tc>
      </w:tr>
      <w:tr w14:paraId="7B1DA6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87" w:hRule="atLeast"/>
        </w:trPr>
        <w:tc>
          <w:tcPr>
            <w:tcW w:w="6274" w:type="dxa"/>
          </w:tcPr>
          <w:p w14:paraId="57D6F23B">
            <w:pPr>
              <w:pStyle w:val="11"/>
              <w:spacing w:before="280"/>
              <w:ind w:left="50"/>
              <w:rPr>
                <w:b/>
                <w:sz w:val="28"/>
              </w:rPr>
            </w:pPr>
            <w:r>
              <w:rPr>
                <w:b/>
                <w:spacing w:val="-2"/>
                <w:sz w:val="28"/>
              </w:rPr>
              <w:t>APPLICATIONS</w:t>
            </w:r>
          </w:p>
        </w:tc>
        <w:tc>
          <w:tcPr>
            <w:tcW w:w="1748" w:type="dxa"/>
          </w:tcPr>
          <w:p w14:paraId="28366154">
            <w:pPr>
              <w:pStyle w:val="11"/>
              <w:spacing w:before="193"/>
              <w:ind w:right="47"/>
              <w:jc w:val="right"/>
              <w:rPr>
                <w:b/>
                <w:sz w:val="28"/>
              </w:rPr>
            </w:pPr>
            <w:r>
              <w:rPr>
                <w:b/>
                <w:spacing w:val="-5"/>
                <w:sz w:val="28"/>
              </w:rPr>
              <w:t>35</w:t>
            </w:r>
          </w:p>
        </w:tc>
      </w:tr>
      <w:tr w14:paraId="18B5F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67" w:hRule="atLeast"/>
        </w:trPr>
        <w:tc>
          <w:tcPr>
            <w:tcW w:w="6274" w:type="dxa"/>
          </w:tcPr>
          <w:p w14:paraId="11BB16AE">
            <w:pPr>
              <w:pStyle w:val="11"/>
              <w:spacing w:before="260"/>
              <w:ind w:left="50"/>
              <w:rPr>
                <w:b/>
                <w:sz w:val="28"/>
              </w:rPr>
            </w:pPr>
            <w:r>
              <w:rPr>
                <w:b/>
                <w:sz w:val="28"/>
              </w:rPr>
              <w:t>CHAPTER</w:t>
            </w:r>
            <w:r>
              <w:rPr>
                <w:b/>
                <w:spacing w:val="-9"/>
                <w:sz w:val="28"/>
              </w:rPr>
              <w:t xml:space="preserve"> </w:t>
            </w:r>
            <w:r>
              <w:rPr>
                <w:b/>
                <w:spacing w:val="-10"/>
                <w:sz w:val="28"/>
              </w:rPr>
              <w:t>5</w:t>
            </w:r>
          </w:p>
        </w:tc>
        <w:tc>
          <w:tcPr>
            <w:tcW w:w="1748" w:type="dxa"/>
          </w:tcPr>
          <w:p w14:paraId="758D5142">
            <w:pPr>
              <w:pStyle w:val="11"/>
              <w:spacing w:before="174"/>
              <w:ind w:right="47"/>
              <w:jc w:val="right"/>
              <w:rPr>
                <w:b/>
                <w:sz w:val="28"/>
              </w:rPr>
            </w:pPr>
            <w:r>
              <w:rPr>
                <w:b/>
                <w:spacing w:val="-5"/>
                <w:sz w:val="28"/>
              </w:rPr>
              <w:t>37</w:t>
            </w:r>
          </w:p>
        </w:tc>
      </w:tr>
      <w:tr w14:paraId="0D0891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68" w:hRule="atLeast"/>
        </w:trPr>
        <w:tc>
          <w:tcPr>
            <w:tcW w:w="6274" w:type="dxa"/>
          </w:tcPr>
          <w:p w14:paraId="62FA998F">
            <w:pPr>
              <w:pStyle w:val="11"/>
              <w:spacing w:before="260"/>
              <w:ind w:left="50"/>
              <w:rPr>
                <w:b/>
                <w:sz w:val="28"/>
              </w:rPr>
            </w:pPr>
            <w:r>
              <w:rPr>
                <w:b/>
                <w:sz w:val="28"/>
              </w:rPr>
              <w:t>CONCLUSION</w:t>
            </w:r>
            <w:r>
              <w:rPr>
                <w:b/>
                <w:spacing w:val="-10"/>
                <w:sz w:val="28"/>
              </w:rPr>
              <w:t xml:space="preserve"> </w:t>
            </w:r>
            <w:r>
              <w:rPr>
                <w:b/>
                <w:sz w:val="28"/>
              </w:rPr>
              <w:t>AND</w:t>
            </w:r>
            <w:r>
              <w:rPr>
                <w:b/>
                <w:spacing w:val="-6"/>
                <w:sz w:val="28"/>
              </w:rPr>
              <w:t xml:space="preserve"> </w:t>
            </w:r>
            <w:r>
              <w:rPr>
                <w:b/>
                <w:sz w:val="28"/>
              </w:rPr>
              <w:t>FUTURE</w:t>
            </w:r>
            <w:r>
              <w:rPr>
                <w:b/>
                <w:spacing w:val="-6"/>
                <w:sz w:val="28"/>
              </w:rPr>
              <w:t xml:space="preserve"> </w:t>
            </w:r>
            <w:r>
              <w:rPr>
                <w:b/>
                <w:spacing w:val="-4"/>
                <w:sz w:val="28"/>
              </w:rPr>
              <w:t>SCOPE</w:t>
            </w:r>
          </w:p>
        </w:tc>
        <w:tc>
          <w:tcPr>
            <w:tcW w:w="1748" w:type="dxa"/>
          </w:tcPr>
          <w:p w14:paraId="230BA4FE">
            <w:pPr>
              <w:pStyle w:val="11"/>
              <w:spacing w:before="174"/>
              <w:ind w:right="47"/>
              <w:jc w:val="right"/>
              <w:rPr>
                <w:b/>
                <w:sz w:val="28"/>
              </w:rPr>
            </w:pPr>
            <w:r>
              <w:rPr>
                <w:b/>
                <w:spacing w:val="-5"/>
                <w:sz w:val="28"/>
              </w:rPr>
              <w:t>38</w:t>
            </w:r>
          </w:p>
        </w:tc>
      </w:tr>
      <w:tr w14:paraId="40FBE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11" w:hRule="atLeast"/>
        </w:trPr>
        <w:tc>
          <w:tcPr>
            <w:tcW w:w="6274" w:type="dxa"/>
          </w:tcPr>
          <w:p w14:paraId="27052204">
            <w:pPr>
              <w:pStyle w:val="11"/>
              <w:spacing w:before="260"/>
              <w:ind w:left="50"/>
              <w:rPr>
                <w:b/>
                <w:sz w:val="28"/>
              </w:rPr>
            </w:pPr>
            <w:r>
              <w:rPr>
                <w:b/>
                <w:spacing w:val="-2"/>
                <w:sz w:val="28"/>
              </w:rPr>
              <w:t>REFERENCES</w:t>
            </w:r>
          </w:p>
        </w:tc>
        <w:tc>
          <w:tcPr>
            <w:tcW w:w="1748" w:type="dxa"/>
          </w:tcPr>
          <w:p w14:paraId="0B066544">
            <w:pPr>
              <w:pStyle w:val="11"/>
              <w:spacing w:before="174"/>
              <w:ind w:right="47"/>
              <w:jc w:val="right"/>
              <w:rPr>
                <w:b/>
                <w:sz w:val="28"/>
              </w:rPr>
            </w:pPr>
            <w:r>
              <w:rPr>
                <w:b/>
                <w:spacing w:val="-5"/>
                <w:sz w:val="28"/>
              </w:rPr>
              <w:t>43</w:t>
            </w:r>
          </w:p>
        </w:tc>
      </w:tr>
      <w:tr w14:paraId="5F934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9" w:hRule="atLeast"/>
        </w:trPr>
        <w:tc>
          <w:tcPr>
            <w:tcW w:w="6274" w:type="dxa"/>
          </w:tcPr>
          <w:p w14:paraId="0176FB8F">
            <w:pPr>
              <w:pStyle w:val="11"/>
              <w:spacing w:before="217" w:line="302" w:lineRule="exact"/>
              <w:ind w:left="50"/>
              <w:rPr>
                <w:b/>
                <w:sz w:val="28"/>
              </w:rPr>
            </w:pPr>
            <w:r>
              <w:rPr>
                <w:b/>
                <w:spacing w:val="-2"/>
                <w:sz w:val="28"/>
              </w:rPr>
              <w:t>ANNEXURE</w:t>
            </w:r>
          </w:p>
        </w:tc>
        <w:tc>
          <w:tcPr>
            <w:tcW w:w="1748" w:type="dxa"/>
          </w:tcPr>
          <w:p w14:paraId="15F9FBBE">
            <w:pPr>
              <w:pStyle w:val="11"/>
              <w:rPr>
                <w:sz w:val="28"/>
              </w:rPr>
            </w:pPr>
          </w:p>
        </w:tc>
      </w:tr>
    </w:tbl>
    <w:p w14:paraId="0F0C3085">
      <w:pPr>
        <w:pStyle w:val="11"/>
        <w:spacing w:after="0"/>
        <w:rPr>
          <w:sz w:val="28"/>
        </w:rPr>
        <w:sectPr>
          <w:pgSz w:w="12240" w:h="15840"/>
          <w:pgMar w:top="780" w:right="1080" w:bottom="1680" w:left="1080" w:header="0" w:footer="815" w:gutter="0"/>
          <w:cols w:space="720" w:num="1"/>
        </w:sectPr>
      </w:pPr>
    </w:p>
    <w:p w14:paraId="0FAA4A9B">
      <w:pPr>
        <w:pStyle w:val="8"/>
        <w:rPr>
          <w:b/>
        </w:rPr>
      </w:pPr>
      <w:r>
        <w:rPr>
          <w:b/>
        </w:rPr>
        <mc:AlternateContent>
          <mc:Choice Requires="wpg">
            <w:drawing>
              <wp:anchor distT="0" distB="0" distL="0" distR="0" simplePos="0" relativeHeight="251669504" behindDoc="1" locked="0" layoutInCell="1" allowOverlap="1">
                <wp:simplePos x="0" y="0"/>
                <wp:positionH relativeFrom="page">
                  <wp:posOffset>721995</wp:posOffset>
                </wp:positionH>
                <wp:positionV relativeFrom="page">
                  <wp:posOffset>493395</wp:posOffset>
                </wp:positionV>
                <wp:extent cx="6347460" cy="8883650"/>
                <wp:effectExtent l="0" t="0" r="0" b="0"/>
                <wp:wrapNone/>
                <wp:docPr id="55" name="Group 55"/>
                <wp:cNvGraphicFramePr/>
                <a:graphic xmlns:a="http://schemas.openxmlformats.org/drawingml/2006/main">
                  <a:graphicData uri="http://schemas.microsoft.com/office/word/2010/wordprocessingGroup">
                    <wpg:wgp>
                      <wpg:cNvGrpSpPr/>
                      <wpg:grpSpPr>
                        <a:xfrm>
                          <a:off x="0" y="0"/>
                          <a:ext cx="6347460" cy="8883650"/>
                          <a:chOff x="0" y="0"/>
                          <a:chExt cx="6347460" cy="8883650"/>
                        </a:xfrm>
                      </wpg:grpSpPr>
                      <wps:wsp>
                        <wps:cNvPr id="56" name="Graphic 56"/>
                        <wps:cNvSpPr/>
                        <wps:spPr>
                          <a:xfrm>
                            <a:off x="860678" y="2177033"/>
                            <a:ext cx="5486400" cy="1270"/>
                          </a:xfrm>
                          <a:custGeom>
                            <a:avLst/>
                            <a:gdLst/>
                            <a:ahLst/>
                            <a:cxnLst/>
                            <a:rect l="l" t="t" r="r" b="b"/>
                            <a:pathLst>
                              <a:path w="5486400">
                                <a:moveTo>
                                  <a:pt x="0" y="0"/>
                                </a:moveTo>
                                <a:lnTo>
                                  <a:pt x="5486400" y="0"/>
                                </a:lnTo>
                              </a:path>
                            </a:pathLst>
                          </a:custGeom>
                          <a:ln w="9525">
                            <a:solidFill>
                              <a:srgbClr val="B94949"/>
                            </a:solidFill>
                            <a:prstDash val="solid"/>
                          </a:ln>
                        </wps:spPr>
                        <wps:bodyPr wrap="square" lIns="0" tIns="0" rIns="0" bIns="0" rtlCol="0">
                          <a:noAutofit/>
                        </wps:bodyPr>
                      </wps:wsp>
                      <wps:wsp>
                        <wps:cNvPr id="57" name="Graphic 57"/>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56.85pt;margin-top:38.85pt;height:699.5pt;width:499.8pt;mso-position-horizontal-relative:page;mso-position-vertical-relative:page;z-index:-251646976;mso-width-relative:page;mso-height-relative:page;" coordsize="6347460,8883650" o:gfxdata="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">
                <o:lock v:ext="edit" aspectratio="f"/>
                <v:shape id="Graphic 56" o:spid="_x0000_s1026" o:spt="100" style="position:absolute;left:860678;top:2177033;height:1270;width:5486400;" filled="f" stroked="t" coordsize="5486400,1" o:gfxdata="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mh1068AAAA&#10;2wAAAA8AAAAAAAAAAQAgAAAAIgAAAGRycy9kb3ducmV2LnhtbFBLAQIUABQAAAAIAIdO4kAzLwWe&#10;OwAAADkAAAAQAAAAAAAAAAEAIAAAAAsBAABkcnMvc2hhcGV4bWwueG1sUEsFBgAAAAAGAAYAWwEA&#10;ALUDAAAAAA==&#10;" path="m0,0l5486400,0e">
                  <v:fill on="f" focussize="0,0"/>
                  <v:stroke color="#B94949" joinstyle="round"/>
                  <v:imagedata o:title=""/>
                  <o:lock v:ext="edit" aspectratio="f"/>
                  <v:textbox inset="0mm,0mm,0mm,0mm"/>
                </v:shape>
                <v:shape id="Graphic 57" o:spid="_x0000_s1026" o:spt="100" style="position:absolute;left:0;top:0;height:8883650;width:6329045;" fillcolor="#000000" filled="t" stroked="f" coordsize="6329045,8883650" o:gfxdata="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dHQcLsAAADb&#10;AAAADwAAAAAAAAABACAAAAAiAAAAZHJzL2Rvd25yZXYueG1sUEsBAhQAFAAAAAgAh07iQDMvBZ47&#10;AAAAOQAAABAAAAAAAAAAAQAgAAAACgEAAGRycy9zaGFwZXhtbC54bWxQSwUGAAAAAAYABgBbAQAA&#10;tAM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v:group>
            </w:pict>
          </mc:Fallback>
        </mc:AlternateContent>
      </w:r>
    </w:p>
    <w:p w14:paraId="61F3A0A2">
      <w:pPr>
        <w:pStyle w:val="8"/>
        <w:rPr>
          <w:b/>
        </w:rPr>
      </w:pPr>
    </w:p>
    <w:p w14:paraId="13C7CEA3">
      <w:pPr>
        <w:pStyle w:val="8"/>
        <w:spacing w:before="9"/>
        <w:rPr>
          <w:b/>
        </w:rPr>
      </w:pPr>
    </w:p>
    <w:p w14:paraId="43E96E07">
      <w:pPr>
        <w:spacing w:before="0" w:line="374" w:lineRule="auto"/>
        <w:ind w:left="5953" w:right="257" w:firstLine="0"/>
        <w:jc w:val="left"/>
        <w:rPr>
          <w:b/>
          <w:sz w:val="24"/>
        </w:rPr>
      </w:pPr>
      <w:r>
        <w:rPr>
          <w:b/>
          <w:sz w:val="24"/>
        </w:rPr>
        <w:drawing>
          <wp:anchor distT="0" distB="0" distL="0" distR="0" simplePos="0" relativeHeight="251668480" behindDoc="1" locked="0" layoutInCell="1" allowOverlap="1">
            <wp:simplePos x="0" y="0"/>
            <wp:positionH relativeFrom="page">
              <wp:posOffset>1143000</wp:posOffset>
            </wp:positionH>
            <wp:positionV relativeFrom="paragraph">
              <wp:posOffset>-110490</wp:posOffset>
            </wp:positionV>
            <wp:extent cx="1630680" cy="1313815"/>
            <wp:effectExtent l="0" t="0" r="0" b="0"/>
            <wp:wrapNone/>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0" cstate="print"/>
                    <a:stretch>
                      <a:fillRect/>
                    </a:stretch>
                  </pic:blipFill>
                  <pic:spPr>
                    <a:xfrm>
                      <a:off x="0" y="0"/>
                      <a:ext cx="1630680" cy="1313815"/>
                    </a:xfrm>
                    <a:prstGeom prst="rect">
                      <a:avLst/>
                    </a:prstGeom>
                  </pic:spPr>
                </pic:pic>
              </a:graphicData>
            </a:graphic>
          </wp:anchor>
        </w:drawing>
      </w:r>
      <w:r>
        <w:rPr>
          <w:b/>
          <w:sz w:val="24"/>
        </w:rPr>
        <w:t>Department of Industrial IOT Priyadarshini</w:t>
      </w:r>
      <w:r>
        <w:rPr>
          <w:b/>
          <w:spacing w:val="-12"/>
          <w:sz w:val="24"/>
        </w:rPr>
        <w:t xml:space="preserve"> </w:t>
      </w:r>
      <w:r>
        <w:rPr>
          <w:b/>
          <w:sz w:val="24"/>
        </w:rPr>
        <w:t>College</w:t>
      </w:r>
      <w:r>
        <w:rPr>
          <w:b/>
          <w:spacing w:val="-13"/>
          <w:sz w:val="24"/>
        </w:rPr>
        <w:t xml:space="preserve"> </w:t>
      </w:r>
      <w:r>
        <w:rPr>
          <w:b/>
          <w:sz w:val="24"/>
        </w:rPr>
        <w:t>of</w:t>
      </w:r>
      <w:r>
        <w:rPr>
          <w:b/>
          <w:spacing w:val="-12"/>
          <w:sz w:val="24"/>
        </w:rPr>
        <w:t xml:space="preserve"> </w:t>
      </w:r>
      <w:r>
        <w:rPr>
          <w:b/>
          <w:sz w:val="24"/>
        </w:rPr>
        <w:t xml:space="preserve">Engineering, </w:t>
      </w:r>
      <w:r>
        <w:rPr>
          <w:b/>
          <w:spacing w:val="-2"/>
          <w:sz w:val="24"/>
        </w:rPr>
        <w:t>Nagpur-440019</w:t>
      </w:r>
    </w:p>
    <w:p w14:paraId="750781C5">
      <w:pPr>
        <w:pStyle w:val="8"/>
        <w:rPr>
          <w:b/>
        </w:rPr>
      </w:pPr>
    </w:p>
    <w:p w14:paraId="381F85D4">
      <w:pPr>
        <w:pStyle w:val="8"/>
        <w:rPr>
          <w:b/>
        </w:rPr>
      </w:pPr>
    </w:p>
    <w:p w14:paraId="6BF9930B">
      <w:pPr>
        <w:pStyle w:val="8"/>
        <w:spacing w:before="14"/>
        <w:rPr>
          <w:b/>
        </w:rPr>
      </w:pPr>
    </w:p>
    <w:p w14:paraId="1E10B62A">
      <w:pPr>
        <w:pStyle w:val="3"/>
        <w:ind w:left="4321" w:firstLine="0"/>
      </w:pPr>
      <w:r>
        <w:t>LIST</w:t>
      </w:r>
      <w:r>
        <w:rPr>
          <w:spacing w:val="-9"/>
        </w:rPr>
        <w:t xml:space="preserve"> </w:t>
      </w:r>
      <w:r>
        <w:t>OF</w:t>
      </w:r>
      <w:r>
        <w:rPr>
          <w:spacing w:val="-4"/>
        </w:rPr>
        <w:t xml:space="preserve"> </w:t>
      </w:r>
      <w:r>
        <w:rPr>
          <w:spacing w:val="-2"/>
        </w:rPr>
        <w:t>FIGURE</w:t>
      </w:r>
    </w:p>
    <w:p w14:paraId="3CE040F5">
      <w:pPr>
        <w:pStyle w:val="8"/>
        <w:rPr>
          <w:b/>
          <w:sz w:val="20"/>
        </w:rPr>
      </w:pPr>
    </w:p>
    <w:p w14:paraId="4F8FC1BD">
      <w:pPr>
        <w:pStyle w:val="8"/>
        <w:rPr>
          <w:b/>
          <w:sz w:val="20"/>
        </w:rPr>
      </w:pPr>
    </w:p>
    <w:p w14:paraId="5625948D">
      <w:pPr>
        <w:pStyle w:val="8"/>
        <w:rPr>
          <w:b/>
          <w:sz w:val="20"/>
        </w:rPr>
      </w:pPr>
    </w:p>
    <w:p w14:paraId="3F194BAD">
      <w:pPr>
        <w:pStyle w:val="8"/>
        <w:rPr>
          <w:b/>
          <w:sz w:val="20"/>
        </w:rPr>
      </w:pPr>
    </w:p>
    <w:p w14:paraId="0726925E">
      <w:pPr>
        <w:pStyle w:val="8"/>
        <w:rPr>
          <w:b/>
          <w:sz w:val="20"/>
        </w:rPr>
      </w:pPr>
    </w:p>
    <w:p w14:paraId="5C05A78F">
      <w:pPr>
        <w:pStyle w:val="8"/>
        <w:spacing w:before="101" w:after="1"/>
        <w:rPr>
          <w:b/>
          <w:sz w:val="20"/>
        </w:rPr>
      </w:pPr>
    </w:p>
    <w:tbl>
      <w:tblPr>
        <w:tblStyle w:val="7"/>
        <w:tblW w:w="0" w:type="auto"/>
        <w:tblInd w:w="9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6"/>
        <w:gridCol w:w="1301"/>
        <w:gridCol w:w="3483"/>
        <w:gridCol w:w="1666"/>
      </w:tblGrid>
      <w:tr w14:paraId="426152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1706" w:type="dxa"/>
          </w:tcPr>
          <w:p w14:paraId="12CA144E">
            <w:pPr>
              <w:pStyle w:val="11"/>
              <w:spacing w:before="191"/>
              <w:ind w:left="307"/>
              <w:rPr>
                <w:b/>
                <w:sz w:val="24"/>
              </w:rPr>
            </w:pPr>
            <w:r>
              <w:rPr>
                <w:b/>
                <w:sz w:val="24"/>
              </w:rPr>
              <w:t>Figure</w:t>
            </w:r>
            <w:r>
              <w:rPr>
                <w:b/>
                <w:spacing w:val="-2"/>
                <w:sz w:val="24"/>
              </w:rPr>
              <w:t xml:space="preserve"> </w:t>
            </w:r>
            <w:r>
              <w:rPr>
                <w:b/>
                <w:spacing w:val="-5"/>
                <w:sz w:val="24"/>
              </w:rPr>
              <w:t>No.</w:t>
            </w:r>
          </w:p>
        </w:tc>
        <w:tc>
          <w:tcPr>
            <w:tcW w:w="4784" w:type="dxa"/>
            <w:gridSpan w:val="2"/>
          </w:tcPr>
          <w:p w14:paraId="6BAA2BC5">
            <w:pPr>
              <w:pStyle w:val="11"/>
              <w:spacing w:before="191"/>
              <w:ind w:left="1604"/>
              <w:rPr>
                <w:b/>
                <w:sz w:val="24"/>
              </w:rPr>
            </w:pPr>
            <w:r>
              <w:rPr>
                <w:b/>
                <w:sz w:val="24"/>
              </w:rPr>
              <w:t>Name</w:t>
            </w:r>
            <w:r>
              <w:rPr>
                <w:b/>
                <w:spacing w:val="-4"/>
                <w:sz w:val="24"/>
              </w:rPr>
              <w:t xml:space="preserve"> </w:t>
            </w:r>
            <w:r>
              <w:rPr>
                <w:b/>
                <w:sz w:val="24"/>
              </w:rPr>
              <w:t>of</w:t>
            </w:r>
            <w:r>
              <w:rPr>
                <w:b/>
                <w:spacing w:val="-4"/>
                <w:sz w:val="24"/>
              </w:rPr>
              <w:t xml:space="preserve"> </w:t>
            </w:r>
            <w:r>
              <w:rPr>
                <w:b/>
                <w:spacing w:val="-2"/>
                <w:sz w:val="24"/>
              </w:rPr>
              <w:t>Figure</w:t>
            </w:r>
          </w:p>
        </w:tc>
        <w:tc>
          <w:tcPr>
            <w:tcW w:w="1666" w:type="dxa"/>
          </w:tcPr>
          <w:p w14:paraId="46E7EE28">
            <w:pPr>
              <w:pStyle w:val="11"/>
              <w:spacing w:before="191"/>
              <w:ind w:left="33"/>
              <w:jc w:val="center"/>
              <w:rPr>
                <w:b/>
                <w:sz w:val="24"/>
              </w:rPr>
            </w:pPr>
            <w:r>
              <w:rPr>
                <w:b/>
                <w:sz w:val="24"/>
              </w:rPr>
              <w:t>Page</w:t>
            </w:r>
            <w:r>
              <w:rPr>
                <w:b/>
                <w:spacing w:val="-1"/>
                <w:sz w:val="24"/>
              </w:rPr>
              <w:t xml:space="preserve"> </w:t>
            </w:r>
            <w:r>
              <w:rPr>
                <w:b/>
                <w:spacing w:val="-5"/>
                <w:sz w:val="24"/>
              </w:rPr>
              <w:t>No.</w:t>
            </w:r>
          </w:p>
        </w:tc>
      </w:tr>
      <w:tr w14:paraId="2B7C75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3" w:hRule="atLeast"/>
        </w:trPr>
        <w:tc>
          <w:tcPr>
            <w:tcW w:w="1706" w:type="dxa"/>
            <w:vMerge w:val="restart"/>
          </w:tcPr>
          <w:p w14:paraId="4CE32AA0">
            <w:pPr>
              <w:pStyle w:val="11"/>
              <w:spacing w:before="99"/>
              <w:ind w:left="285"/>
              <w:rPr>
                <w:sz w:val="24"/>
              </w:rPr>
            </w:pPr>
            <w:r>
              <w:rPr>
                <w:spacing w:val="-2"/>
                <w:sz w:val="24"/>
              </w:rPr>
              <w:t>3.2.1</w:t>
            </w:r>
          </w:p>
        </w:tc>
        <w:tc>
          <w:tcPr>
            <w:tcW w:w="4784" w:type="dxa"/>
            <w:gridSpan w:val="2"/>
          </w:tcPr>
          <w:p w14:paraId="06CD5E0C">
            <w:pPr>
              <w:pStyle w:val="11"/>
              <w:spacing w:before="227"/>
              <w:ind w:left="120"/>
              <w:rPr>
                <w:sz w:val="24"/>
              </w:rPr>
            </w:pPr>
            <w:r>
              <w:rPr>
                <w:sz w:val="24"/>
              </w:rPr>
              <w:t>Circuit</w:t>
            </w:r>
            <w:r>
              <w:rPr>
                <w:spacing w:val="-2"/>
                <w:sz w:val="24"/>
              </w:rPr>
              <w:t xml:space="preserve"> Diagram</w:t>
            </w:r>
          </w:p>
        </w:tc>
        <w:tc>
          <w:tcPr>
            <w:tcW w:w="1666" w:type="dxa"/>
            <w:vMerge w:val="restart"/>
          </w:tcPr>
          <w:p w14:paraId="0A091297">
            <w:pPr>
              <w:pStyle w:val="11"/>
              <w:spacing w:before="35"/>
              <w:ind w:left="33" w:right="3"/>
              <w:jc w:val="center"/>
              <w:rPr>
                <w:sz w:val="24"/>
              </w:rPr>
            </w:pPr>
            <w:r>
              <w:rPr>
                <w:spacing w:val="-5"/>
                <w:sz w:val="24"/>
              </w:rPr>
              <w:t>20</w:t>
            </w:r>
          </w:p>
          <w:p w14:paraId="295503A8">
            <w:pPr>
              <w:pStyle w:val="11"/>
              <w:spacing w:before="36" w:line="271" w:lineRule="auto"/>
              <w:ind w:left="623" w:right="588"/>
              <w:jc w:val="center"/>
              <w:rPr>
                <w:sz w:val="24"/>
              </w:rPr>
            </w:pPr>
            <w:r>
              <w:rPr>
                <w:spacing w:val="-6"/>
                <w:sz w:val="24"/>
              </w:rPr>
              <w:t xml:space="preserve">To </w:t>
            </w:r>
            <w:r>
              <w:rPr>
                <w:spacing w:val="-5"/>
                <w:sz w:val="24"/>
              </w:rPr>
              <w:t>27</w:t>
            </w:r>
          </w:p>
        </w:tc>
      </w:tr>
      <w:tr w14:paraId="1C1DA8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1706" w:type="dxa"/>
            <w:vMerge w:val="continue"/>
            <w:tcBorders>
              <w:top w:val="nil"/>
            </w:tcBorders>
          </w:tcPr>
          <w:p w14:paraId="7DF6E987">
            <w:pPr>
              <w:rPr>
                <w:sz w:val="2"/>
                <w:szCs w:val="2"/>
              </w:rPr>
            </w:pPr>
          </w:p>
        </w:tc>
        <w:tc>
          <w:tcPr>
            <w:tcW w:w="1301" w:type="dxa"/>
          </w:tcPr>
          <w:p w14:paraId="2194620C">
            <w:pPr>
              <w:pStyle w:val="11"/>
              <w:spacing w:before="1"/>
              <w:ind w:left="108"/>
              <w:rPr>
                <w:sz w:val="24"/>
              </w:rPr>
            </w:pPr>
            <w:r>
              <w:rPr>
                <w:spacing w:val="-2"/>
                <w:sz w:val="24"/>
              </w:rPr>
              <w:t>3.2.1.1</w:t>
            </w:r>
          </w:p>
        </w:tc>
        <w:tc>
          <w:tcPr>
            <w:tcW w:w="3483" w:type="dxa"/>
          </w:tcPr>
          <w:p w14:paraId="4FEA4DA8">
            <w:pPr>
              <w:pStyle w:val="11"/>
              <w:spacing w:before="1"/>
              <w:ind w:left="228"/>
              <w:rPr>
                <w:sz w:val="24"/>
              </w:rPr>
            </w:pPr>
            <w:r>
              <w:rPr>
                <w:sz w:val="24"/>
              </w:rPr>
              <w:t>Arduino</w:t>
            </w:r>
            <w:r>
              <w:rPr>
                <w:spacing w:val="-2"/>
                <w:sz w:val="24"/>
              </w:rPr>
              <w:t xml:space="preserve"> </w:t>
            </w:r>
            <w:r>
              <w:rPr>
                <w:spacing w:val="-4"/>
                <w:sz w:val="24"/>
              </w:rPr>
              <w:t>Nano</w:t>
            </w:r>
          </w:p>
        </w:tc>
        <w:tc>
          <w:tcPr>
            <w:tcW w:w="1666" w:type="dxa"/>
            <w:vMerge w:val="continue"/>
            <w:tcBorders>
              <w:top w:val="nil"/>
            </w:tcBorders>
          </w:tcPr>
          <w:p w14:paraId="62C01AC6">
            <w:pPr>
              <w:rPr>
                <w:sz w:val="2"/>
                <w:szCs w:val="2"/>
              </w:rPr>
            </w:pPr>
          </w:p>
        </w:tc>
      </w:tr>
      <w:tr w14:paraId="12E456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1706" w:type="dxa"/>
            <w:vMerge w:val="continue"/>
            <w:tcBorders>
              <w:top w:val="nil"/>
            </w:tcBorders>
          </w:tcPr>
          <w:p w14:paraId="5D9857E8">
            <w:pPr>
              <w:rPr>
                <w:sz w:val="2"/>
                <w:szCs w:val="2"/>
              </w:rPr>
            </w:pPr>
          </w:p>
        </w:tc>
        <w:tc>
          <w:tcPr>
            <w:tcW w:w="1301" w:type="dxa"/>
          </w:tcPr>
          <w:p w14:paraId="0D0F145C">
            <w:pPr>
              <w:pStyle w:val="11"/>
              <w:spacing w:before="99"/>
              <w:ind w:left="108"/>
              <w:rPr>
                <w:sz w:val="24"/>
              </w:rPr>
            </w:pPr>
            <w:r>
              <w:rPr>
                <w:spacing w:val="-2"/>
                <w:sz w:val="24"/>
              </w:rPr>
              <w:t>3.2.2.1</w:t>
            </w:r>
          </w:p>
        </w:tc>
        <w:tc>
          <w:tcPr>
            <w:tcW w:w="3483" w:type="dxa"/>
          </w:tcPr>
          <w:p w14:paraId="1561E407">
            <w:pPr>
              <w:pStyle w:val="11"/>
              <w:spacing w:line="275" w:lineRule="exact"/>
              <w:ind w:left="168"/>
              <w:rPr>
                <w:sz w:val="24"/>
              </w:rPr>
            </w:pPr>
            <w:r>
              <w:rPr>
                <w:sz w:val="24"/>
              </w:rPr>
              <w:t>Servo</w:t>
            </w:r>
            <w:r>
              <w:rPr>
                <w:spacing w:val="-1"/>
                <w:sz w:val="24"/>
              </w:rPr>
              <w:t xml:space="preserve"> </w:t>
            </w:r>
            <w:r>
              <w:rPr>
                <w:spacing w:val="-2"/>
                <w:sz w:val="24"/>
              </w:rPr>
              <w:t>Motor</w:t>
            </w:r>
          </w:p>
        </w:tc>
        <w:tc>
          <w:tcPr>
            <w:tcW w:w="1666" w:type="dxa"/>
            <w:vMerge w:val="continue"/>
            <w:tcBorders>
              <w:top w:val="nil"/>
            </w:tcBorders>
          </w:tcPr>
          <w:p w14:paraId="12F68D9F">
            <w:pPr>
              <w:rPr>
                <w:sz w:val="2"/>
                <w:szCs w:val="2"/>
              </w:rPr>
            </w:pPr>
          </w:p>
        </w:tc>
      </w:tr>
      <w:tr w14:paraId="4386AC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1706" w:type="dxa"/>
            <w:vMerge w:val="continue"/>
            <w:tcBorders>
              <w:top w:val="nil"/>
            </w:tcBorders>
          </w:tcPr>
          <w:p w14:paraId="6573283B">
            <w:pPr>
              <w:rPr>
                <w:sz w:val="2"/>
                <w:szCs w:val="2"/>
              </w:rPr>
            </w:pPr>
          </w:p>
        </w:tc>
        <w:tc>
          <w:tcPr>
            <w:tcW w:w="1301" w:type="dxa"/>
          </w:tcPr>
          <w:p w14:paraId="5E47A2C2">
            <w:pPr>
              <w:pStyle w:val="11"/>
              <w:spacing w:line="275" w:lineRule="exact"/>
              <w:ind w:left="108"/>
              <w:rPr>
                <w:sz w:val="24"/>
              </w:rPr>
            </w:pPr>
            <w:r>
              <w:rPr>
                <w:spacing w:val="-2"/>
                <w:sz w:val="24"/>
              </w:rPr>
              <w:t>3.2.3.1</w:t>
            </w:r>
          </w:p>
        </w:tc>
        <w:tc>
          <w:tcPr>
            <w:tcW w:w="3483" w:type="dxa"/>
          </w:tcPr>
          <w:p w14:paraId="1A07824D">
            <w:pPr>
              <w:pStyle w:val="11"/>
              <w:spacing w:line="275" w:lineRule="exact"/>
              <w:ind w:left="168"/>
              <w:rPr>
                <w:sz w:val="24"/>
              </w:rPr>
            </w:pPr>
            <w:r>
              <w:rPr>
                <w:sz w:val="24"/>
              </w:rPr>
              <w:t>XL6009</w:t>
            </w:r>
            <w:r>
              <w:rPr>
                <w:spacing w:val="-1"/>
                <w:sz w:val="24"/>
              </w:rPr>
              <w:t xml:space="preserve"> </w:t>
            </w:r>
            <w:r>
              <w:rPr>
                <w:spacing w:val="-2"/>
                <w:sz w:val="24"/>
              </w:rPr>
              <w:t>Battery</w:t>
            </w:r>
          </w:p>
        </w:tc>
        <w:tc>
          <w:tcPr>
            <w:tcW w:w="1666" w:type="dxa"/>
            <w:vMerge w:val="continue"/>
            <w:tcBorders>
              <w:top w:val="nil"/>
            </w:tcBorders>
          </w:tcPr>
          <w:p w14:paraId="23EAFDD5">
            <w:pPr>
              <w:rPr>
                <w:sz w:val="2"/>
                <w:szCs w:val="2"/>
              </w:rPr>
            </w:pPr>
          </w:p>
        </w:tc>
      </w:tr>
      <w:tr w14:paraId="13C75B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706" w:type="dxa"/>
            <w:vMerge w:val="continue"/>
            <w:tcBorders>
              <w:top w:val="nil"/>
            </w:tcBorders>
          </w:tcPr>
          <w:p w14:paraId="3668DC14">
            <w:pPr>
              <w:rPr>
                <w:sz w:val="2"/>
                <w:szCs w:val="2"/>
              </w:rPr>
            </w:pPr>
          </w:p>
        </w:tc>
        <w:tc>
          <w:tcPr>
            <w:tcW w:w="1301" w:type="dxa"/>
          </w:tcPr>
          <w:p w14:paraId="2EF0D625">
            <w:pPr>
              <w:pStyle w:val="11"/>
              <w:spacing w:line="275" w:lineRule="exact"/>
              <w:ind w:left="108"/>
              <w:rPr>
                <w:sz w:val="24"/>
              </w:rPr>
            </w:pPr>
            <w:r>
              <w:rPr>
                <w:spacing w:val="-2"/>
                <w:sz w:val="24"/>
              </w:rPr>
              <w:t>3.2.4.1</w:t>
            </w:r>
          </w:p>
        </w:tc>
        <w:tc>
          <w:tcPr>
            <w:tcW w:w="3483" w:type="dxa"/>
          </w:tcPr>
          <w:p w14:paraId="47D03BD6">
            <w:pPr>
              <w:pStyle w:val="11"/>
              <w:spacing w:line="275" w:lineRule="exact"/>
              <w:ind w:left="108"/>
              <w:rPr>
                <w:sz w:val="24"/>
              </w:rPr>
            </w:pPr>
            <w:r>
              <w:rPr>
                <w:sz w:val="24"/>
              </w:rPr>
              <w:t>12V</w:t>
            </w:r>
            <w:r>
              <w:rPr>
                <w:spacing w:val="-1"/>
                <w:sz w:val="24"/>
              </w:rPr>
              <w:t xml:space="preserve"> </w:t>
            </w:r>
            <w:r>
              <w:rPr>
                <w:sz w:val="24"/>
              </w:rPr>
              <w:t xml:space="preserve">Lithium </w:t>
            </w:r>
            <w:r>
              <w:rPr>
                <w:spacing w:val="-2"/>
                <w:sz w:val="24"/>
              </w:rPr>
              <w:t>Battery:</w:t>
            </w:r>
          </w:p>
        </w:tc>
        <w:tc>
          <w:tcPr>
            <w:tcW w:w="1666" w:type="dxa"/>
            <w:vMerge w:val="continue"/>
            <w:tcBorders>
              <w:top w:val="nil"/>
            </w:tcBorders>
          </w:tcPr>
          <w:p w14:paraId="76AA1388">
            <w:pPr>
              <w:rPr>
                <w:sz w:val="2"/>
                <w:szCs w:val="2"/>
              </w:rPr>
            </w:pPr>
          </w:p>
        </w:tc>
      </w:tr>
      <w:tr w14:paraId="26E2D9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1706" w:type="dxa"/>
            <w:vMerge w:val="continue"/>
            <w:tcBorders>
              <w:top w:val="nil"/>
            </w:tcBorders>
          </w:tcPr>
          <w:p w14:paraId="66569C5E">
            <w:pPr>
              <w:rPr>
                <w:sz w:val="2"/>
                <w:szCs w:val="2"/>
              </w:rPr>
            </w:pPr>
          </w:p>
        </w:tc>
        <w:tc>
          <w:tcPr>
            <w:tcW w:w="1301" w:type="dxa"/>
          </w:tcPr>
          <w:p w14:paraId="69B2E939">
            <w:pPr>
              <w:pStyle w:val="11"/>
              <w:spacing w:line="275" w:lineRule="exact"/>
              <w:ind w:left="108"/>
              <w:rPr>
                <w:sz w:val="24"/>
              </w:rPr>
            </w:pPr>
            <w:r>
              <w:rPr>
                <w:spacing w:val="-2"/>
                <w:sz w:val="24"/>
              </w:rPr>
              <w:t>3.2.5.1</w:t>
            </w:r>
          </w:p>
        </w:tc>
        <w:tc>
          <w:tcPr>
            <w:tcW w:w="3483" w:type="dxa"/>
          </w:tcPr>
          <w:p w14:paraId="7EB69DF4">
            <w:pPr>
              <w:pStyle w:val="11"/>
              <w:spacing w:line="275" w:lineRule="exact"/>
              <w:ind w:left="108"/>
              <w:rPr>
                <w:sz w:val="24"/>
              </w:rPr>
            </w:pPr>
            <w:r>
              <w:rPr>
                <w:sz w:val="24"/>
              </w:rPr>
              <w:t>Bluetooth</w:t>
            </w:r>
            <w:r>
              <w:rPr>
                <w:spacing w:val="-1"/>
                <w:sz w:val="24"/>
              </w:rPr>
              <w:t xml:space="preserve"> </w:t>
            </w:r>
            <w:r>
              <w:rPr>
                <w:sz w:val="24"/>
              </w:rPr>
              <w:t>Module HC-</w:t>
            </w:r>
            <w:r>
              <w:rPr>
                <w:spacing w:val="-5"/>
                <w:sz w:val="24"/>
              </w:rPr>
              <w:t>05</w:t>
            </w:r>
          </w:p>
        </w:tc>
        <w:tc>
          <w:tcPr>
            <w:tcW w:w="1666" w:type="dxa"/>
            <w:vMerge w:val="continue"/>
            <w:tcBorders>
              <w:top w:val="nil"/>
            </w:tcBorders>
          </w:tcPr>
          <w:p w14:paraId="34F44C75">
            <w:pPr>
              <w:rPr>
                <w:sz w:val="2"/>
                <w:szCs w:val="2"/>
              </w:rPr>
            </w:pPr>
          </w:p>
        </w:tc>
      </w:tr>
      <w:tr w14:paraId="4413B5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1706" w:type="dxa"/>
            <w:vMerge w:val="continue"/>
            <w:tcBorders>
              <w:top w:val="nil"/>
            </w:tcBorders>
          </w:tcPr>
          <w:p w14:paraId="1D72EBCC">
            <w:pPr>
              <w:rPr>
                <w:sz w:val="2"/>
                <w:szCs w:val="2"/>
              </w:rPr>
            </w:pPr>
          </w:p>
        </w:tc>
        <w:tc>
          <w:tcPr>
            <w:tcW w:w="1301" w:type="dxa"/>
          </w:tcPr>
          <w:p w14:paraId="75A51748">
            <w:pPr>
              <w:pStyle w:val="11"/>
              <w:spacing w:line="275" w:lineRule="exact"/>
              <w:ind w:left="108"/>
              <w:rPr>
                <w:sz w:val="24"/>
              </w:rPr>
            </w:pPr>
            <w:r>
              <w:rPr>
                <w:spacing w:val="-2"/>
                <w:sz w:val="24"/>
              </w:rPr>
              <w:t>3.2.6.1</w:t>
            </w:r>
          </w:p>
        </w:tc>
        <w:tc>
          <w:tcPr>
            <w:tcW w:w="3483" w:type="dxa"/>
          </w:tcPr>
          <w:p w14:paraId="4B447DBB">
            <w:pPr>
              <w:pStyle w:val="11"/>
              <w:spacing w:line="275" w:lineRule="exact"/>
              <w:ind w:left="108"/>
              <w:rPr>
                <w:sz w:val="24"/>
              </w:rPr>
            </w:pPr>
            <w:r>
              <w:rPr>
                <w:sz w:val="24"/>
              </w:rPr>
              <w:t xml:space="preserve">PCB </w:t>
            </w:r>
            <w:r>
              <w:rPr>
                <w:spacing w:val="-2"/>
                <w:sz w:val="24"/>
              </w:rPr>
              <w:t>Board</w:t>
            </w:r>
          </w:p>
        </w:tc>
        <w:tc>
          <w:tcPr>
            <w:tcW w:w="1666" w:type="dxa"/>
            <w:vMerge w:val="continue"/>
            <w:tcBorders>
              <w:top w:val="nil"/>
            </w:tcBorders>
          </w:tcPr>
          <w:p w14:paraId="56EC6F2B">
            <w:pPr>
              <w:rPr>
                <w:sz w:val="2"/>
                <w:szCs w:val="2"/>
              </w:rPr>
            </w:pPr>
          </w:p>
        </w:tc>
      </w:tr>
      <w:tr w14:paraId="6C566E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3" w:hRule="atLeast"/>
        </w:trPr>
        <w:tc>
          <w:tcPr>
            <w:tcW w:w="1706" w:type="dxa"/>
          </w:tcPr>
          <w:p w14:paraId="08EBB911">
            <w:pPr>
              <w:pStyle w:val="11"/>
              <w:spacing w:before="99"/>
              <w:ind w:left="285"/>
              <w:rPr>
                <w:sz w:val="24"/>
              </w:rPr>
            </w:pPr>
            <w:r>
              <w:rPr>
                <w:spacing w:val="-2"/>
                <w:sz w:val="24"/>
              </w:rPr>
              <w:t>3.4.1</w:t>
            </w:r>
          </w:p>
        </w:tc>
        <w:tc>
          <w:tcPr>
            <w:tcW w:w="4784" w:type="dxa"/>
            <w:gridSpan w:val="2"/>
          </w:tcPr>
          <w:p w14:paraId="6CBBEFBD">
            <w:pPr>
              <w:pStyle w:val="11"/>
              <w:spacing w:before="224"/>
              <w:ind w:left="120"/>
              <w:rPr>
                <w:sz w:val="24"/>
              </w:rPr>
            </w:pPr>
            <w:r>
              <w:rPr>
                <w:sz w:val="24"/>
              </w:rPr>
              <w:t>Photograph</w:t>
            </w:r>
            <w:r>
              <w:rPr>
                <w:spacing w:val="-2"/>
                <w:sz w:val="24"/>
              </w:rPr>
              <w:t xml:space="preserve"> </w:t>
            </w:r>
            <w:r>
              <w:rPr>
                <w:sz w:val="24"/>
              </w:rPr>
              <w:t>Of</w:t>
            </w:r>
            <w:r>
              <w:rPr>
                <w:spacing w:val="-2"/>
                <w:sz w:val="24"/>
              </w:rPr>
              <w:t xml:space="preserve"> Project</w:t>
            </w:r>
          </w:p>
        </w:tc>
        <w:tc>
          <w:tcPr>
            <w:tcW w:w="1666" w:type="dxa"/>
          </w:tcPr>
          <w:p w14:paraId="5FA3C796">
            <w:pPr>
              <w:pStyle w:val="11"/>
              <w:spacing w:before="35"/>
              <w:ind w:left="33" w:right="3"/>
              <w:jc w:val="center"/>
              <w:rPr>
                <w:sz w:val="24"/>
              </w:rPr>
            </w:pPr>
            <w:r>
              <w:rPr>
                <w:spacing w:val="-5"/>
                <w:sz w:val="24"/>
              </w:rPr>
              <w:t>33</w:t>
            </w:r>
          </w:p>
        </w:tc>
      </w:tr>
    </w:tbl>
    <w:p w14:paraId="4277E4FB">
      <w:pPr>
        <w:pStyle w:val="11"/>
        <w:spacing w:after="0"/>
        <w:jc w:val="center"/>
        <w:rPr>
          <w:sz w:val="24"/>
        </w:rPr>
        <w:sectPr>
          <w:pgSz w:w="12240" w:h="15840"/>
          <w:pgMar w:top="780" w:right="1080" w:bottom="1000" w:left="1080" w:header="0" w:footer="815" w:gutter="0"/>
          <w:cols w:space="720" w:num="1"/>
        </w:sectPr>
      </w:pPr>
    </w:p>
    <w:p w14:paraId="43655C0A">
      <w:pPr>
        <w:pStyle w:val="8"/>
        <w:spacing w:before="291"/>
        <w:rPr>
          <w:b/>
          <w:sz w:val="32"/>
        </w:rPr>
      </w:pPr>
      <w:r>
        <w:rPr>
          <w:b/>
          <w:sz w:val="32"/>
        </w:rPr>
        <mc:AlternateContent>
          <mc:Choice Requires="wps">
            <w:drawing>
              <wp:anchor distT="0" distB="0" distL="0" distR="0" simplePos="0" relativeHeight="251669504"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59" name="Graphic 59"/>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59" o:spid="_x0000_s1026" o:spt="100" style="position:absolute;left:0pt;margin-left:56.85pt;margin-top:38.85pt;height:699.5pt;width:498.35pt;mso-position-horizontal-relative:page;mso-position-vertical-relative:page;z-index:-251646976;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xTfyRdgAAAAMAQAADwAAAAAAAAAB&#10;ACAAAAAiAAAAZHJzL2Rvd25yZXYueG1sUEsBAhQAFAAAAAgAh07iQERKkjiCAgAAWgcAAA4AAAAA&#10;AAAAAQAgAAAAJwEAAGRycy9lMm9Eb2MueG1sUEsFBgAAAAAGAAYAWQEAABsGA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1C58724D">
      <w:pPr>
        <w:spacing w:before="0"/>
        <w:ind w:left="0" w:right="0" w:firstLine="0"/>
        <w:jc w:val="center"/>
        <w:rPr>
          <w:b/>
          <w:sz w:val="32"/>
        </w:rPr>
      </w:pPr>
      <w:r>
        <w:rPr>
          <w:b/>
          <w:spacing w:val="-2"/>
          <w:sz w:val="32"/>
        </w:rPr>
        <w:t>ABSTRACT</w:t>
      </w:r>
    </w:p>
    <w:p w14:paraId="6FAFB39B">
      <w:pPr>
        <w:pStyle w:val="8"/>
        <w:spacing w:before="336" w:line="360" w:lineRule="auto"/>
        <w:ind w:left="720" w:right="712" w:hanging="3"/>
        <w:jc w:val="both"/>
      </w:pPr>
      <w:r>
        <w:t xml:space="preserve">The project titled </w:t>
      </w:r>
      <w:r>
        <w:rPr>
          <w:b/>
        </w:rPr>
        <w:t xml:space="preserve">" Low-Cost Voice-Controlled Robotic Arm for Differently Abled Individuals " </w:t>
      </w:r>
      <w:r>
        <w:t>aims to develop an affordable and user-friendly assistive device designed to enhance the independence and quality of life for individuals with disabilities, particularly those with congenital amputations. This robotic arm will perform predefined actions based on voice commands given through an Android phone, leveraging advanced speech recognition technology to provide an intuitive and accessible interface. The primary focus of this project will be to create a low-cost solution without compromising functionality and reliability. By integrating cost-effective hardware components and</w:t>
      </w:r>
      <w:r>
        <w:rPr>
          <w:spacing w:val="40"/>
        </w:rPr>
        <w:t xml:space="preserve"> </w:t>
      </w:r>
      <w:r>
        <w:t>open-source software, the robotic arm will offer a practical and scalable solution for everyday tasks. Key innovative aspects of the project will include its affordability, ease</w:t>
      </w:r>
      <w:r>
        <w:rPr>
          <w:spacing w:val="80"/>
        </w:rPr>
        <w:t xml:space="preserve"> </w:t>
      </w:r>
      <w:r>
        <w:t>of use, and customization potential for various applications. The emphasis on using low- cost hardware components and materials will ensure that the overall cost of the robotic arm remains within an affordable range for individuals and healthcare providers.</w:t>
      </w:r>
    </w:p>
    <w:p w14:paraId="7A5C8566">
      <w:pPr>
        <w:pStyle w:val="8"/>
        <w:spacing w:before="4"/>
      </w:pPr>
    </w:p>
    <w:p w14:paraId="6110283E">
      <w:pPr>
        <w:pStyle w:val="8"/>
        <w:spacing w:line="360" w:lineRule="auto"/>
        <w:ind w:left="720" w:right="717" w:hanging="3"/>
        <w:jc w:val="both"/>
      </w:pPr>
      <w:r>
        <w:t>The utilization of advanced speech recognition technology will enable hands-free operation, making it accessible to users with limited mobility. The input speech will be provided through an Android phone, a widely used and user-friendly operating system, making the device easily controllable by everyone. The Android phone and robotic arm will communicate via a Bluetooth module. The hand movements will be controlled by servo motors, which will be precisely placed and aligned for specific rotations and positions. A microcontroller will receive voice commands from the smartphone and will dictate the nature of the grab based on these commands. Additionally, the user-friendly design will simplify the interaction process, ensuring ease of use for all users.</w:t>
      </w:r>
    </w:p>
    <w:p w14:paraId="70A8E040">
      <w:pPr>
        <w:pStyle w:val="8"/>
        <w:spacing w:before="5"/>
      </w:pPr>
    </w:p>
    <w:p w14:paraId="2A01B75D">
      <w:pPr>
        <w:pStyle w:val="8"/>
        <w:spacing w:line="360" w:lineRule="auto"/>
        <w:ind w:left="720" w:right="716" w:hanging="3"/>
        <w:jc w:val="both"/>
      </w:pPr>
      <w:r>
        <w:t>Beyond its affordability and accessibility, this project prioritizes durability and adaptability</w:t>
      </w:r>
      <w:r>
        <w:rPr>
          <w:spacing w:val="-3"/>
        </w:rPr>
        <w:t xml:space="preserve"> </w:t>
      </w:r>
      <w:r>
        <w:t>to</w:t>
      </w:r>
      <w:r>
        <w:rPr>
          <w:spacing w:val="-3"/>
        </w:rPr>
        <w:t xml:space="preserve"> </w:t>
      </w:r>
      <w:r>
        <w:t>different</w:t>
      </w:r>
      <w:r>
        <w:rPr>
          <w:spacing w:val="-3"/>
        </w:rPr>
        <w:t xml:space="preserve"> </w:t>
      </w:r>
      <w:r>
        <w:t>needs.</w:t>
      </w:r>
      <w:r>
        <w:rPr>
          <w:spacing w:val="-3"/>
        </w:rPr>
        <w:t xml:space="preserve"> </w:t>
      </w:r>
      <w:r>
        <w:t>The</w:t>
      </w:r>
      <w:r>
        <w:rPr>
          <w:spacing w:val="-2"/>
        </w:rPr>
        <w:t xml:space="preserve"> </w:t>
      </w:r>
      <w:r>
        <w:t>robotic</w:t>
      </w:r>
      <w:r>
        <w:rPr>
          <w:spacing w:val="-2"/>
        </w:rPr>
        <w:t xml:space="preserve"> </w:t>
      </w:r>
      <w:r>
        <w:t>arm</w:t>
      </w:r>
      <w:r>
        <w:rPr>
          <w:spacing w:val="-3"/>
        </w:rPr>
        <w:t xml:space="preserve"> </w:t>
      </w:r>
      <w:r>
        <w:t>will</w:t>
      </w:r>
      <w:r>
        <w:rPr>
          <w:spacing w:val="-3"/>
        </w:rPr>
        <w:t xml:space="preserve"> </w:t>
      </w:r>
      <w:r>
        <w:t>be</w:t>
      </w:r>
      <w:r>
        <w:rPr>
          <w:spacing w:val="-4"/>
        </w:rPr>
        <w:t xml:space="preserve"> </w:t>
      </w:r>
      <w:r>
        <w:t>designed</w:t>
      </w:r>
      <w:r>
        <w:rPr>
          <w:spacing w:val="-2"/>
        </w:rPr>
        <w:t xml:space="preserve"> </w:t>
      </w:r>
      <w:r>
        <w:t>with</w:t>
      </w:r>
      <w:r>
        <w:rPr>
          <w:spacing w:val="-3"/>
        </w:rPr>
        <w:t xml:space="preserve"> </w:t>
      </w:r>
      <w:r>
        <w:t>modularity</w:t>
      </w:r>
      <w:r>
        <w:rPr>
          <w:spacing w:val="-3"/>
        </w:rPr>
        <w:t xml:space="preserve"> </w:t>
      </w:r>
      <w:r>
        <w:t>in</w:t>
      </w:r>
      <w:r>
        <w:rPr>
          <w:spacing w:val="-3"/>
        </w:rPr>
        <w:t xml:space="preserve"> </w:t>
      </w:r>
      <w:r>
        <w:t>mind, allowing future enhancements, such as gesture recognition and machine learning-based adaptability for improved user experience. The system will be optimized to ensure minimal</w:t>
      </w:r>
      <w:r>
        <w:rPr>
          <w:spacing w:val="26"/>
        </w:rPr>
        <w:t xml:space="preserve"> </w:t>
      </w:r>
      <w:r>
        <w:t>latency</w:t>
      </w:r>
      <w:r>
        <w:rPr>
          <w:spacing w:val="28"/>
        </w:rPr>
        <w:t xml:space="preserve"> </w:t>
      </w:r>
      <w:r>
        <w:t>in</w:t>
      </w:r>
      <w:r>
        <w:rPr>
          <w:spacing w:val="28"/>
        </w:rPr>
        <w:t xml:space="preserve"> </w:t>
      </w:r>
      <w:r>
        <w:t>response</w:t>
      </w:r>
      <w:r>
        <w:rPr>
          <w:spacing w:val="27"/>
        </w:rPr>
        <w:t xml:space="preserve"> </w:t>
      </w:r>
      <w:r>
        <w:t>to</w:t>
      </w:r>
      <w:r>
        <w:rPr>
          <w:spacing w:val="28"/>
        </w:rPr>
        <w:t xml:space="preserve"> </w:t>
      </w:r>
      <w:r>
        <w:t>commands,</w:t>
      </w:r>
      <w:r>
        <w:rPr>
          <w:spacing w:val="28"/>
        </w:rPr>
        <w:t xml:space="preserve"> </w:t>
      </w:r>
      <w:r>
        <w:t>making</w:t>
      </w:r>
      <w:r>
        <w:rPr>
          <w:spacing w:val="28"/>
        </w:rPr>
        <w:t xml:space="preserve"> </w:t>
      </w:r>
      <w:r>
        <w:t>real-time</w:t>
      </w:r>
      <w:r>
        <w:rPr>
          <w:spacing w:val="28"/>
        </w:rPr>
        <w:t xml:space="preserve"> </w:t>
      </w:r>
      <w:r>
        <w:t>interactions</w:t>
      </w:r>
      <w:r>
        <w:rPr>
          <w:spacing w:val="27"/>
        </w:rPr>
        <w:t xml:space="preserve"> </w:t>
      </w:r>
      <w:r>
        <w:t>smoother</w:t>
      </w:r>
      <w:r>
        <w:rPr>
          <w:spacing w:val="27"/>
        </w:rPr>
        <w:t xml:space="preserve"> </w:t>
      </w:r>
      <w:r>
        <w:rPr>
          <w:spacing w:val="-5"/>
        </w:rPr>
        <w:t>and</w:t>
      </w:r>
    </w:p>
    <w:p w14:paraId="5319D586">
      <w:pPr>
        <w:pStyle w:val="8"/>
        <w:spacing w:after="0" w:line="360" w:lineRule="auto"/>
        <w:jc w:val="both"/>
        <w:sectPr>
          <w:pgSz w:w="12240" w:h="15840"/>
          <w:pgMar w:top="780" w:right="1080" w:bottom="1680" w:left="1080" w:header="0" w:footer="815" w:gutter="0"/>
          <w:cols w:space="720" w:num="1"/>
        </w:sectPr>
      </w:pPr>
    </w:p>
    <w:p w14:paraId="45C511DD">
      <w:pPr>
        <w:pStyle w:val="8"/>
      </w:pPr>
      <w:r>
        <mc:AlternateContent>
          <mc:Choice Requires="wps">
            <w:drawing>
              <wp:anchor distT="0" distB="0" distL="0" distR="0" simplePos="0" relativeHeight="251670528"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60" name="Graphic 60"/>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60" o:spid="_x0000_s1026" o:spt="100" style="position:absolute;left:0pt;margin-left:56.85pt;margin-top:38.85pt;height:699.5pt;width:498.35pt;mso-position-horizontal-relative:page;mso-position-vertical-relative:page;z-index:-251645952;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FN/JF2AAAAAwBAAAPAAAAAAAAAAEA&#10;IAAAACIAAABkcnMvZG93bnJldi54bWxQSwECFAAUAAAACACHTuJAV9Gt94ECAABaBwAADgAAAAAA&#10;AAABACAAAAAnAQAAZHJzL2Uyb0RvYy54bWxQSwUGAAAAAAYABgBZAQAAGgY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4CA95858">
      <w:pPr>
        <w:pStyle w:val="8"/>
        <w:spacing w:before="107"/>
      </w:pPr>
    </w:p>
    <w:p w14:paraId="1FCB4DB1">
      <w:pPr>
        <w:pStyle w:val="8"/>
        <w:spacing w:line="360" w:lineRule="auto"/>
        <w:ind w:left="720" w:right="722"/>
        <w:jc w:val="both"/>
      </w:pPr>
      <w:r>
        <w:t>more efficient. Furthermore, the lightweight design will contribute to user comfort, reducing fatigue during prolonged use.</w:t>
      </w:r>
    </w:p>
    <w:p w14:paraId="4C32B732">
      <w:pPr>
        <w:pStyle w:val="8"/>
        <w:spacing w:before="5"/>
      </w:pPr>
    </w:p>
    <w:p w14:paraId="35DA8504">
      <w:pPr>
        <w:pStyle w:val="8"/>
        <w:spacing w:line="360" w:lineRule="auto"/>
        <w:ind w:left="720" w:right="717" w:hanging="3"/>
        <w:jc w:val="both"/>
      </w:pPr>
      <w:r>
        <w:t>The project will also explore the possibility of integrating different grip modes, enabling the robotic arm to perform a variety of tasks, such as grasping utensils, picking up</w:t>
      </w:r>
      <w:r>
        <w:rPr>
          <w:spacing w:val="40"/>
        </w:rPr>
        <w:t xml:space="preserve"> </w:t>
      </w:r>
      <w:r>
        <w:t>objects, and performing basic daily activities. This customization potential ensures that the</w:t>
      </w:r>
      <w:r>
        <w:rPr>
          <w:spacing w:val="-2"/>
        </w:rPr>
        <w:t xml:space="preserve"> </w:t>
      </w:r>
      <w:r>
        <w:t>device</w:t>
      </w:r>
      <w:r>
        <w:rPr>
          <w:spacing w:val="-3"/>
        </w:rPr>
        <w:t xml:space="preserve"> </w:t>
      </w:r>
      <w:r>
        <w:t>can</w:t>
      </w:r>
      <w:r>
        <w:rPr>
          <w:spacing w:val="-1"/>
        </w:rPr>
        <w:t xml:space="preserve"> </w:t>
      </w:r>
      <w:r>
        <w:t>be</w:t>
      </w:r>
      <w:r>
        <w:rPr>
          <w:spacing w:val="-2"/>
        </w:rPr>
        <w:t xml:space="preserve"> </w:t>
      </w:r>
      <w:r>
        <w:t>tailored</w:t>
      </w:r>
      <w:r>
        <w:rPr>
          <w:spacing w:val="-1"/>
        </w:rPr>
        <w:t xml:space="preserve"> </w:t>
      </w:r>
      <w:r>
        <w:t>to</w:t>
      </w:r>
      <w:r>
        <w:rPr>
          <w:spacing w:val="-1"/>
        </w:rPr>
        <w:t xml:space="preserve"> </w:t>
      </w:r>
      <w:r>
        <w:t>suit</w:t>
      </w:r>
      <w:r>
        <w:rPr>
          <w:spacing w:val="-2"/>
        </w:rPr>
        <w:t xml:space="preserve"> </w:t>
      </w:r>
      <w:r>
        <w:t>different</w:t>
      </w:r>
      <w:r>
        <w:rPr>
          <w:spacing w:val="-1"/>
        </w:rPr>
        <w:t xml:space="preserve"> </w:t>
      </w:r>
      <w:r>
        <w:t>users’ needs,</w:t>
      </w:r>
      <w:r>
        <w:rPr>
          <w:spacing w:val="-1"/>
        </w:rPr>
        <w:t xml:space="preserve"> </w:t>
      </w:r>
      <w:r>
        <w:t>whether</w:t>
      </w:r>
      <w:r>
        <w:rPr>
          <w:spacing w:val="-3"/>
        </w:rPr>
        <w:t xml:space="preserve"> </w:t>
      </w:r>
      <w:r>
        <w:t>for</w:t>
      </w:r>
      <w:r>
        <w:rPr>
          <w:spacing w:val="-2"/>
        </w:rPr>
        <w:t xml:space="preserve"> </w:t>
      </w:r>
      <w:r>
        <w:t>personal</w:t>
      </w:r>
      <w:r>
        <w:rPr>
          <w:spacing w:val="-1"/>
        </w:rPr>
        <w:t xml:space="preserve"> </w:t>
      </w:r>
      <w:r>
        <w:t>assistance</w:t>
      </w:r>
      <w:r>
        <w:rPr>
          <w:spacing w:val="-2"/>
        </w:rPr>
        <w:t xml:space="preserve"> </w:t>
      </w:r>
      <w:r>
        <w:t xml:space="preserve">or professional applications. Moreover, the implementation of open-source technology allows for further development by the research community, promoting innovation and improvements over time. With its emphasis on cost-effectiveness, ease of use, and continuous enhancement, this voice-controlled robotic arm has the potential to make a significant impact in assistive technology, improving the lives of individuals with </w:t>
      </w:r>
      <w:r>
        <w:rPr>
          <w:spacing w:val="-2"/>
        </w:rPr>
        <w:t>disabilities.</w:t>
      </w:r>
    </w:p>
    <w:p w14:paraId="042CB7AF">
      <w:pPr>
        <w:pStyle w:val="8"/>
        <w:spacing w:before="3"/>
      </w:pPr>
    </w:p>
    <w:p w14:paraId="289FEC60">
      <w:pPr>
        <w:pStyle w:val="8"/>
        <w:spacing w:before="1" w:line="360" w:lineRule="auto"/>
        <w:ind w:left="720" w:right="719" w:hanging="3"/>
        <w:jc w:val="both"/>
      </w:pPr>
      <w:r>
        <w:t>In addition to its functional benefits, the robotic arm will undergo rigorous testing to ensure its reliability and safety. Various real-world scenarios will be simulated to assess the device’s performance under different conditions, including response time, grip strength, and overall usability. This testing phase will help refine the hardware and software</w:t>
      </w:r>
      <w:r>
        <w:rPr>
          <w:spacing w:val="-2"/>
        </w:rPr>
        <w:t xml:space="preserve"> </w:t>
      </w:r>
      <w:r>
        <w:t>components, ensuring the highest</w:t>
      </w:r>
      <w:r>
        <w:rPr>
          <w:spacing w:val="-2"/>
        </w:rPr>
        <w:t xml:space="preserve"> </w:t>
      </w:r>
      <w:r>
        <w:t>level of</w:t>
      </w:r>
      <w:r>
        <w:rPr>
          <w:spacing w:val="-1"/>
        </w:rPr>
        <w:t xml:space="preserve"> </w:t>
      </w:r>
      <w:r>
        <w:t>accuracy and efficiency. Furthermore, user feedback will be incorporated to enhance the system’s effectiveness and usability, making it more adaptable to diverse needs.</w:t>
      </w:r>
    </w:p>
    <w:p w14:paraId="11033FE8">
      <w:pPr>
        <w:pStyle w:val="8"/>
        <w:spacing w:before="4"/>
      </w:pPr>
    </w:p>
    <w:p w14:paraId="22A60A95">
      <w:pPr>
        <w:pStyle w:val="8"/>
        <w:spacing w:line="360" w:lineRule="auto"/>
        <w:ind w:left="720" w:right="717" w:hanging="3"/>
        <w:jc w:val="both"/>
      </w:pPr>
      <w:r>
        <w:t>Another</w:t>
      </w:r>
      <w:r>
        <w:rPr>
          <w:spacing w:val="-3"/>
        </w:rPr>
        <w:t xml:space="preserve"> </w:t>
      </w:r>
      <w:r>
        <w:t>key</w:t>
      </w:r>
      <w:r>
        <w:rPr>
          <w:spacing w:val="-1"/>
        </w:rPr>
        <w:t xml:space="preserve"> </w:t>
      </w:r>
      <w:r>
        <w:t>aspect</w:t>
      </w:r>
      <w:r>
        <w:rPr>
          <w:spacing w:val="-3"/>
        </w:rPr>
        <w:t xml:space="preserve"> </w:t>
      </w:r>
      <w:r>
        <w:t>of</w:t>
      </w:r>
      <w:r>
        <w:rPr>
          <w:spacing w:val="-3"/>
        </w:rPr>
        <w:t xml:space="preserve"> </w:t>
      </w:r>
      <w:r>
        <w:t>the</w:t>
      </w:r>
      <w:r>
        <w:rPr>
          <w:spacing w:val="-4"/>
        </w:rPr>
        <w:t xml:space="preserve"> </w:t>
      </w:r>
      <w:r>
        <w:t>project</w:t>
      </w:r>
      <w:r>
        <w:rPr>
          <w:spacing w:val="-3"/>
        </w:rPr>
        <w:t xml:space="preserve"> </w:t>
      </w:r>
      <w:r>
        <w:t>is</w:t>
      </w:r>
      <w:r>
        <w:rPr>
          <w:spacing w:val="-3"/>
        </w:rPr>
        <w:t xml:space="preserve"> </w:t>
      </w:r>
      <w:r>
        <w:t>its</w:t>
      </w:r>
      <w:r>
        <w:rPr>
          <w:spacing w:val="-3"/>
        </w:rPr>
        <w:t xml:space="preserve"> </w:t>
      </w:r>
      <w:r>
        <w:t>potential</w:t>
      </w:r>
      <w:r>
        <w:rPr>
          <w:spacing w:val="-3"/>
        </w:rPr>
        <w:t xml:space="preserve"> </w:t>
      </w:r>
      <w:r>
        <w:t>for</w:t>
      </w:r>
      <w:r>
        <w:rPr>
          <w:spacing w:val="-3"/>
        </w:rPr>
        <w:t xml:space="preserve"> </w:t>
      </w:r>
      <w:r>
        <w:t>scalability</w:t>
      </w:r>
      <w:r>
        <w:rPr>
          <w:spacing w:val="-3"/>
        </w:rPr>
        <w:t xml:space="preserve"> </w:t>
      </w:r>
      <w:r>
        <w:t>and</w:t>
      </w:r>
      <w:r>
        <w:rPr>
          <w:spacing w:val="-2"/>
        </w:rPr>
        <w:t xml:space="preserve"> </w:t>
      </w:r>
      <w:r>
        <w:t>commercialization.</w:t>
      </w:r>
      <w:r>
        <w:rPr>
          <w:spacing w:val="-3"/>
        </w:rPr>
        <w:t xml:space="preserve"> </w:t>
      </w:r>
      <w:r>
        <w:t>By leveraging cost-effective production methods and widely available components, the design can be mass-produced and distributed at an affordable price. Collaborations with healthcare institutions, rehabilitation centers, and non-profit organizations will be explored to expand accessibility and reach a larger user base. This initiative could pave the way for future advancements in assistive robotics, contributing to a more inclusive and technologically advanced society.</w:t>
      </w:r>
    </w:p>
    <w:p w14:paraId="28631CE3">
      <w:pPr>
        <w:pStyle w:val="8"/>
        <w:spacing w:after="0" w:line="360" w:lineRule="auto"/>
        <w:jc w:val="both"/>
        <w:sectPr>
          <w:pgSz w:w="12240" w:h="15840"/>
          <w:pgMar w:top="780" w:right="1080" w:bottom="1680" w:left="1080" w:header="0" w:footer="815" w:gutter="0"/>
          <w:cols w:space="720" w:num="1"/>
        </w:sectPr>
      </w:pPr>
    </w:p>
    <w:p w14:paraId="0D84CB47">
      <w:pPr>
        <w:pStyle w:val="8"/>
      </w:pPr>
      <w:r>
        <mc:AlternateContent>
          <mc:Choice Requires="wps">
            <w:drawing>
              <wp:anchor distT="0" distB="0" distL="0" distR="0" simplePos="0" relativeHeight="251670528"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61" name="Graphic 61"/>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61" o:spid="_x0000_s1026" o:spt="100" style="position:absolute;left:0pt;margin-left:56.85pt;margin-top:38.85pt;height:699.5pt;width:498.35pt;mso-position-horizontal-relative:page;mso-position-vertical-relative:page;z-index:-251645952;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MU38kXYAAAADAEAAA8AAAAAAAAA&#10;AQAgAAAAIgAAAGRycy9kb3ducmV2LnhtbFBLAQIUABQAAAAIAIdO4kDDE81AgwIAAFoHAAAOAAAA&#10;AAAAAAEAIAAAACcBAABkcnMvZTJvRG9jLnhtbFBLBQYAAAAABgAGAFkBAAAcBg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17D9C1E3">
      <w:pPr>
        <w:pStyle w:val="8"/>
        <w:spacing w:before="107"/>
      </w:pPr>
    </w:p>
    <w:p w14:paraId="013023A7">
      <w:pPr>
        <w:pStyle w:val="8"/>
        <w:spacing w:line="360" w:lineRule="auto"/>
        <w:ind w:left="720" w:right="718" w:hanging="3"/>
        <w:jc w:val="both"/>
      </w:pPr>
      <w:r>
        <w:t>Ultimately, this project aims to bridge the gap between technology and accessibility, empowering individuals with disabilities to perform everyday tasks with greater ease and independence. By prioritizing affordability, usability, and continuous innovation, the voice-controlled robotic arm stands as a testament to the potential of assistive technology in enhancing quality of life. Future iterations of the device could incorporate AI-driven adaptability, additional sensory inputs, and enhanced mechanical precision, further broadening its capabilities and impact.</w:t>
      </w:r>
    </w:p>
    <w:p w14:paraId="39D901DB">
      <w:pPr>
        <w:pStyle w:val="8"/>
        <w:spacing w:after="0" w:line="360" w:lineRule="auto"/>
        <w:jc w:val="both"/>
        <w:sectPr>
          <w:pgSz w:w="12240" w:h="15840"/>
          <w:pgMar w:top="780" w:right="1080" w:bottom="1680" w:left="1080" w:header="0" w:footer="815" w:gutter="0"/>
          <w:cols w:space="720" w:num="1"/>
        </w:sectPr>
      </w:pPr>
    </w:p>
    <w:p w14:paraId="568B5A28">
      <w:pPr>
        <w:pStyle w:val="8"/>
        <w:rPr>
          <w:sz w:val="86"/>
        </w:rPr>
      </w:pPr>
      <w:r>
        <w:rPr>
          <w:sz w:val="86"/>
        </w:rPr>
        <mc:AlternateContent>
          <mc:Choice Requires="wps">
            <w:drawing>
              <wp:anchor distT="0" distB="0" distL="0" distR="0" simplePos="0" relativeHeight="251671552"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62" name="Graphic 62"/>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62" o:spid="_x0000_s1026" o:spt="100" style="position:absolute;left:0pt;margin-left:56.85pt;margin-top:38.85pt;height:699.5pt;width:498.35pt;mso-position-horizontal-relative:page;mso-position-vertical-relative:page;z-index:-251644928;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MU38kXYAAAADAEAAA8AAAAAAAAA&#10;AQAgAAAAIgAAAGRycy9kb3ducmV2LnhtbFBLAQIUABQAAAAIAIdO4kA+Uh1CgwIAAFoHAAAOAAAA&#10;AAAAAAEAIAAAACcBAABkcnMvZTJvRG9jLnhtbFBLBQYAAAAABgAGAFkBAAAcBg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59B73F6F">
      <w:pPr>
        <w:pStyle w:val="8"/>
        <w:rPr>
          <w:sz w:val="86"/>
        </w:rPr>
      </w:pPr>
    </w:p>
    <w:p w14:paraId="3CDB3472">
      <w:pPr>
        <w:pStyle w:val="8"/>
        <w:rPr>
          <w:sz w:val="86"/>
        </w:rPr>
      </w:pPr>
    </w:p>
    <w:p w14:paraId="07015606">
      <w:pPr>
        <w:pStyle w:val="8"/>
        <w:rPr>
          <w:sz w:val="86"/>
        </w:rPr>
      </w:pPr>
    </w:p>
    <w:p w14:paraId="79FCDA87">
      <w:pPr>
        <w:pStyle w:val="8"/>
        <w:rPr>
          <w:sz w:val="86"/>
        </w:rPr>
      </w:pPr>
    </w:p>
    <w:p w14:paraId="3409F858">
      <w:pPr>
        <w:pStyle w:val="8"/>
        <w:spacing w:before="279"/>
        <w:rPr>
          <w:sz w:val="86"/>
        </w:rPr>
      </w:pPr>
    </w:p>
    <w:p w14:paraId="00AAD470">
      <w:pPr>
        <w:pStyle w:val="2"/>
        <w:spacing w:before="1"/>
        <w:ind w:left="1596" w:firstLine="1015"/>
        <w:jc w:val="left"/>
      </w:pPr>
      <w:r>
        <w:t xml:space="preserve">CHAPTER 1 </w:t>
      </w:r>
      <w:r>
        <w:rPr>
          <w:spacing w:val="-2"/>
        </w:rPr>
        <w:t>INTRODUCTION</w:t>
      </w:r>
    </w:p>
    <w:p w14:paraId="4D4EE878">
      <w:pPr>
        <w:pStyle w:val="2"/>
        <w:spacing w:after="0"/>
        <w:jc w:val="left"/>
        <w:sectPr>
          <w:pgSz w:w="12240" w:h="15840"/>
          <w:pgMar w:top="780" w:right="1080" w:bottom="1680" w:left="1080" w:header="0" w:footer="815" w:gutter="0"/>
          <w:cols w:space="720" w:num="1"/>
        </w:sectPr>
      </w:pPr>
    </w:p>
    <w:p w14:paraId="35B15BBD">
      <w:pPr>
        <w:pStyle w:val="8"/>
        <w:rPr>
          <w:b/>
        </w:rPr>
      </w:pPr>
      <w:r>
        <w:rPr>
          <w:b/>
        </w:rPr>
        <mc:AlternateContent>
          <mc:Choice Requires="wps">
            <w:drawing>
              <wp:anchor distT="0" distB="0" distL="0" distR="0" simplePos="0" relativeHeight="251671552"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63" name="Graphic 63"/>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63" o:spid="_x0000_s1026" o:spt="100" style="position:absolute;left:0pt;margin-left:56.85pt;margin-top:38.85pt;height:699.5pt;width:498.35pt;mso-position-horizontal-relative:page;mso-position-vertical-relative:page;z-index:-251644928;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FN/JF2AAAAAwBAAAPAAAAAAAAAAEA&#10;IAAAACIAAABkcnMvZG93bnJldi54bWxQSwECFAAUAAAACACHTuJAqpB99YECAABaBwAADgAAAAAA&#10;AAABACAAAAAnAQAAZHJzL2Uyb0RvYy54bWxQSwUGAAAAAAYABgBZAQAAGgY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28BBA14C">
      <w:pPr>
        <w:pStyle w:val="8"/>
        <w:spacing w:before="107"/>
        <w:rPr>
          <w:b/>
        </w:rPr>
      </w:pPr>
    </w:p>
    <w:p w14:paraId="47013B42">
      <w:pPr>
        <w:pStyle w:val="10"/>
        <w:numPr>
          <w:ilvl w:val="1"/>
          <w:numId w:val="2"/>
        </w:numPr>
        <w:tabs>
          <w:tab w:val="left" w:pos="1079"/>
        </w:tabs>
        <w:spacing w:before="0" w:after="0" w:line="240" w:lineRule="auto"/>
        <w:ind w:left="1079" w:right="0" w:hanging="359"/>
        <w:jc w:val="left"/>
        <w:rPr>
          <w:b/>
          <w:sz w:val="24"/>
        </w:rPr>
      </w:pPr>
      <w:r>
        <w:rPr>
          <w:b/>
          <w:spacing w:val="-2"/>
          <w:sz w:val="24"/>
        </w:rPr>
        <w:t>Introduction</w:t>
      </w:r>
    </w:p>
    <w:p w14:paraId="0C612C6D">
      <w:pPr>
        <w:pStyle w:val="8"/>
        <w:spacing w:before="46"/>
        <w:rPr>
          <w:b/>
        </w:rPr>
      </w:pPr>
    </w:p>
    <w:p w14:paraId="765EF0BB">
      <w:pPr>
        <w:pStyle w:val="8"/>
        <w:spacing w:line="360" w:lineRule="auto"/>
        <w:ind w:left="720" w:right="716" w:hanging="3"/>
        <w:jc w:val="both"/>
      </w:pPr>
      <w:r>
        <w:t>In today's rapidly advancing technological landscape, assistive devices play a crucial role in improving the quality of life for individuals with disabilities. People with congenital amputations or mobility impairments often face challenges in performing routine tasks, making them dependent on caregivers. The development of cost-effective, intelligent assistive technologies can significantly enhance their independence. A voice-controlled robotic arm represents a breakthrough in accessibility, allowing users to control the</w:t>
      </w:r>
      <w:r>
        <w:rPr>
          <w:spacing w:val="40"/>
        </w:rPr>
        <w:t xml:space="preserve"> </w:t>
      </w:r>
      <w:r>
        <w:t>device through simple voice commands. This project integrates modern speech recognition technology with robotic control mechanisms to create a functional and affordable solution that empowers individuals with disabilities.</w:t>
      </w:r>
    </w:p>
    <w:p w14:paraId="1197BA06">
      <w:pPr>
        <w:pStyle w:val="8"/>
        <w:spacing w:before="4"/>
      </w:pPr>
    </w:p>
    <w:p w14:paraId="136258A6">
      <w:pPr>
        <w:pStyle w:val="8"/>
        <w:spacing w:line="360" w:lineRule="auto"/>
        <w:ind w:left="720" w:right="721" w:hanging="3"/>
        <w:jc w:val="both"/>
      </w:pPr>
      <w:r>
        <w:t>Traditional prosthetic solutions, while effective, often come with limitations such as high costs, lack of adaptability, and reliance on complex control mechanisms that require extensive</w:t>
      </w:r>
      <w:r>
        <w:rPr>
          <w:spacing w:val="-1"/>
        </w:rPr>
        <w:t xml:space="preserve"> </w:t>
      </w:r>
      <w:r>
        <w:t>training. Many advanced robotic</w:t>
      </w:r>
      <w:r>
        <w:rPr>
          <w:spacing w:val="-1"/>
        </w:rPr>
        <w:t xml:space="preserve"> </w:t>
      </w:r>
      <w:r>
        <w:t>prosthetics use</w:t>
      </w:r>
      <w:r>
        <w:rPr>
          <w:spacing w:val="-1"/>
        </w:rPr>
        <w:t xml:space="preserve"> </w:t>
      </w:r>
      <w:r>
        <w:t>myoelectric</w:t>
      </w:r>
      <w:r>
        <w:rPr>
          <w:spacing w:val="-1"/>
        </w:rPr>
        <w:t xml:space="preserve"> </w:t>
      </w:r>
      <w:r>
        <w:t>signals, which can be difficult for some users to operate effectively, leading to frustration and limited adoption.</w:t>
      </w:r>
      <w:r>
        <w:rPr>
          <w:spacing w:val="-1"/>
        </w:rPr>
        <w:t xml:space="preserve"> </w:t>
      </w:r>
      <w:r>
        <w:t>This</w:t>
      </w:r>
      <w:r>
        <w:rPr>
          <w:spacing w:val="-1"/>
        </w:rPr>
        <w:t xml:space="preserve"> </w:t>
      </w:r>
      <w:r>
        <w:t>project</w:t>
      </w:r>
      <w:r>
        <w:rPr>
          <w:spacing w:val="-1"/>
        </w:rPr>
        <w:t xml:space="preserve"> </w:t>
      </w:r>
      <w:r>
        <w:t>seeks</w:t>
      </w:r>
      <w:r>
        <w:rPr>
          <w:spacing w:val="-1"/>
        </w:rPr>
        <w:t xml:space="preserve"> </w:t>
      </w:r>
      <w:r>
        <w:t>to</w:t>
      </w:r>
      <w:r>
        <w:rPr>
          <w:spacing w:val="-1"/>
        </w:rPr>
        <w:t xml:space="preserve"> </w:t>
      </w:r>
      <w:r>
        <w:t>overcome</w:t>
      </w:r>
      <w:r>
        <w:rPr>
          <w:spacing w:val="-2"/>
        </w:rPr>
        <w:t xml:space="preserve"> </w:t>
      </w:r>
      <w:r>
        <w:t>these</w:t>
      </w:r>
      <w:r>
        <w:rPr>
          <w:spacing w:val="-2"/>
        </w:rPr>
        <w:t xml:space="preserve"> </w:t>
      </w:r>
      <w:r>
        <w:t>barriers</w:t>
      </w:r>
      <w:r>
        <w:rPr>
          <w:spacing w:val="-1"/>
        </w:rPr>
        <w:t xml:space="preserve"> </w:t>
      </w:r>
      <w:r>
        <w:t>by</w:t>
      </w:r>
      <w:r>
        <w:rPr>
          <w:spacing w:val="-1"/>
        </w:rPr>
        <w:t xml:space="preserve"> </w:t>
      </w:r>
      <w:r>
        <w:t>utilizing</w:t>
      </w:r>
      <w:r>
        <w:rPr>
          <w:spacing w:val="-1"/>
        </w:rPr>
        <w:t xml:space="preserve"> </w:t>
      </w:r>
      <w:r>
        <w:t>voice</w:t>
      </w:r>
      <w:r>
        <w:rPr>
          <w:spacing w:val="-3"/>
        </w:rPr>
        <w:t xml:space="preserve"> </w:t>
      </w:r>
      <w:r>
        <w:t>recognition</w:t>
      </w:r>
      <w:r>
        <w:rPr>
          <w:spacing w:val="-1"/>
        </w:rPr>
        <w:t xml:space="preserve"> </w:t>
      </w:r>
      <w:r>
        <w:t>as</w:t>
      </w:r>
      <w:r>
        <w:rPr>
          <w:spacing w:val="-1"/>
        </w:rPr>
        <w:t xml:space="preserve"> </w:t>
      </w:r>
      <w:r>
        <w:t>a simple</w:t>
      </w:r>
      <w:r>
        <w:rPr>
          <w:spacing w:val="-2"/>
        </w:rPr>
        <w:t xml:space="preserve"> </w:t>
      </w:r>
      <w:r>
        <w:t>yet</w:t>
      </w:r>
      <w:r>
        <w:rPr>
          <w:spacing w:val="-1"/>
        </w:rPr>
        <w:t xml:space="preserve"> </w:t>
      </w:r>
      <w:r>
        <w:t>powerful</w:t>
      </w:r>
      <w:r>
        <w:rPr>
          <w:spacing w:val="-1"/>
        </w:rPr>
        <w:t xml:space="preserve"> </w:t>
      </w:r>
      <w:r>
        <w:t>control</w:t>
      </w:r>
      <w:r>
        <w:rPr>
          <w:spacing w:val="-2"/>
        </w:rPr>
        <w:t xml:space="preserve"> </w:t>
      </w:r>
      <w:r>
        <w:t>mechanism.</w:t>
      </w:r>
      <w:r>
        <w:rPr>
          <w:spacing w:val="-1"/>
        </w:rPr>
        <w:t xml:space="preserve"> </w:t>
      </w:r>
      <w:r>
        <w:t>By</w:t>
      </w:r>
      <w:r>
        <w:rPr>
          <w:spacing w:val="-1"/>
        </w:rPr>
        <w:t xml:space="preserve"> </w:t>
      </w:r>
      <w:r>
        <w:t>leveraging</w:t>
      </w:r>
      <w:r>
        <w:rPr>
          <w:spacing w:val="-1"/>
        </w:rPr>
        <w:t xml:space="preserve"> </w:t>
      </w:r>
      <w:r>
        <w:t>widely</w:t>
      </w:r>
      <w:r>
        <w:rPr>
          <w:spacing w:val="-1"/>
        </w:rPr>
        <w:t xml:space="preserve"> </w:t>
      </w:r>
      <w:r>
        <w:t>available</w:t>
      </w:r>
      <w:r>
        <w:rPr>
          <w:spacing w:val="-2"/>
        </w:rPr>
        <w:t xml:space="preserve"> </w:t>
      </w:r>
      <w:r>
        <w:t>technology,</w:t>
      </w:r>
      <w:r>
        <w:rPr>
          <w:spacing w:val="-1"/>
        </w:rPr>
        <w:t xml:space="preserve"> </w:t>
      </w:r>
      <w:r>
        <w:t>such as Android smartphones and Bluetooth modules, this robotic arm aims to provide a seamless and intuitive user experience.</w:t>
      </w:r>
    </w:p>
    <w:p w14:paraId="3B5C6AA9">
      <w:pPr>
        <w:pStyle w:val="8"/>
        <w:spacing w:before="3"/>
      </w:pPr>
    </w:p>
    <w:p w14:paraId="53CC87EC">
      <w:pPr>
        <w:pStyle w:val="8"/>
        <w:spacing w:before="1" w:line="360" w:lineRule="auto"/>
        <w:ind w:left="720" w:right="719" w:hanging="3"/>
        <w:jc w:val="both"/>
      </w:pPr>
      <w:r>
        <w:t>Additionally, with the growing demand for accessible and affordable assistive technologies, there is a pressing need to develop solutions that cater to individuals from diverse economic backgrounds. This project not only focuses on functionality but also ensures that the robotic arm is accessible to a broad spectrum of users, including those in developing regions where expensive assistive devices may not be a viable option. By focusing on cost efficiency and ease of use, this innovation aims to bridge the gap between technology and accessibility.</w:t>
      </w:r>
    </w:p>
    <w:p w14:paraId="255D32F0">
      <w:pPr>
        <w:pStyle w:val="8"/>
        <w:spacing w:after="0" w:line="360" w:lineRule="auto"/>
        <w:jc w:val="both"/>
        <w:sectPr>
          <w:pgSz w:w="12240" w:h="15840"/>
          <w:pgMar w:top="780" w:right="1080" w:bottom="1680" w:left="1080" w:header="0" w:footer="815" w:gutter="0"/>
          <w:cols w:space="720" w:num="1"/>
        </w:sectPr>
      </w:pPr>
    </w:p>
    <w:p w14:paraId="5C1D5693">
      <w:pPr>
        <w:pStyle w:val="8"/>
      </w:pPr>
      <w:r>
        <mc:AlternateContent>
          <mc:Choice Requires="wps">
            <w:drawing>
              <wp:anchor distT="0" distB="0" distL="0" distR="0" simplePos="0" relativeHeight="251672576"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64" name="Graphic 64"/>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64" o:spid="_x0000_s1026" o:spt="100" style="position:absolute;left:0pt;margin-left:56.85pt;margin-top:38.85pt;height:699.5pt;width:498.35pt;mso-position-horizontal-relative:page;mso-position-vertical-relative:page;z-index:-251643904;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FN/JF2AAAAAwBAAAPAAAAAAAAAAEA&#10;IAAAACIAAABkcnMvZG93bnJldi54bWxQSwECFAAUAAAACACHTuJAxNG9R4ECAABaBwAADgAAAAAA&#10;AAABACAAAAAnAQAAZHJzL2Uyb0RvYy54bWxQSwUGAAAAAAYABgBZAQAAGgY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3D9CC028">
      <w:pPr>
        <w:pStyle w:val="8"/>
        <w:spacing w:before="107"/>
      </w:pPr>
    </w:p>
    <w:p w14:paraId="4C95B829">
      <w:pPr>
        <w:pStyle w:val="10"/>
        <w:numPr>
          <w:ilvl w:val="1"/>
          <w:numId w:val="2"/>
        </w:numPr>
        <w:tabs>
          <w:tab w:val="left" w:pos="1078"/>
        </w:tabs>
        <w:spacing w:before="0" w:after="0" w:line="240" w:lineRule="auto"/>
        <w:ind w:left="1078" w:right="0" w:hanging="360"/>
        <w:jc w:val="left"/>
        <w:rPr>
          <w:b/>
          <w:sz w:val="24"/>
        </w:rPr>
      </w:pPr>
      <w:r>
        <w:rPr>
          <w:b/>
          <w:spacing w:val="-2"/>
          <w:sz w:val="24"/>
        </w:rPr>
        <w:t>Necessity</w:t>
      </w:r>
    </w:p>
    <w:p w14:paraId="624EBBB8">
      <w:pPr>
        <w:pStyle w:val="8"/>
        <w:spacing w:before="142"/>
        <w:rPr>
          <w:b/>
        </w:rPr>
      </w:pPr>
    </w:p>
    <w:p w14:paraId="2907F819">
      <w:pPr>
        <w:pStyle w:val="8"/>
        <w:spacing w:line="360" w:lineRule="auto"/>
        <w:ind w:left="720" w:right="718" w:hanging="3"/>
        <w:jc w:val="both"/>
      </w:pPr>
      <w:r>
        <w:t>The necessity for this project arises from the significant gaps in the current assistive technology market. Many available prosthetic and robotic assistive devices are highly expensive and beyond the reach of those who need them the most. Individuals with disabilities often face challenges in performing daily tasks such as eating, writing, or lifting objects, making them reliant on external support. This reliance can impact their self-sufficiency and overall quality of life. An affordable and efficient voice-controlled robotic arm has the potential to empower these individuals, giving them greater control over their daily activities without financial strain.</w:t>
      </w:r>
    </w:p>
    <w:p w14:paraId="7963435B">
      <w:pPr>
        <w:pStyle w:val="8"/>
        <w:spacing w:before="5"/>
      </w:pPr>
    </w:p>
    <w:p w14:paraId="41184A03">
      <w:pPr>
        <w:pStyle w:val="8"/>
        <w:spacing w:before="1" w:line="360" w:lineRule="auto"/>
        <w:ind w:left="720" w:right="716" w:hanging="3"/>
        <w:jc w:val="both"/>
      </w:pPr>
      <w:r>
        <w:t>Another important aspect is the lack of customization in existing prosthetics. Traditional prosthetics are often designed for general use, with limited adaptability to specific user needs. This project aims to create a modular robotic arm that allows for various grip modes and functions, making it more versatile. By incorporating open-source software and cost-effective hardware, the device can be adapted to different use cases, ensuring that it caters to a wide range of individuals with different levels of disabilities.</w:t>
      </w:r>
    </w:p>
    <w:p w14:paraId="66D93636">
      <w:pPr>
        <w:pStyle w:val="8"/>
        <w:spacing w:before="2"/>
      </w:pPr>
    </w:p>
    <w:p w14:paraId="14E8DF18">
      <w:pPr>
        <w:pStyle w:val="8"/>
        <w:spacing w:before="1" w:line="360" w:lineRule="auto"/>
        <w:ind w:left="720" w:right="721" w:hanging="3"/>
        <w:jc w:val="both"/>
      </w:pPr>
      <w:r>
        <w:t>Moreover, individuals with severe motor impairments may struggle with conventional prosthetics that require manual operation or complex learning curves. By integrating voice recognition, the robotic arm simplifies user interaction, making it accessible to those</w:t>
      </w:r>
      <w:r>
        <w:rPr>
          <w:spacing w:val="-1"/>
        </w:rPr>
        <w:t xml:space="preserve"> </w:t>
      </w:r>
      <w:r>
        <w:t>who</w:t>
      </w:r>
      <w:r>
        <w:rPr>
          <w:spacing w:val="-1"/>
        </w:rPr>
        <w:t xml:space="preserve"> </w:t>
      </w:r>
      <w:r>
        <w:t>may not be able</w:t>
      </w:r>
      <w:r>
        <w:rPr>
          <w:spacing w:val="-1"/>
        </w:rPr>
        <w:t xml:space="preserve"> </w:t>
      </w:r>
      <w:r>
        <w:t>to control traditional prosthetics. With the</w:t>
      </w:r>
      <w:r>
        <w:rPr>
          <w:spacing w:val="-1"/>
        </w:rPr>
        <w:t xml:space="preserve"> </w:t>
      </w:r>
      <w:r>
        <w:t xml:space="preserve">increasing adoption of speech recognition technology in consumer electronics, leveraging this technology for assistive applications can lead to a transformative impact on the lives of people with </w:t>
      </w:r>
      <w:r>
        <w:rPr>
          <w:spacing w:val="-2"/>
        </w:rPr>
        <w:t>disabilities.</w:t>
      </w:r>
    </w:p>
    <w:p w14:paraId="61149BDC">
      <w:pPr>
        <w:pStyle w:val="8"/>
        <w:spacing w:before="4"/>
      </w:pPr>
    </w:p>
    <w:p w14:paraId="73A5A2E2">
      <w:pPr>
        <w:pStyle w:val="10"/>
        <w:numPr>
          <w:ilvl w:val="1"/>
          <w:numId w:val="2"/>
        </w:numPr>
        <w:tabs>
          <w:tab w:val="left" w:pos="1078"/>
        </w:tabs>
        <w:spacing w:before="0" w:after="0" w:line="240" w:lineRule="auto"/>
        <w:ind w:left="1078" w:right="0" w:hanging="360"/>
        <w:jc w:val="left"/>
        <w:rPr>
          <w:b/>
          <w:sz w:val="24"/>
        </w:rPr>
      </w:pPr>
      <w:r>
        <w:rPr>
          <w:b/>
          <w:spacing w:val="-2"/>
          <w:sz w:val="24"/>
        </w:rPr>
        <w:t>Objectives</w:t>
      </w:r>
    </w:p>
    <w:p w14:paraId="19A7E2B1">
      <w:pPr>
        <w:pStyle w:val="8"/>
        <w:spacing w:before="144"/>
        <w:rPr>
          <w:b/>
        </w:rPr>
      </w:pPr>
    </w:p>
    <w:p w14:paraId="7AEC53C7">
      <w:pPr>
        <w:pStyle w:val="8"/>
        <w:spacing w:line="360" w:lineRule="auto"/>
        <w:ind w:left="720" w:right="719" w:hanging="3"/>
        <w:jc w:val="both"/>
      </w:pPr>
      <w:r>
        <w:t>The primary objective of this project is to develop a cost-effective, voice-controlled robotic arm that enhances the independence and quality of life for individuals with disabilities. To achieve this, the project focuses on the following key goals:</w:t>
      </w:r>
    </w:p>
    <w:p w14:paraId="108F11C6">
      <w:pPr>
        <w:pStyle w:val="8"/>
        <w:spacing w:after="0" w:line="360" w:lineRule="auto"/>
        <w:jc w:val="both"/>
        <w:sectPr>
          <w:pgSz w:w="12240" w:h="15840"/>
          <w:pgMar w:top="780" w:right="1080" w:bottom="1680" w:left="1080" w:header="0" w:footer="815" w:gutter="0"/>
          <w:cols w:space="720" w:num="1"/>
        </w:sectPr>
      </w:pPr>
    </w:p>
    <w:p w14:paraId="00A79579">
      <w:pPr>
        <w:pStyle w:val="8"/>
      </w:pPr>
      <w:r>
        <mc:AlternateContent>
          <mc:Choice Requires="wps">
            <w:drawing>
              <wp:anchor distT="0" distB="0" distL="0" distR="0" simplePos="0" relativeHeight="251672576"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65" name="Graphic 65"/>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65" o:spid="_x0000_s1026" o:spt="100" style="position:absolute;left:0pt;margin-left:56.85pt;margin-top:38.85pt;height:699.5pt;width:498.35pt;mso-position-horizontal-relative:page;mso-position-vertical-relative:page;z-index:-251643904;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FN/JF2AAAAAwBAAAPAAAAAAAAAAEA&#10;IAAAACIAAABkcnMvZG93bnJldi54bWxQSwECFAAUAAAACACHTuJAUBPd8IECAABaBwAADgAAAAAA&#10;AAABACAAAAAnAQAAZHJzL2Uyb0RvYy54bWxQSwUGAAAAAAYABgBZAQAAGgY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4C3D8924">
      <w:pPr>
        <w:pStyle w:val="8"/>
        <w:spacing w:before="112"/>
      </w:pPr>
    </w:p>
    <w:p w14:paraId="37B9EE67">
      <w:pPr>
        <w:pStyle w:val="10"/>
        <w:numPr>
          <w:ilvl w:val="2"/>
          <w:numId w:val="2"/>
        </w:numPr>
        <w:tabs>
          <w:tab w:val="left" w:pos="720"/>
          <w:tab w:val="left" w:pos="1139"/>
        </w:tabs>
        <w:spacing w:before="0" w:after="0" w:line="357" w:lineRule="auto"/>
        <w:ind w:left="720" w:right="717" w:hanging="3"/>
        <w:jc w:val="both"/>
        <w:rPr>
          <w:sz w:val="24"/>
        </w:rPr>
      </w:pPr>
      <w:r>
        <w:rPr>
          <w:b/>
          <w:sz w:val="24"/>
        </w:rPr>
        <w:t xml:space="preserve">Affordability </w:t>
      </w:r>
      <w:r>
        <w:rPr>
          <w:sz w:val="24"/>
        </w:rPr>
        <w:t>– Ensuring the robotic arm remains within a reasonable price range by utilizing low-cost hardware components and open-source software solutions. This will make the device accessible to individuals from different socio-economic backgrounds.</w:t>
      </w:r>
    </w:p>
    <w:p w14:paraId="4FAFD0DE">
      <w:pPr>
        <w:pStyle w:val="10"/>
        <w:numPr>
          <w:ilvl w:val="2"/>
          <w:numId w:val="2"/>
        </w:numPr>
        <w:tabs>
          <w:tab w:val="left" w:pos="720"/>
          <w:tab w:val="left" w:pos="1139"/>
        </w:tabs>
        <w:spacing w:before="127" w:after="0" w:line="357" w:lineRule="auto"/>
        <w:ind w:left="720" w:right="720" w:hanging="3"/>
        <w:jc w:val="both"/>
        <w:rPr>
          <w:sz w:val="24"/>
        </w:rPr>
      </w:pPr>
      <w:r>
        <w:rPr>
          <w:b/>
          <w:sz w:val="24"/>
        </w:rPr>
        <w:t xml:space="preserve">Ease of Use </w:t>
      </w:r>
      <w:r>
        <w:rPr>
          <w:sz w:val="24"/>
        </w:rPr>
        <w:t>– Implementing a simple voice-command interface that allows users to operate the device without requiring extensive training or technical expertise. The device will be designed to work with widely used Android smartphones to minimize additional hardware costs.</w:t>
      </w:r>
    </w:p>
    <w:p w14:paraId="38A228BA">
      <w:pPr>
        <w:pStyle w:val="10"/>
        <w:numPr>
          <w:ilvl w:val="2"/>
          <w:numId w:val="2"/>
        </w:numPr>
        <w:tabs>
          <w:tab w:val="left" w:pos="720"/>
          <w:tab w:val="left" w:pos="1139"/>
        </w:tabs>
        <w:spacing w:before="131" w:after="0" w:line="357" w:lineRule="auto"/>
        <w:ind w:left="720" w:right="717" w:hanging="3"/>
        <w:jc w:val="both"/>
        <w:rPr>
          <w:sz w:val="24"/>
        </w:rPr>
      </w:pPr>
      <w:r>
        <w:rPr>
          <w:b/>
          <w:sz w:val="24"/>
        </w:rPr>
        <w:t xml:space="preserve">Reliability and Precision </w:t>
      </w:r>
      <w:r>
        <w:rPr>
          <w:sz w:val="24"/>
        </w:rPr>
        <w:t>– Designing a robust control system that enables smooth and accurate movement of the robotic arm for performing various tasks, such as grabbing and holding objects. The system will focus on minimizing response time to ensure real- time execution of commands.</w:t>
      </w:r>
    </w:p>
    <w:p w14:paraId="4C29801A">
      <w:pPr>
        <w:pStyle w:val="10"/>
        <w:numPr>
          <w:ilvl w:val="2"/>
          <w:numId w:val="2"/>
        </w:numPr>
        <w:tabs>
          <w:tab w:val="left" w:pos="720"/>
          <w:tab w:val="left" w:pos="1139"/>
        </w:tabs>
        <w:spacing w:before="130" w:after="0" w:line="357" w:lineRule="auto"/>
        <w:ind w:left="720" w:right="721" w:hanging="3"/>
        <w:jc w:val="both"/>
        <w:rPr>
          <w:sz w:val="24"/>
        </w:rPr>
      </w:pPr>
      <w:r>
        <w:rPr>
          <w:b/>
          <w:sz w:val="24"/>
        </w:rPr>
        <w:t xml:space="preserve">Customization and Modularity </w:t>
      </w:r>
      <w:r>
        <w:rPr>
          <w:sz w:val="24"/>
        </w:rPr>
        <w:t>– Allowing flexibility in design so that the robotic arm can be adapted for different user needs, including varied grip modes, strength adjustments, and potential gesture-based control in future iterations.</w:t>
      </w:r>
    </w:p>
    <w:p w14:paraId="2DEFD66D">
      <w:pPr>
        <w:pStyle w:val="10"/>
        <w:numPr>
          <w:ilvl w:val="2"/>
          <w:numId w:val="2"/>
        </w:numPr>
        <w:tabs>
          <w:tab w:val="left" w:pos="720"/>
          <w:tab w:val="left" w:pos="1139"/>
        </w:tabs>
        <w:spacing w:before="127" w:after="0" w:line="360" w:lineRule="auto"/>
        <w:ind w:left="720" w:right="715" w:hanging="3"/>
        <w:jc w:val="both"/>
        <w:rPr>
          <w:sz w:val="24"/>
        </w:rPr>
      </w:pPr>
      <w:r>
        <w:rPr>
          <w:b/>
          <w:sz w:val="24"/>
        </w:rPr>
        <w:t>Wireless Connectivity</w:t>
      </w:r>
      <w:r>
        <w:rPr>
          <w:b/>
          <w:spacing w:val="-3"/>
          <w:sz w:val="24"/>
        </w:rPr>
        <w:t xml:space="preserve"> </w:t>
      </w:r>
      <w:r>
        <w:rPr>
          <w:sz w:val="24"/>
        </w:rPr>
        <w:t>–</w:t>
      </w:r>
      <w:r>
        <w:rPr>
          <w:spacing w:val="-2"/>
          <w:sz w:val="24"/>
        </w:rPr>
        <w:t xml:space="preserve"> </w:t>
      </w:r>
      <w:r>
        <w:rPr>
          <w:sz w:val="24"/>
        </w:rPr>
        <w:t>Enabling</w:t>
      </w:r>
      <w:r>
        <w:rPr>
          <w:spacing w:val="-3"/>
          <w:sz w:val="24"/>
        </w:rPr>
        <w:t xml:space="preserve"> </w:t>
      </w:r>
      <w:r>
        <w:rPr>
          <w:sz w:val="24"/>
        </w:rPr>
        <w:t>seamless</w:t>
      </w:r>
      <w:r>
        <w:rPr>
          <w:spacing w:val="-3"/>
          <w:sz w:val="24"/>
        </w:rPr>
        <w:t xml:space="preserve"> </w:t>
      </w:r>
      <w:r>
        <w:rPr>
          <w:sz w:val="24"/>
        </w:rPr>
        <w:t>communication</w:t>
      </w:r>
      <w:r>
        <w:rPr>
          <w:spacing w:val="-3"/>
          <w:sz w:val="24"/>
        </w:rPr>
        <w:t xml:space="preserve"> </w:t>
      </w:r>
      <w:r>
        <w:rPr>
          <w:sz w:val="24"/>
        </w:rPr>
        <w:t>between</w:t>
      </w:r>
      <w:r>
        <w:rPr>
          <w:spacing w:val="-3"/>
          <w:sz w:val="24"/>
        </w:rPr>
        <w:t xml:space="preserve"> </w:t>
      </w:r>
      <w:r>
        <w:rPr>
          <w:sz w:val="24"/>
        </w:rPr>
        <w:t>the</w:t>
      </w:r>
      <w:r>
        <w:rPr>
          <w:spacing w:val="-2"/>
          <w:sz w:val="24"/>
        </w:rPr>
        <w:t xml:space="preserve"> </w:t>
      </w:r>
      <w:r>
        <w:rPr>
          <w:sz w:val="24"/>
        </w:rPr>
        <w:t>robotic</w:t>
      </w:r>
      <w:r>
        <w:rPr>
          <w:spacing w:val="-4"/>
          <w:sz w:val="24"/>
        </w:rPr>
        <w:t xml:space="preserve"> </w:t>
      </w:r>
      <w:r>
        <w:rPr>
          <w:sz w:val="24"/>
        </w:rPr>
        <w:t xml:space="preserve">arm and an Android smartphone using Bluetooth technology, reducing the need for complex wiring and external control systems. This will make the device more portable and user- </w:t>
      </w:r>
      <w:r>
        <w:rPr>
          <w:spacing w:val="-2"/>
          <w:sz w:val="24"/>
        </w:rPr>
        <w:t>friendly.</w:t>
      </w:r>
    </w:p>
    <w:p w14:paraId="4A4D3F7B">
      <w:pPr>
        <w:pStyle w:val="10"/>
        <w:numPr>
          <w:ilvl w:val="2"/>
          <w:numId w:val="2"/>
        </w:numPr>
        <w:tabs>
          <w:tab w:val="left" w:pos="720"/>
          <w:tab w:val="left" w:pos="1139"/>
        </w:tabs>
        <w:spacing w:before="121" w:after="0" w:line="357" w:lineRule="auto"/>
        <w:ind w:left="720" w:right="717" w:hanging="3"/>
        <w:jc w:val="both"/>
        <w:rPr>
          <w:sz w:val="24"/>
        </w:rPr>
      </w:pPr>
      <w:r>
        <w:rPr>
          <w:b/>
          <w:sz w:val="24"/>
        </w:rPr>
        <w:t xml:space="preserve">Scalability and Future Enhancements </w:t>
      </w:r>
      <w:r>
        <w:rPr>
          <w:sz w:val="24"/>
        </w:rPr>
        <w:t>– Providing a foundation for further development, such as the integration of AI-based adaptability, haptic feedback, and improved speech recognition algorithms. Future iterations may include machine learning algorithms that adapt to user behavior for an enhanced experience.</w:t>
      </w:r>
    </w:p>
    <w:p w14:paraId="7145D5B1">
      <w:pPr>
        <w:pStyle w:val="8"/>
        <w:spacing w:before="11"/>
      </w:pPr>
    </w:p>
    <w:p w14:paraId="4F1D0D7A">
      <w:pPr>
        <w:pStyle w:val="8"/>
        <w:spacing w:line="360" w:lineRule="auto"/>
        <w:ind w:left="720" w:right="722" w:hanging="3"/>
        <w:jc w:val="both"/>
      </w:pPr>
      <w:r>
        <w:t>By meeting these objectives, the project aims to bridge the gap between accessibility and technological innovation, creating an assistive device that is both practical and transformative for individuals with disabilities. The success of this initiative could pave the way for future advancements in assistive robotics, contributing to a more inclusive and accessible society.</w:t>
      </w:r>
    </w:p>
    <w:p w14:paraId="67D5BD21">
      <w:pPr>
        <w:pStyle w:val="8"/>
        <w:spacing w:after="0" w:line="360" w:lineRule="auto"/>
        <w:jc w:val="both"/>
        <w:sectPr>
          <w:pgSz w:w="12240" w:h="15840"/>
          <w:pgMar w:top="780" w:right="1080" w:bottom="1680" w:left="1080" w:header="0" w:footer="815" w:gutter="0"/>
          <w:cols w:space="720" w:num="1"/>
        </w:sectPr>
      </w:pPr>
    </w:p>
    <w:p w14:paraId="513C6381">
      <w:pPr>
        <w:pStyle w:val="8"/>
        <w:rPr>
          <w:sz w:val="86"/>
        </w:rPr>
      </w:pPr>
      <w:r>
        <w:rPr>
          <w:sz w:val="86"/>
        </w:rPr>
        <mc:AlternateContent>
          <mc:Choice Requires="wps">
            <w:drawing>
              <wp:anchor distT="0" distB="0" distL="0" distR="0" simplePos="0" relativeHeight="251673600"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66" name="Graphic 66"/>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66" o:spid="_x0000_s1026" o:spt="100" style="position:absolute;left:0pt;margin-left:56.85pt;margin-top:38.85pt;height:699.5pt;width:498.35pt;mso-position-horizontal-relative:page;mso-position-vertical-relative:page;z-index:-251642880;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U38kXYAAAADAEAAA8AAAAAAAAAAQAgAAAA&#10;IgAAAGRycy9kb3ducmV2LnhtbFBLAQIUABQAAAAIAIdO4kCtUg3yfQIAAFoHAAAOAAAAAAAAAAEA&#10;IAAAACcBAABkcnMvZTJvRG9jLnhtbFBLBQYAAAAABgAGAFkBAAAWBg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204A7618">
      <w:pPr>
        <w:pStyle w:val="8"/>
        <w:rPr>
          <w:sz w:val="86"/>
        </w:rPr>
      </w:pPr>
    </w:p>
    <w:p w14:paraId="3F19BCF5">
      <w:pPr>
        <w:pStyle w:val="8"/>
        <w:rPr>
          <w:sz w:val="86"/>
        </w:rPr>
      </w:pPr>
    </w:p>
    <w:p w14:paraId="19206699">
      <w:pPr>
        <w:pStyle w:val="8"/>
        <w:rPr>
          <w:sz w:val="86"/>
        </w:rPr>
      </w:pPr>
    </w:p>
    <w:p w14:paraId="6B962851">
      <w:pPr>
        <w:pStyle w:val="8"/>
        <w:spacing w:before="584"/>
        <w:rPr>
          <w:sz w:val="86"/>
        </w:rPr>
      </w:pPr>
    </w:p>
    <w:p w14:paraId="73E5103C">
      <w:pPr>
        <w:pStyle w:val="2"/>
        <w:spacing w:line="276" w:lineRule="auto"/>
        <w:ind w:left="2198" w:right="2192" w:hanging="9"/>
      </w:pPr>
      <w:r>
        <w:t xml:space="preserve">CHAPTER 2 </w:t>
      </w:r>
      <w:r>
        <w:rPr>
          <w:spacing w:val="-2"/>
        </w:rPr>
        <w:t>LITERATURE SURVEY</w:t>
      </w:r>
    </w:p>
    <w:p w14:paraId="3A275369">
      <w:pPr>
        <w:pStyle w:val="2"/>
        <w:spacing w:after="0" w:line="276" w:lineRule="auto"/>
        <w:sectPr>
          <w:pgSz w:w="12240" w:h="15840"/>
          <w:pgMar w:top="780" w:right="1080" w:bottom="1680" w:left="1080" w:header="0" w:footer="815" w:gutter="0"/>
          <w:cols w:space="720" w:num="1"/>
        </w:sectPr>
      </w:pPr>
    </w:p>
    <w:p w14:paraId="01EAC6FA">
      <w:pPr>
        <w:pStyle w:val="8"/>
        <w:spacing w:before="291"/>
        <w:rPr>
          <w:b/>
          <w:sz w:val="32"/>
        </w:rPr>
      </w:pPr>
      <w:r>
        <w:rPr>
          <w:b/>
          <w:sz w:val="32"/>
        </w:rPr>
        <mc:AlternateContent>
          <mc:Choice Requires="wps">
            <w:drawing>
              <wp:anchor distT="0" distB="0" distL="0" distR="0" simplePos="0" relativeHeight="251673600"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67" name="Graphic 67"/>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67" o:spid="_x0000_s1026" o:spt="100" style="position:absolute;left:0pt;margin-left:56.85pt;margin-top:38.85pt;height:699.5pt;width:498.35pt;mso-position-horizontal-relative:page;mso-position-vertical-relative:page;z-index:-251642880;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xTfyRdgAAAAMAQAADwAAAAAAAAAB&#10;ACAAAAAiAAAAZHJzL2Rvd25yZXYueG1sUEsBAhQAFAAAAAgAh07iQDmQbUWCAgAAWgcAAA4AAAAA&#10;AAAAAQAgAAAAJwEAAGRycy9lMm9Eb2MueG1sUEsFBgAAAAAGAAYAWQEAABsGA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1749A7BD">
      <w:pPr>
        <w:pStyle w:val="4"/>
        <w:numPr>
          <w:ilvl w:val="1"/>
          <w:numId w:val="3"/>
        </w:numPr>
        <w:tabs>
          <w:tab w:val="left" w:pos="1196"/>
        </w:tabs>
        <w:spacing w:before="0" w:after="0" w:line="240" w:lineRule="auto"/>
        <w:ind w:left="1196" w:right="0" w:hanging="478"/>
        <w:jc w:val="left"/>
      </w:pPr>
      <w:r>
        <w:t>Literature</w:t>
      </w:r>
      <w:r>
        <w:rPr>
          <w:spacing w:val="-14"/>
        </w:rPr>
        <w:t xml:space="preserve"> </w:t>
      </w:r>
      <w:r>
        <w:rPr>
          <w:spacing w:val="-2"/>
        </w:rPr>
        <w:t>Survey</w:t>
      </w:r>
    </w:p>
    <w:p w14:paraId="03247F52">
      <w:pPr>
        <w:pStyle w:val="10"/>
        <w:numPr>
          <w:ilvl w:val="1"/>
          <w:numId w:val="3"/>
        </w:numPr>
        <w:tabs>
          <w:tab w:val="left" w:pos="1078"/>
        </w:tabs>
        <w:spacing w:before="295" w:after="0" w:line="240" w:lineRule="auto"/>
        <w:ind w:left="1078" w:right="0" w:hanging="360"/>
        <w:jc w:val="left"/>
        <w:rPr>
          <w:b/>
          <w:sz w:val="24"/>
        </w:rPr>
      </w:pPr>
      <w:r>
        <w:rPr>
          <w:b/>
          <w:sz w:val="24"/>
        </w:rPr>
        <w:t>Development</w:t>
      </w:r>
      <w:r>
        <w:rPr>
          <w:b/>
          <w:spacing w:val="-2"/>
          <w:sz w:val="24"/>
        </w:rPr>
        <w:t xml:space="preserve"> </w:t>
      </w:r>
      <w:r>
        <w:rPr>
          <w:b/>
          <w:sz w:val="24"/>
        </w:rPr>
        <w:t>of</w:t>
      </w:r>
      <w:r>
        <w:rPr>
          <w:b/>
          <w:spacing w:val="-2"/>
          <w:sz w:val="24"/>
        </w:rPr>
        <w:t xml:space="preserve"> </w:t>
      </w:r>
      <w:r>
        <w:rPr>
          <w:b/>
          <w:sz w:val="24"/>
        </w:rPr>
        <w:t>Myoelectric Prosthetic</w:t>
      </w:r>
      <w:r>
        <w:rPr>
          <w:b/>
          <w:spacing w:val="-2"/>
          <w:sz w:val="24"/>
        </w:rPr>
        <w:t xml:space="preserve"> </w:t>
      </w:r>
      <w:r>
        <w:rPr>
          <w:b/>
          <w:sz w:val="24"/>
        </w:rPr>
        <w:t>Arms with Low-Cost</w:t>
      </w:r>
      <w:r>
        <w:rPr>
          <w:b/>
          <w:spacing w:val="-1"/>
          <w:sz w:val="24"/>
        </w:rPr>
        <w:t xml:space="preserve"> </w:t>
      </w:r>
      <w:r>
        <w:rPr>
          <w:b/>
          <w:spacing w:val="-2"/>
          <w:sz w:val="24"/>
        </w:rPr>
        <w:t>Components</w:t>
      </w:r>
    </w:p>
    <w:p w14:paraId="54081811">
      <w:pPr>
        <w:pStyle w:val="8"/>
        <w:spacing w:before="144"/>
        <w:rPr>
          <w:b/>
        </w:rPr>
      </w:pPr>
    </w:p>
    <w:p w14:paraId="4F5A542A">
      <w:pPr>
        <w:spacing w:before="0"/>
        <w:ind w:left="718" w:right="0" w:firstLine="0"/>
        <w:jc w:val="left"/>
        <w:rPr>
          <w:sz w:val="24"/>
        </w:rPr>
      </w:pPr>
      <w:r>
        <w:rPr>
          <w:b/>
          <w:sz w:val="24"/>
        </w:rPr>
        <w:t>Year</w:t>
      </w:r>
      <w:r>
        <w:rPr>
          <w:b/>
          <w:spacing w:val="-5"/>
          <w:sz w:val="24"/>
        </w:rPr>
        <w:t xml:space="preserve"> </w:t>
      </w:r>
      <w:r>
        <w:rPr>
          <w:b/>
          <w:sz w:val="24"/>
        </w:rPr>
        <w:t>of</w:t>
      </w:r>
      <w:r>
        <w:rPr>
          <w:b/>
          <w:spacing w:val="-1"/>
          <w:sz w:val="24"/>
        </w:rPr>
        <w:t xml:space="preserve"> </w:t>
      </w:r>
      <w:r>
        <w:rPr>
          <w:b/>
          <w:sz w:val="24"/>
        </w:rPr>
        <w:t>Publication:</w:t>
      </w:r>
      <w:r>
        <w:rPr>
          <w:b/>
          <w:spacing w:val="-1"/>
          <w:sz w:val="24"/>
        </w:rPr>
        <w:t xml:space="preserve"> </w:t>
      </w:r>
      <w:r>
        <w:rPr>
          <w:spacing w:val="-4"/>
          <w:sz w:val="24"/>
        </w:rPr>
        <w:t>2020</w:t>
      </w:r>
    </w:p>
    <w:p w14:paraId="4F597AC1">
      <w:pPr>
        <w:spacing w:before="137"/>
        <w:ind w:left="720" w:right="0" w:firstLine="0"/>
        <w:jc w:val="left"/>
        <w:rPr>
          <w:sz w:val="24"/>
        </w:rPr>
      </w:pPr>
      <w:r>
        <w:rPr>
          <w:b/>
          <w:sz w:val="24"/>
        </w:rPr>
        <w:t>Published</w:t>
      </w:r>
      <w:r>
        <w:rPr>
          <w:b/>
          <w:spacing w:val="-4"/>
          <w:sz w:val="24"/>
        </w:rPr>
        <w:t xml:space="preserve"> </w:t>
      </w:r>
      <w:r>
        <w:rPr>
          <w:b/>
          <w:sz w:val="24"/>
        </w:rPr>
        <w:t>In:</w:t>
      </w:r>
      <w:r>
        <w:rPr>
          <w:b/>
          <w:spacing w:val="-2"/>
          <w:sz w:val="24"/>
        </w:rPr>
        <w:t xml:space="preserve"> </w:t>
      </w:r>
      <w:r>
        <w:rPr>
          <w:sz w:val="24"/>
        </w:rPr>
        <w:t>International</w:t>
      </w:r>
      <w:r>
        <w:rPr>
          <w:spacing w:val="-2"/>
          <w:sz w:val="24"/>
        </w:rPr>
        <w:t xml:space="preserve"> </w:t>
      </w:r>
      <w:r>
        <w:rPr>
          <w:sz w:val="24"/>
        </w:rPr>
        <w:t>Journal</w:t>
      </w:r>
      <w:r>
        <w:rPr>
          <w:spacing w:val="-2"/>
          <w:sz w:val="24"/>
        </w:rPr>
        <w:t xml:space="preserve"> </w:t>
      </w:r>
      <w:r>
        <w:rPr>
          <w:sz w:val="24"/>
        </w:rPr>
        <w:t>of</w:t>
      </w:r>
      <w:r>
        <w:rPr>
          <w:spacing w:val="-2"/>
          <w:sz w:val="24"/>
        </w:rPr>
        <w:t xml:space="preserve"> </w:t>
      </w:r>
      <w:r>
        <w:rPr>
          <w:sz w:val="24"/>
        </w:rPr>
        <w:t>Robotics</w:t>
      </w:r>
      <w:r>
        <w:rPr>
          <w:spacing w:val="-1"/>
          <w:sz w:val="24"/>
        </w:rPr>
        <w:t xml:space="preserve"> </w:t>
      </w:r>
      <w:r>
        <w:rPr>
          <w:spacing w:val="-2"/>
          <w:sz w:val="24"/>
        </w:rPr>
        <w:t>Research</w:t>
      </w:r>
    </w:p>
    <w:p w14:paraId="5BD1A753">
      <w:pPr>
        <w:pStyle w:val="8"/>
        <w:spacing w:before="136" w:line="360" w:lineRule="auto"/>
        <w:ind w:left="720" w:right="782"/>
      </w:pPr>
      <w:r>
        <w:t>This</w:t>
      </w:r>
      <w:r>
        <w:rPr>
          <w:spacing w:val="-4"/>
        </w:rPr>
        <w:t xml:space="preserve"> </w:t>
      </w:r>
      <w:r>
        <w:t>study</w:t>
      </w:r>
      <w:r>
        <w:rPr>
          <w:spacing w:val="-4"/>
        </w:rPr>
        <w:t xml:space="preserve"> </w:t>
      </w:r>
      <w:r>
        <w:t>explores</w:t>
      </w:r>
      <w:r>
        <w:rPr>
          <w:spacing w:val="-4"/>
        </w:rPr>
        <w:t xml:space="preserve"> </w:t>
      </w:r>
      <w:r>
        <w:t>the</w:t>
      </w:r>
      <w:r>
        <w:rPr>
          <w:spacing w:val="-4"/>
        </w:rPr>
        <w:t xml:space="preserve"> </w:t>
      </w:r>
      <w:r>
        <w:t>use</w:t>
      </w:r>
      <w:r>
        <w:rPr>
          <w:spacing w:val="-5"/>
        </w:rPr>
        <w:t xml:space="preserve"> </w:t>
      </w:r>
      <w:r>
        <w:t>of</w:t>
      </w:r>
      <w:r>
        <w:rPr>
          <w:spacing w:val="-4"/>
        </w:rPr>
        <w:t xml:space="preserve"> </w:t>
      </w:r>
      <w:r>
        <w:t>open-source</w:t>
      </w:r>
      <w:r>
        <w:rPr>
          <w:spacing w:val="-5"/>
        </w:rPr>
        <w:t xml:space="preserve"> </w:t>
      </w:r>
      <w:r>
        <w:t>myoelectric</w:t>
      </w:r>
      <w:r>
        <w:rPr>
          <w:spacing w:val="-5"/>
        </w:rPr>
        <w:t xml:space="preserve"> </w:t>
      </w:r>
      <w:r>
        <w:t>sensors</w:t>
      </w:r>
      <w:r>
        <w:rPr>
          <w:spacing w:val="-4"/>
        </w:rPr>
        <w:t xml:space="preserve"> </w:t>
      </w:r>
      <w:r>
        <w:t>and</w:t>
      </w:r>
      <w:r>
        <w:rPr>
          <w:spacing w:val="-4"/>
        </w:rPr>
        <w:t xml:space="preserve"> </w:t>
      </w:r>
      <w:r>
        <w:t>low-cost</w:t>
      </w:r>
      <w:r>
        <w:rPr>
          <w:spacing w:val="-4"/>
        </w:rPr>
        <w:t xml:space="preserve"> </w:t>
      </w:r>
      <w:r>
        <w:t xml:space="preserve">components to create prosthetic arms that are both functional and affordable. By leveraging advancements in electromyography (EMG) sensors and cost-effective microcontrollers, researchers have aimed to provide amputees with an alternative to high-priced commercial prosthetics. The research highlights the effectiveness of using readily available components while ensuring the prosthetic arm mimics natural limb movement </w:t>
      </w:r>
      <w:r>
        <w:rPr>
          <w:spacing w:val="-2"/>
        </w:rPr>
        <w:t>efficiently.</w:t>
      </w:r>
    </w:p>
    <w:p w14:paraId="18EA69F1">
      <w:pPr>
        <w:pStyle w:val="8"/>
        <w:spacing w:before="2" w:line="360" w:lineRule="auto"/>
        <w:ind w:left="720" w:right="782"/>
      </w:pPr>
      <w:r>
        <w:rPr>
          <w:b/>
        </w:rPr>
        <w:t>Results:</w:t>
      </w:r>
      <w:r>
        <w:rPr>
          <w:b/>
          <w:spacing w:val="-6"/>
        </w:rPr>
        <w:t xml:space="preserve"> </w:t>
      </w:r>
      <w:r>
        <w:t>The</w:t>
      </w:r>
      <w:r>
        <w:rPr>
          <w:spacing w:val="-7"/>
        </w:rPr>
        <w:t xml:space="preserve"> </w:t>
      </w:r>
      <w:r>
        <w:t>study</w:t>
      </w:r>
      <w:r>
        <w:rPr>
          <w:spacing w:val="-5"/>
        </w:rPr>
        <w:t xml:space="preserve"> </w:t>
      </w:r>
      <w:r>
        <w:t>demonstrated</w:t>
      </w:r>
      <w:r>
        <w:rPr>
          <w:spacing w:val="-5"/>
        </w:rPr>
        <w:t xml:space="preserve"> </w:t>
      </w:r>
      <w:r>
        <w:t>that</w:t>
      </w:r>
      <w:r>
        <w:rPr>
          <w:spacing w:val="-5"/>
        </w:rPr>
        <w:t xml:space="preserve"> </w:t>
      </w:r>
      <w:r>
        <w:t>open-source</w:t>
      </w:r>
      <w:r>
        <w:rPr>
          <w:spacing w:val="-4"/>
        </w:rPr>
        <w:t xml:space="preserve"> </w:t>
      </w:r>
      <w:r>
        <w:t>components</w:t>
      </w:r>
      <w:r>
        <w:rPr>
          <w:spacing w:val="-5"/>
        </w:rPr>
        <w:t xml:space="preserve"> </w:t>
      </w:r>
      <w:r>
        <w:t>can</w:t>
      </w:r>
      <w:r>
        <w:rPr>
          <w:spacing w:val="-5"/>
        </w:rPr>
        <w:t xml:space="preserve"> </w:t>
      </w:r>
      <w:r>
        <w:t>significantly</w:t>
      </w:r>
      <w:r>
        <w:rPr>
          <w:spacing w:val="-5"/>
        </w:rPr>
        <w:t xml:space="preserve"> </w:t>
      </w:r>
      <w:r>
        <w:t xml:space="preserve">reduce the cost while maintaining functionality comparable to commercial myoelectric </w:t>
      </w:r>
      <w:r>
        <w:rPr>
          <w:spacing w:val="-2"/>
        </w:rPr>
        <w:t>prosthetics.</w:t>
      </w:r>
    </w:p>
    <w:p w14:paraId="0A31BB02">
      <w:pPr>
        <w:pStyle w:val="8"/>
        <w:spacing w:line="360" w:lineRule="auto"/>
        <w:ind w:left="720" w:right="782"/>
      </w:pPr>
      <w:r>
        <w:rPr>
          <w:b/>
        </w:rPr>
        <w:t xml:space="preserve">Future Scope: </w:t>
      </w:r>
      <w:r>
        <w:t xml:space="preserve">Integration of AI-based adaptive control for better user experience. </w:t>
      </w:r>
      <w:r>
        <w:rPr>
          <w:b/>
        </w:rPr>
        <w:t>Limitations:</w:t>
      </w:r>
      <w:r>
        <w:rPr>
          <w:b/>
          <w:spacing w:val="-4"/>
        </w:rPr>
        <w:t xml:space="preserve"> </w:t>
      </w:r>
      <w:r>
        <w:t>Dependence</w:t>
      </w:r>
      <w:r>
        <w:rPr>
          <w:spacing w:val="-5"/>
        </w:rPr>
        <w:t xml:space="preserve"> </w:t>
      </w:r>
      <w:r>
        <w:t>on</w:t>
      </w:r>
      <w:r>
        <w:rPr>
          <w:spacing w:val="-4"/>
        </w:rPr>
        <w:t xml:space="preserve"> </w:t>
      </w:r>
      <w:r>
        <w:t>muscle</w:t>
      </w:r>
      <w:r>
        <w:rPr>
          <w:spacing w:val="-4"/>
        </w:rPr>
        <w:t xml:space="preserve"> </w:t>
      </w:r>
      <w:r>
        <w:t>signals</w:t>
      </w:r>
      <w:r>
        <w:rPr>
          <w:spacing w:val="-4"/>
        </w:rPr>
        <w:t xml:space="preserve"> </w:t>
      </w:r>
      <w:r>
        <w:t>may</w:t>
      </w:r>
      <w:r>
        <w:rPr>
          <w:spacing w:val="-2"/>
        </w:rPr>
        <w:t xml:space="preserve"> </w:t>
      </w:r>
      <w:r>
        <w:t>not</w:t>
      </w:r>
      <w:r>
        <w:rPr>
          <w:spacing w:val="-4"/>
        </w:rPr>
        <w:t xml:space="preserve"> </w:t>
      </w:r>
      <w:r>
        <w:t>be</w:t>
      </w:r>
      <w:r>
        <w:rPr>
          <w:spacing w:val="-4"/>
        </w:rPr>
        <w:t xml:space="preserve"> </w:t>
      </w:r>
      <w:r>
        <w:t>suitable</w:t>
      </w:r>
      <w:r>
        <w:rPr>
          <w:spacing w:val="-4"/>
        </w:rPr>
        <w:t xml:space="preserve"> </w:t>
      </w:r>
      <w:r>
        <w:t>for</w:t>
      </w:r>
      <w:r>
        <w:rPr>
          <w:spacing w:val="-4"/>
        </w:rPr>
        <w:t xml:space="preserve"> </w:t>
      </w:r>
      <w:r>
        <w:t>users</w:t>
      </w:r>
      <w:r>
        <w:rPr>
          <w:spacing w:val="-3"/>
        </w:rPr>
        <w:t xml:space="preserve"> </w:t>
      </w:r>
      <w:r>
        <w:t>with</w:t>
      </w:r>
      <w:r>
        <w:rPr>
          <w:spacing w:val="-4"/>
        </w:rPr>
        <w:t xml:space="preserve"> </w:t>
      </w:r>
      <w:r>
        <w:t xml:space="preserve">nerve </w:t>
      </w:r>
      <w:r>
        <w:rPr>
          <w:spacing w:val="-2"/>
        </w:rPr>
        <w:t>damage.</w:t>
      </w:r>
    </w:p>
    <w:p w14:paraId="51AA7DF6">
      <w:pPr>
        <w:pStyle w:val="8"/>
      </w:pPr>
    </w:p>
    <w:p w14:paraId="186B9032">
      <w:pPr>
        <w:pStyle w:val="8"/>
      </w:pPr>
    </w:p>
    <w:p w14:paraId="545629EA">
      <w:pPr>
        <w:pStyle w:val="8"/>
        <w:spacing w:before="147"/>
      </w:pPr>
    </w:p>
    <w:p w14:paraId="0AA20B24">
      <w:pPr>
        <w:pStyle w:val="10"/>
        <w:numPr>
          <w:ilvl w:val="1"/>
          <w:numId w:val="3"/>
        </w:numPr>
        <w:tabs>
          <w:tab w:val="left" w:pos="1078"/>
        </w:tabs>
        <w:spacing w:before="1" w:after="0" w:line="240" w:lineRule="auto"/>
        <w:ind w:left="1078" w:right="0" w:hanging="360"/>
        <w:jc w:val="left"/>
        <w:rPr>
          <w:b/>
          <w:sz w:val="24"/>
        </w:rPr>
      </w:pPr>
      <w:r>
        <w:rPr>
          <w:b/>
          <w:sz w:val="24"/>
        </w:rPr>
        <w:t>Voice-Controlled</w:t>
      </w:r>
      <w:r>
        <w:rPr>
          <w:b/>
          <w:spacing w:val="-2"/>
          <w:sz w:val="24"/>
        </w:rPr>
        <w:t xml:space="preserve"> </w:t>
      </w:r>
      <w:r>
        <w:rPr>
          <w:b/>
          <w:sz w:val="24"/>
        </w:rPr>
        <w:t>Robotic</w:t>
      </w:r>
      <w:r>
        <w:rPr>
          <w:b/>
          <w:spacing w:val="-1"/>
          <w:sz w:val="24"/>
        </w:rPr>
        <w:t xml:space="preserve"> </w:t>
      </w:r>
      <w:r>
        <w:rPr>
          <w:b/>
          <w:sz w:val="24"/>
        </w:rPr>
        <w:t>Arm</w:t>
      </w:r>
      <w:r>
        <w:rPr>
          <w:b/>
          <w:spacing w:val="-1"/>
          <w:sz w:val="24"/>
        </w:rPr>
        <w:t xml:space="preserve"> </w:t>
      </w:r>
      <w:r>
        <w:rPr>
          <w:b/>
          <w:sz w:val="24"/>
        </w:rPr>
        <w:t>for</w:t>
      </w:r>
      <w:r>
        <w:rPr>
          <w:b/>
          <w:spacing w:val="-2"/>
          <w:sz w:val="24"/>
        </w:rPr>
        <w:t xml:space="preserve"> </w:t>
      </w:r>
      <w:r>
        <w:rPr>
          <w:b/>
          <w:sz w:val="24"/>
        </w:rPr>
        <w:t>Assistive</w:t>
      </w:r>
      <w:r>
        <w:rPr>
          <w:b/>
          <w:spacing w:val="-2"/>
          <w:sz w:val="24"/>
        </w:rPr>
        <w:t xml:space="preserve"> Applications</w:t>
      </w:r>
    </w:p>
    <w:p w14:paraId="65E704EF">
      <w:pPr>
        <w:pStyle w:val="8"/>
        <w:spacing w:before="141"/>
        <w:rPr>
          <w:b/>
        </w:rPr>
      </w:pPr>
    </w:p>
    <w:p w14:paraId="77CE4EDF">
      <w:pPr>
        <w:spacing w:before="0"/>
        <w:ind w:left="718" w:right="0" w:firstLine="0"/>
        <w:jc w:val="left"/>
        <w:rPr>
          <w:sz w:val="24"/>
        </w:rPr>
      </w:pPr>
      <w:r>
        <w:rPr>
          <w:b/>
          <w:sz w:val="24"/>
        </w:rPr>
        <w:t>Year</w:t>
      </w:r>
      <w:r>
        <w:rPr>
          <w:b/>
          <w:spacing w:val="-5"/>
          <w:sz w:val="24"/>
        </w:rPr>
        <w:t xml:space="preserve"> </w:t>
      </w:r>
      <w:r>
        <w:rPr>
          <w:b/>
          <w:sz w:val="24"/>
        </w:rPr>
        <w:t>of</w:t>
      </w:r>
      <w:r>
        <w:rPr>
          <w:b/>
          <w:spacing w:val="-1"/>
          <w:sz w:val="24"/>
        </w:rPr>
        <w:t xml:space="preserve"> </w:t>
      </w:r>
      <w:r>
        <w:rPr>
          <w:b/>
          <w:sz w:val="24"/>
        </w:rPr>
        <w:t>Publication:</w:t>
      </w:r>
      <w:r>
        <w:rPr>
          <w:b/>
          <w:spacing w:val="-1"/>
          <w:sz w:val="24"/>
        </w:rPr>
        <w:t xml:space="preserve"> </w:t>
      </w:r>
      <w:r>
        <w:rPr>
          <w:spacing w:val="-4"/>
          <w:sz w:val="24"/>
        </w:rPr>
        <w:t>2021</w:t>
      </w:r>
    </w:p>
    <w:p w14:paraId="63B72A17">
      <w:pPr>
        <w:spacing w:before="137"/>
        <w:ind w:left="720" w:right="0" w:firstLine="0"/>
        <w:jc w:val="left"/>
        <w:rPr>
          <w:sz w:val="24"/>
        </w:rPr>
      </w:pPr>
      <w:r>
        <w:rPr>
          <w:b/>
          <w:sz w:val="24"/>
        </w:rPr>
        <w:t>Published</w:t>
      </w:r>
      <w:r>
        <w:rPr>
          <w:b/>
          <w:spacing w:val="-2"/>
          <w:sz w:val="24"/>
        </w:rPr>
        <w:t xml:space="preserve"> </w:t>
      </w:r>
      <w:r>
        <w:rPr>
          <w:b/>
          <w:sz w:val="24"/>
        </w:rPr>
        <w:t>In:</w:t>
      </w:r>
      <w:r>
        <w:rPr>
          <w:b/>
          <w:spacing w:val="-2"/>
          <w:sz w:val="24"/>
        </w:rPr>
        <w:t xml:space="preserve"> </w:t>
      </w:r>
      <w:r>
        <w:rPr>
          <w:sz w:val="24"/>
        </w:rPr>
        <w:t>IEEE</w:t>
      </w:r>
      <w:r>
        <w:rPr>
          <w:spacing w:val="-3"/>
          <w:sz w:val="24"/>
        </w:rPr>
        <w:t xml:space="preserve"> </w:t>
      </w:r>
      <w:r>
        <w:rPr>
          <w:sz w:val="24"/>
        </w:rPr>
        <w:t>Transactions</w:t>
      </w:r>
      <w:r>
        <w:rPr>
          <w:spacing w:val="-2"/>
          <w:sz w:val="24"/>
        </w:rPr>
        <w:t xml:space="preserve"> </w:t>
      </w:r>
      <w:r>
        <w:rPr>
          <w:sz w:val="24"/>
        </w:rPr>
        <w:t>on</w:t>
      </w:r>
      <w:r>
        <w:rPr>
          <w:spacing w:val="-2"/>
          <w:sz w:val="24"/>
        </w:rPr>
        <w:t xml:space="preserve"> </w:t>
      </w:r>
      <w:r>
        <w:rPr>
          <w:sz w:val="24"/>
        </w:rPr>
        <w:t>Biomedical</w:t>
      </w:r>
      <w:r>
        <w:rPr>
          <w:spacing w:val="-1"/>
          <w:sz w:val="24"/>
        </w:rPr>
        <w:t xml:space="preserve"> </w:t>
      </w:r>
      <w:r>
        <w:rPr>
          <w:spacing w:val="-2"/>
          <w:sz w:val="24"/>
        </w:rPr>
        <w:t>Engineering</w:t>
      </w:r>
    </w:p>
    <w:p w14:paraId="1B0F5005">
      <w:pPr>
        <w:pStyle w:val="8"/>
        <w:spacing w:before="140" w:line="360" w:lineRule="auto"/>
        <w:ind w:left="720" w:right="942"/>
      </w:pPr>
      <w:r>
        <w:t>This paper discusses the implementation of voice recognition technology to control robotic arms, particularly for</w:t>
      </w:r>
      <w:r>
        <w:rPr>
          <w:spacing w:val="-2"/>
        </w:rPr>
        <w:t xml:space="preserve"> </w:t>
      </w:r>
      <w:r>
        <w:t>individuals with motor impairments. The system employs speech-to-text conversion techniques and natural language processing to interpret user commands.</w:t>
      </w:r>
      <w:r>
        <w:rPr>
          <w:spacing w:val="-3"/>
        </w:rPr>
        <w:t xml:space="preserve"> </w:t>
      </w:r>
      <w:r>
        <w:t>It</w:t>
      </w:r>
      <w:r>
        <w:rPr>
          <w:spacing w:val="-5"/>
        </w:rPr>
        <w:t xml:space="preserve"> </w:t>
      </w:r>
      <w:r>
        <w:t>aims</w:t>
      </w:r>
      <w:r>
        <w:rPr>
          <w:spacing w:val="-5"/>
        </w:rPr>
        <w:t xml:space="preserve"> </w:t>
      </w:r>
      <w:r>
        <w:t>to</w:t>
      </w:r>
      <w:r>
        <w:rPr>
          <w:spacing w:val="-5"/>
        </w:rPr>
        <w:t xml:space="preserve"> </w:t>
      </w:r>
      <w:r>
        <w:t>enhance</w:t>
      </w:r>
      <w:r>
        <w:rPr>
          <w:spacing w:val="-4"/>
        </w:rPr>
        <w:t xml:space="preserve"> </w:t>
      </w:r>
      <w:r>
        <w:t>accessibility</w:t>
      </w:r>
      <w:r>
        <w:rPr>
          <w:spacing w:val="-5"/>
        </w:rPr>
        <w:t xml:space="preserve"> </w:t>
      </w:r>
      <w:r>
        <w:t>by</w:t>
      </w:r>
      <w:r>
        <w:rPr>
          <w:spacing w:val="-5"/>
        </w:rPr>
        <w:t xml:space="preserve"> </w:t>
      </w:r>
      <w:r>
        <w:t>offering</w:t>
      </w:r>
      <w:r>
        <w:rPr>
          <w:spacing w:val="-5"/>
        </w:rPr>
        <w:t xml:space="preserve"> </w:t>
      </w:r>
      <w:r>
        <w:t>hands-free</w:t>
      </w:r>
      <w:r>
        <w:rPr>
          <w:spacing w:val="-4"/>
        </w:rPr>
        <w:t xml:space="preserve"> </w:t>
      </w:r>
      <w:r>
        <w:t>control,</w:t>
      </w:r>
      <w:r>
        <w:rPr>
          <w:spacing w:val="-3"/>
        </w:rPr>
        <w:t xml:space="preserve"> </w:t>
      </w:r>
      <w:r>
        <w:t>reducing</w:t>
      </w:r>
      <w:r>
        <w:rPr>
          <w:spacing w:val="-5"/>
        </w:rPr>
        <w:t xml:space="preserve"> </w:t>
      </w:r>
      <w:r>
        <w:t>the need for physical interaction with a device. The research emphasizes the importance of</w:t>
      </w:r>
    </w:p>
    <w:p w14:paraId="3B6B2A72">
      <w:pPr>
        <w:pStyle w:val="8"/>
        <w:spacing w:after="0" w:line="360" w:lineRule="auto"/>
        <w:sectPr>
          <w:pgSz w:w="12240" w:h="15840"/>
          <w:pgMar w:top="780" w:right="1080" w:bottom="1680" w:left="1080" w:header="0" w:footer="815" w:gutter="0"/>
          <w:cols w:space="720" w:num="1"/>
        </w:sectPr>
      </w:pPr>
    </w:p>
    <w:p w14:paraId="06FCD80C">
      <w:pPr>
        <w:pStyle w:val="8"/>
      </w:pPr>
      <w:r>
        <mc:AlternateContent>
          <mc:Choice Requires="wps">
            <w:drawing>
              <wp:anchor distT="0" distB="0" distL="0" distR="0" simplePos="0" relativeHeight="251674624"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68" name="Graphic 68"/>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68" o:spid="_x0000_s1026" o:spt="100" style="position:absolute;left:0pt;margin-left:56.85pt;margin-top:38.85pt;height:699.5pt;width:498.35pt;mso-position-horizontal-relative:page;mso-position-vertical-relative:page;z-index:-251641856;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FN/JF2AAAAAwBAAAPAAAAAAAAAAEA&#10;IAAAACIAAABkcnMvZG93bnJldi54bWxQSwECFAAUAAAACACHTuJAMNb8TIECAABaBwAADgAAAAAA&#10;AAABACAAAAAnAQAAZHJzL2Uyb0RvYy54bWxQSwUGAAAAAAYABgBZAQAAGgY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2019E8F1">
      <w:pPr>
        <w:pStyle w:val="8"/>
        <w:spacing w:before="107"/>
      </w:pPr>
    </w:p>
    <w:p w14:paraId="6516646F">
      <w:pPr>
        <w:pStyle w:val="8"/>
        <w:ind w:left="720"/>
      </w:pPr>
      <w:r>
        <w:t>real-time</w:t>
      </w:r>
      <w:r>
        <w:rPr>
          <w:spacing w:val="-4"/>
        </w:rPr>
        <w:t xml:space="preserve"> </w:t>
      </w:r>
      <w:r>
        <w:t>response</w:t>
      </w:r>
      <w:r>
        <w:rPr>
          <w:spacing w:val="-1"/>
        </w:rPr>
        <w:t xml:space="preserve"> </w:t>
      </w:r>
      <w:r>
        <w:t>and command</w:t>
      </w:r>
      <w:r>
        <w:rPr>
          <w:spacing w:val="-1"/>
        </w:rPr>
        <w:t xml:space="preserve"> </w:t>
      </w:r>
      <w:r>
        <w:t>accuracy for</w:t>
      </w:r>
      <w:r>
        <w:rPr>
          <w:spacing w:val="-3"/>
        </w:rPr>
        <w:t xml:space="preserve"> </w:t>
      </w:r>
      <w:r>
        <w:t>improving</w:t>
      </w:r>
      <w:r>
        <w:rPr>
          <w:spacing w:val="-2"/>
        </w:rPr>
        <w:t xml:space="preserve"> </w:t>
      </w:r>
      <w:r>
        <w:t>the</w:t>
      </w:r>
      <w:r>
        <w:rPr>
          <w:spacing w:val="-1"/>
        </w:rPr>
        <w:t xml:space="preserve"> </w:t>
      </w:r>
      <w:r>
        <w:t>user</w:t>
      </w:r>
      <w:r>
        <w:rPr>
          <w:spacing w:val="-1"/>
        </w:rPr>
        <w:t xml:space="preserve"> </w:t>
      </w:r>
      <w:r>
        <w:rPr>
          <w:spacing w:val="-2"/>
        </w:rPr>
        <w:t>experience.</w:t>
      </w:r>
    </w:p>
    <w:p w14:paraId="109DCF0C">
      <w:pPr>
        <w:pStyle w:val="8"/>
      </w:pPr>
    </w:p>
    <w:p w14:paraId="35DE80EE">
      <w:pPr>
        <w:pStyle w:val="8"/>
      </w:pPr>
    </w:p>
    <w:p w14:paraId="43D1810D">
      <w:pPr>
        <w:pStyle w:val="8"/>
        <w:spacing w:before="5"/>
      </w:pPr>
    </w:p>
    <w:p w14:paraId="00512A0E">
      <w:pPr>
        <w:pStyle w:val="8"/>
        <w:spacing w:line="360" w:lineRule="auto"/>
        <w:ind w:left="720" w:right="377" w:hanging="3"/>
      </w:pPr>
      <w:r>
        <w:rPr>
          <w:b/>
        </w:rPr>
        <w:t>Results:</w:t>
      </w:r>
      <w:r>
        <w:rPr>
          <w:b/>
          <w:spacing w:val="-5"/>
        </w:rPr>
        <w:t xml:space="preserve"> </w:t>
      </w:r>
      <w:r>
        <w:t>The</w:t>
      </w:r>
      <w:r>
        <w:rPr>
          <w:spacing w:val="-6"/>
        </w:rPr>
        <w:t xml:space="preserve"> </w:t>
      </w:r>
      <w:r>
        <w:t>system</w:t>
      </w:r>
      <w:r>
        <w:rPr>
          <w:spacing w:val="-4"/>
        </w:rPr>
        <w:t xml:space="preserve"> </w:t>
      </w:r>
      <w:r>
        <w:t>was</w:t>
      </w:r>
      <w:r>
        <w:rPr>
          <w:spacing w:val="-2"/>
        </w:rPr>
        <w:t xml:space="preserve"> </w:t>
      </w:r>
      <w:r>
        <w:t>successfully</w:t>
      </w:r>
      <w:r>
        <w:rPr>
          <w:spacing w:val="-4"/>
        </w:rPr>
        <w:t xml:space="preserve"> </w:t>
      </w:r>
      <w:r>
        <w:t>implemented</w:t>
      </w:r>
      <w:r>
        <w:rPr>
          <w:spacing w:val="-4"/>
        </w:rPr>
        <w:t xml:space="preserve"> </w:t>
      </w:r>
      <w:r>
        <w:t>with</w:t>
      </w:r>
      <w:r>
        <w:rPr>
          <w:spacing w:val="-4"/>
        </w:rPr>
        <w:t xml:space="preserve"> </w:t>
      </w:r>
      <w:r>
        <w:t>a</w:t>
      </w:r>
      <w:r>
        <w:rPr>
          <w:spacing w:val="-4"/>
        </w:rPr>
        <w:t xml:space="preserve"> </w:t>
      </w:r>
      <w:r>
        <w:t>92%</w:t>
      </w:r>
      <w:r>
        <w:rPr>
          <w:spacing w:val="-6"/>
        </w:rPr>
        <w:t xml:space="preserve"> </w:t>
      </w:r>
      <w:r>
        <w:t>command</w:t>
      </w:r>
      <w:r>
        <w:rPr>
          <w:spacing w:val="-4"/>
        </w:rPr>
        <w:t xml:space="preserve"> </w:t>
      </w:r>
      <w:r>
        <w:t xml:space="preserve">recognition </w:t>
      </w:r>
      <w:r>
        <w:rPr>
          <w:spacing w:val="-2"/>
        </w:rPr>
        <w:t>accuracy.</w:t>
      </w:r>
    </w:p>
    <w:p w14:paraId="46F30CB6">
      <w:pPr>
        <w:pStyle w:val="8"/>
        <w:ind w:left="720"/>
      </w:pPr>
      <w:r>
        <w:rPr>
          <w:b/>
        </w:rPr>
        <w:t>Future</w:t>
      </w:r>
      <w:r>
        <w:rPr>
          <w:b/>
          <w:spacing w:val="-2"/>
        </w:rPr>
        <w:t xml:space="preserve"> </w:t>
      </w:r>
      <w:r>
        <w:rPr>
          <w:b/>
        </w:rPr>
        <w:t>Scope:</w:t>
      </w:r>
      <w:r>
        <w:rPr>
          <w:b/>
          <w:spacing w:val="1"/>
        </w:rPr>
        <w:t xml:space="preserve"> </w:t>
      </w:r>
      <w:r>
        <w:t>Improvement</w:t>
      </w:r>
      <w:r>
        <w:rPr>
          <w:spacing w:val="-1"/>
        </w:rPr>
        <w:t xml:space="preserve"> </w:t>
      </w:r>
      <w:r>
        <w:t>in</w:t>
      </w:r>
      <w:r>
        <w:rPr>
          <w:spacing w:val="-1"/>
        </w:rPr>
        <w:t xml:space="preserve"> </w:t>
      </w:r>
      <w:r>
        <w:t>noise</w:t>
      </w:r>
      <w:r>
        <w:rPr>
          <w:spacing w:val="-2"/>
        </w:rPr>
        <w:t xml:space="preserve"> </w:t>
      </w:r>
      <w:r>
        <w:t>filtering</w:t>
      </w:r>
      <w:r>
        <w:rPr>
          <w:spacing w:val="-1"/>
        </w:rPr>
        <w:t xml:space="preserve"> </w:t>
      </w:r>
      <w:r>
        <w:t>and</w:t>
      </w:r>
      <w:r>
        <w:rPr>
          <w:spacing w:val="-1"/>
        </w:rPr>
        <w:t xml:space="preserve"> </w:t>
      </w:r>
      <w:r>
        <w:t>support</w:t>
      </w:r>
      <w:r>
        <w:rPr>
          <w:spacing w:val="-1"/>
        </w:rPr>
        <w:t xml:space="preserve"> </w:t>
      </w:r>
      <w:r>
        <w:t>for</w:t>
      </w:r>
      <w:r>
        <w:rPr>
          <w:spacing w:val="-1"/>
        </w:rPr>
        <w:t xml:space="preserve"> </w:t>
      </w:r>
      <w:r>
        <w:t>multiple</w:t>
      </w:r>
      <w:r>
        <w:rPr>
          <w:spacing w:val="-1"/>
        </w:rPr>
        <w:t xml:space="preserve"> </w:t>
      </w:r>
      <w:r>
        <w:rPr>
          <w:spacing w:val="-2"/>
        </w:rPr>
        <w:t>languages.</w:t>
      </w:r>
    </w:p>
    <w:p w14:paraId="59922E8E">
      <w:pPr>
        <w:spacing w:before="137"/>
        <w:ind w:left="720" w:right="0" w:firstLine="0"/>
        <w:jc w:val="left"/>
        <w:rPr>
          <w:sz w:val="24"/>
        </w:rPr>
      </w:pPr>
      <w:r>
        <w:rPr>
          <w:b/>
          <w:sz w:val="24"/>
        </w:rPr>
        <w:t>Limitations:</w:t>
      </w:r>
      <w:r>
        <w:rPr>
          <w:b/>
          <w:spacing w:val="-1"/>
          <w:sz w:val="24"/>
        </w:rPr>
        <w:t xml:space="preserve"> </w:t>
      </w:r>
      <w:r>
        <w:rPr>
          <w:sz w:val="24"/>
        </w:rPr>
        <w:t>High</w:t>
      </w:r>
      <w:r>
        <w:rPr>
          <w:spacing w:val="-1"/>
          <w:sz w:val="24"/>
        </w:rPr>
        <w:t xml:space="preserve"> </w:t>
      </w:r>
      <w:r>
        <w:rPr>
          <w:sz w:val="24"/>
        </w:rPr>
        <w:t>dependency</w:t>
      </w:r>
      <w:r>
        <w:rPr>
          <w:spacing w:val="-1"/>
          <w:sz w:val="24"/>
        </w:rPr>
        <w:t xml:space="preserve"> </w:t>
      </w:r>
      <w:r>
        <w:rPr>
          <w:sz w:val="24"/>
        </w:rPr>
        <w:t>on</w:t>
      </w:r>
      <w:r>
        <w:rPr>
          <w:spacing w:val="-1"/>
          <w:sz w:val="24"/>
        </w:rPr>
        <w:t xml:space="preserve"> </w:t>
      </w:r>
      <w:r>
        <w:rPr>
          <w:sz w:val="24"/>
        </w:rPr>
        <w:t>clear</w:t>
      </w:r>
      <w:r>
        <w:rPr>
          <w:spacing w:val="-1"/>
          <w:sz w:val="24"/>
        </w:rPr>
        <w:t xml:space="preserve"> </w:t>
      </w:r>
      <w:r>
        <w:rPr>
          <w:sz w:val="24"/>
        </w:rPr>
        <w:t>speech</w:t>
      </w:r>
      <w:r>
        <w:rPr>
          <w:spacing w:val="-1"/>
          <w:sz w:val="24"/>
        </w:rPr>
        <w:t xml:space="preserve"> </w:t>
      </w:r>
      <w:r>
        <w:rPr>
          <w:spacing w:val="-2"/>
          <w:sz w:val="24"/>
        </w:rPr>
        <w:t>input.</w:t>
      </w:r>
    </w:p>
    <w:p w14:paraId="0952BECD">
      <w:pPr>
        <w:pStyle w:val="8"/>
      </w:pPr>
    </w:p>
    <w:p w14:paraId="7F529B9C">
      <w:pPr>
        <w:pStyle w:val="8"/>
      </w:pPr>
    </w:p>
    <w:p w14:paraId="4B18DD78">
      <w:pPr>
        <w:pStyle w:val="8"/>
      </w:pPr>
    </w:p>
    <w:p w14:paraId="04EAD199">
      <w:pPr>
        <w:pStyle w:val="8"/>
        <w:spacing w:before="8"/>
      </w:pPr>
    </w:p>
    <w:p w14:paraId="4C7C2138">
      <w:pPr>
        <w:pStyle w:val="10"/>
        <w:numPr>
          <w:ilvl w:val="1"/>
          <w:numId w:val="3"/>
        </w:numPr>
        <w:tabs>
          <w:tab w:val="left" w:pos="1078"/>
        </w:tabs>
        <w:spacing w:before="0" w:after="0" w:line="240" w:lineRule="auto"/>
        <w:ind w:left="1078" w:right="0" w:hanging="360"/>
        <w:jc w:val="left"/>
        <w:rPr>
          <w:b/>
          <w:sz w:val="24"/>
        </w:rPr>
      </w:pPr>
      <w:r>
        <w:rPr>
          <w:b/>
          <w:sz w:val="24"/>
        </w:rPr>
        <w:t>Bluetooth-Based</w:t>
      </w:r>
      <w:r>
        <w:rPr>
          <w:b/>
          <w:spacing w:val="-3"/>
          <w:sz w:val="24"/>
        </w:rPr>
        <w:t xml:space="preserve"> </w:t>
      </w:r>
      <w:r>
        <w:rPr>
          <w:b/>
          <w:sz w:val="24"/>
        </w:rPr>
        <w:t>Communication</w:t>
      </w:r>
      <w:r>
        <w:rPr>
          <w:b/>
          <w:spacing w:val="-1"/>
          <w:sz w:val="24"/>
        </w:rPr>
        <w:t xml:space="preserve"> </w:t>
      </w:r>
      <w:r>
        <w:rPr>
          <w:b/>
          <w:sz w:val="24"/>
        </w:rPr>
        <w:t>for</w:t>
      </w:r>
      <w:r>
        <w:rPr>
          <w:b/>
          <w:spacing w:val="-4"/>
          <w:sz w:val="24"/>
        </w:rPr>
        <w:t xml:space="preserve"> </w:t>
      </w:r>
      <w:r>
        <w:rPr>
          <w:b/>
          <w:sz w:val="24"/>
        </w:rPr>
        <w:t>Assistive</w:t>
      </w:r>
      <w:r>
        <w:rPr>
          <w:b/>
          <w:spacing w:val="-3"/>
          <w:sz w:val="24"/>
        </w:rPr>
        <w:t xml:space="preserve"> </w:t>
      </w:r>
      <w:r>
        <w:rPr>
          <w:b/>
          <w:spacing w:val="-2"/>
          <w:sz w:val="24"/>
        </w:rPr>
        <w:t>Devices</w:t>
      </w:r>
    </w:p>
    <w:p w14:paraId="4F20536C">
      <w:pPr>
        <w:pStyle w:val="8"/>
        <w:spacing w:before="144"/>
        <w:rPr>
          <w:b/>
        </w:rPr>
      </w:pPr>
    </w:p>
    <w:p w14:paraId="64996D25">
      <w:pPr>
        <w:spacing w:before="0"/>
        <w:ind w:left="718" w:right="0" w:firstLine="0"/>
        <w:jc w:val="left"/>
        <w:rPr>
          <w:sz w:val="24"/>
        </w:rPr>
      </w:pPr>
      <w:r>
        <w:rPr>
          <w:b/>
          <w:sz w:val="24"/>
        </w:rPr>
        <w:t>Year</w:t>
      </w:r>
      <w:r>
        <w:rPr>
          <w:b/>
          <w:spacing w:val="-5"/>
          <w:sz w:val="24"/>
        </w:rPr>
        <w:t xml:space="preserve"> </w:t>
      </w:r>
      <w:r>
        <w:rPr>
          <w:b/>
          <w:sz w:val="24"/>
        </w:rPr>
        <w:t>of</w:t>
      </w:r>
      <w:r>
        <w:rPr>
          <w:b/>
          <w:spacing w:val="-1"/>
          <w:sz w:val="24"/>
        </w:rPr>
        <w:t xml:space="preserve"> </w:t>
      </w:r>
      <w:r>
        <w:rPr>
          <w:b/>
          <w:sz w:val="24"/>
        </w:rPr>
        <w:t>Publication:</w:t>
      </w:r>
      <w:r>
        <w:rPr>
          <w:b/>
          <w:spacing w:val="-1"/>
          <w:sz w:val="24"/>
        </w:rPr>
        <w:t xml:space="preserve"> </w:t>
      </w:r>
      <w:r>
        <w:rPr>
          <w:spacing w:val="-4"/>
          <w:sz w:val="24"/>
        </w:rPr>
        <w:t>2020</w:t>
      </w:r>
    </w:p>
    <w:p w14:paraId="37949170">
      <w:pPr>
        <w:spacing w:before="137"/>
        <w:ind w:left="720" w:right="0" w:firstLine="0"/>
        <w:jc w:val="left"/>
        <w:rPr>
          <w:sz w:val="24"/>
        </w:rPr>
      </w:pPr>
      <w:r>
        <w:rPr>
          <w:b/>
          <w:sz w:val="24"/>
        </w:rPr>
        <w:t>Published</w:t>
      </w:r>
      <w:r>
        <w:rPr>
          <w:b/>
          <w:spacing w:val="-4"/>
          <w:sz w:val="24"/>
        </w:rPr>
        <w:t xml:space="preserve"> </w:t>
      </w:r>
      <w:r>
        <w:rPr>
          <w:b/>
          <w:sz w:val="24"/>
        </w:rPr>
        <w:t>In:</w:t>
      </w:r>
      <w:r>
        <w:rPr>
          <w:b/>
          <w:spacing w:val="-1"/>
          <w:sz w:val="24"/>
        </w:rPr>
        <w:t xml:space="preserve"> </w:t>
      </w:r>
      <w:r>
        <w:rPr>
          <w:sz w:val="24"/>
        </w:rPr>
        <w:t>Journal</w:t>
      </w:r>
      <w:r>
        <w:rPr>
          <w:spacing w:val="-2"/>
          <w:sz w:val="24"/>
        </w:rPr>
        <w:t xml:space="preserve"> </w:t>
      </w:r>
      <w:r>
        <w:rPr>
          <w:sz w:val="24"/>
        </w:rPr>
        <w:t>of</w:t>
      </w:r>
      <w:r>
        <w:rPr>
          <w:spacing w:val="-1"/>
          <w:sz w:val="24"/>
        </w:rPr>
        <w:t xml:space="preserve"> </w:t>
      </w:r>
      <w:r>
        <w:rPr>
          <w:sz w:val="24"/>
        </w:rPr>
        <w:t>Assistive</w:t>
      </w:r>
      <w:r>
        <w:rPr>
          <w:spacing w:val="-2"/>
          <w:sz w:val="24"/>
        </w:rPr>
        <w:t xml:space="preserve"> Technologies</w:t>
      </w:r>
    </w:p>
    <w:p w14:paraId="7E0FA4A9">
      <w:pPr>
        <w:pStyle w:val="8"/>
        <w:spacing w:before="139" w:line="360" w:lineRule="auto"/>
        <w:ind w:left="720" w:right="782"/>
      </w:pPr>
      <w:r>
        <w:t>This</w:t>
      </w:r>
      <w:r>
        <w:rPr>
          <w:spacing w:val="-4"/>
        </w:rPr>
        <w:t xml:space="preserve"> </w:t>
      </w:r>
      <w:r>
        <w:t>research</w:t>
      </w:r>
      <w:r>
        <w:rPr>
          <w:spacing w:val="-4"/>
        </w:rPr>
        <w:t xml:space="preserve"> </w:t>
      </w:r>
      <w:r>
        <w:t>investigates</w:t>
      </w:r>
      <w:r>
        <w:rPr>
          <w:spacing w:val="-4"/>
        </w:rPr>
        <w:t xml:space="preserve"> </w:t>
      </w:r>
      <w:r>
        <w:t>the</w:t>
      </w:r>
      <w:r>
        <w:rPr>
          <w:spacing w:val="-4"/>
        </w:rPr>
        <w:t xml:space="preserve"> </w:t>
      </w:r>
      <w:r>
        <w:t>feasibility</w:t>
      </w:r>
      <w:r>
        <w:rPr>
          <w:spacing w:val="-4"/>
        </w:rPr>
        <w:t xml:space="preserve"> </w:t>
      </w:r>
      <w:r>
        <w:t>of</w:t>
      </w:r>
      <w:r>
        <w:rPr>
          <w:spacing w:val="-4"/>
        </w:rPr>
        <w:t xml:space="preserve"> </w:t>
      </w:r>
      <w:r>
        <w:t>using</w:t>
      </w:r>
      <w:r>
        <w:rPr>
          <w:spacing w:val="-4"/>
        </w:rPr>
        <w:t xml:space="preserve"> </w:t>
      </w:r>
      <w:r>
        <w:t>Bluetooth</w:t>
      </w:r>
      <w:r>
        <w:rPr>
          <w:spacing w:val="-4"/>
        </w:rPr>
        <w:t xml:space="preserve"> </w:t>
      </w:r>
      <w:r>
        <w:t>technology</w:t>
      </w:r>
      <w:r>
        <w:rPr>
          <w:spacing w:val="-4"/>
        </w:rPr>
        <w:t xml:space="preserve"> </w:t>
      </w:r>
      <w:r>
        <w:t>for</w:t>
      </w:r>
      <w:r>
        <w:rPr>
          <w:spacing w:val="-5"/>
        </w:rPr>
        <w:t xml:space="preserve"> </w:t>
      </w:r>
      <w:r>
        <w:t xml:space="preserve">real-time communication between assistive devices and mobile controllers. Bluetooth-based control systems are evaluated for their efficiency, reliability, and latency in signal </w:t>
      </w:r>
      <w:r>
        <w:rPr>
          <w:spacing w:val="-2"/>
        </w:rPr>
        <w:t>transmission.</w:t>
      </w:r>
    </w:p>
    <w:p w14:paraId="7DA3E42A">
      <w:pPr>
        <w:pStyle w:val="8"/>
        <w:spacing w:before="3"/>
      </w:pPr>
    </w:p>
    <w:p w14:paraId="687EB606">
      <w:pPr>
        <w:pStyle w:val="8"/>
        <w:spacing w:line="360" w:lineRule="auto"/>
        <w:ind w:left="720" w:right="1143" w:hanging="3"/>
        <w:jc w:val="both"/>
      </w:pPr>
      <w:r>
        <w:t>The</w:t>
      </w:r>
      <w:r>
        <w:rPr>
          <w:spacing w:val="-6"/>
        </w:rPr>
        <w:t xml:space="preserve"> </w:t>
      </w:r>
      <w:r>
        <w:t>study</w:t>
      </w:r>
      <w:r>
        <w:rPr>
          <w:spacing w:val="-4"/>
        </w:rPr>
        <w:t xml:space="preserve"> </w:t>
      </w:r>
      <w:r>
        <w:t>also</w:t>
      </w:r>
      <w:r>
        <w:rPr>
          <w:spacing w:val="-4"/>
        </w:rPr>
        <w:t xml:space="preserve"> </w:t>
      </w:r>
      <w:r>
        <w:t>examines</w:t>
      </w:r>
      <w:r>
        <w:rPr>
          <w:spacing w:val="-2"/>
        </w:rPr>
        <w:t xml:space="preserve"> </w:t>
      </w:r>
      <w:r>
        <w:t>power</w:t>
      </w:r>
      <w:r>
        <w:rPr>
          <w:spacing w:val="-4"/>
        </w:rPr>
        <w:t xml:space="preserve"> </w:t>
      </w:r>
      <w:r>
        <w:t>consumption</w:t>
      </w:r>
      <w:r>
        <w:rPr>
          <w:spacing w:val="-4"/>
        </w:rPr>
        <w:t xml:space="preserve"> </w:t>
      </w:r>
      <w:r>
        <w:t>and</w:t>
      </w:r>
      <w:r>
        <w:rPr>
          <w:spacing w:val="-4"/>
        </w:rPr>
        <w:t xml:space="preserve"> </w:t>
      </w:r>
      <w:r>
        <w:t>interference</w:t>
      </w:r>
      <w:r>
        <w:rPr>
          <w:spacing w:val="-5"/>
        </w:rPr>
        <w:t xml:space="preserve"> </w:t>
      </w:r>
      <w:r>
        <w:t>issues,</w:t>
      </w:r>
      <w:r>
        <w:rPr>
          <w:spacing w:val="-4"/>
        </w:rPr>
        <w:t xml:space="preserve"> </w:t>
      </w:r>
      <w:r>
        <w:t>highlighting</w:t>
      </w:r>
      <w:r>
        <w:rPr>
          <w:spacing w:val="-4"/>
        </w:rPr>
        <w:t xml:space="preserve"> </w:t>
      </w:r>
      <w:r>
        <w:t>the potential</w:t>
      </w:r>
      <w:r>
        <w:rPr>
          <w:spacing w:val="-1"/>
        </w:rPr>
        <w:t xml:space="preserve"> </w:t>
      </w:r>
      <w:r>
        <w:t>for</w:t>
      </w:r>
      <w:r>
        <w:rPr>
          <w:spacing w:val="-1"/>
        </w:rPr>
        <w:t xml:space="preserve"> </w:t>
      </w:r>
      <w:r>
        <w:t>further</w:t>
      </w:r>
      <w:r>
        <w:rPr>
          <w:spacing w:val="-1"/>
        </w:rPr>
        <w:t xml:space="preserve"> </w:t>
      </w:r>
      <w:r>
        <w:t>enhancement</w:t>
      </w:r>
      <w:r>
        <w:rPr>
          <w:spacing w:val="-1"/>
        </w:rPr>
        <w:t xml:space="preserve"> </w:t>
      </w:r>
      <w:r>
        <w:t>in</w:t>
      </w:r>
      <w:r>
        <w:rPr>
          <w:spacing w:val="-1"/>
        </w:rPr>
        <w:t xml:space="preserve"> </w:t>
      </w:r>
      <w:r>
        <w:t>wireless connectivity</w:t>
      </w:r>
      <w:r>
        <w:rPr>
          <w:spacing w:val="-1"/>
        </w:rPr>
        <w:t xml:space="preserve"> </w:t>
      </w:r>
      <w:r>
        <w:t>for</w:t>
      </w:r>
      <w:r>
        <w:rPr>
          <w:spacing w:val="-3"/>
        </w:rPr>
        <w:t xml:space="preserve"> </w:t>
      </w:r>
      <w:r>
        <w:t>prosthetic</w:t>
      </w:r>
      <w:r>
        <w:rPr>
          <w:spacing w:val="-2"/>
        </w:rPr>
        <w:t xml:space="preserve"> </w:t>
      </w:r>
      <w:r>
        <w:t>and</w:t>
      </w:r>
      <w:r>
        <w:rPr>
          <w:spacing w:val="-1"/>
        </w:rPr>
        <w:t xml:space="preserve"> </w:t>
      </w:r>
      <w:r>
        <w:t xml:space="preserve">assistive </w:t>
      </w:r>
      <w:r>
        <w:rPr>
          <w:spacing w:val="-2"/>
        </w:rPr>
        <w:t>applications.</w:t>
      </w:r>
    </w:p>
    <w:p w14:paraId="4B9E1D34">
      <w:pPr>
        <w:pStyle w:val="8"/>
        <w:spacing w:before="1" w:line="360" w:lineRule="auto"/>
        <w:ind w:left="720" w:right="377"/>
      </w:pPr>
      <w:r>
        <w:rPr>
          <w:b/>
        </w:rPr>
        <w:t>Results:</w:t>
      </w:r>
      <w:r>
        <w:rPr>
          <w:b/>
          <w:spacing w:val="-6"/>
        </w:rPr>
        <w:t xml:space="preserve"> </w:t>
      </w:r>
      <w:r>
        <w:t>Bluetooth</w:t>
      </w:r>
      <w:r>
        <w:rPr>
          <w:spacing w:val="-5"/>
        </w:rPr>
        <w:t xml:space="preserve"> </w:t>
      </w:r>
      <w:r>
        <w:t>communication</w:t>
      </w:r>
      <w:r>
        <w:rPr>
          <w:spacing w:val="-5"/>
        </w:rPr>
        <w:t xml:space="preserve"> </w:t>
      </w:r>
      <w:r>
        <w:t>showed</w:t>
      </w:r>
      <w:r>
        <w:rPr>
          <w:spacing w:val="-5"/>
        </w:rPr>
        <w:t xml:space="preserve"> </w:t>
      </w:r>
      <w:r>
        <w:t>reliable,</w:t>
      </w:r>
      <w:r>
        <w:rPr>
          <w:spacing w:val="-5"/>
        </w:rPr>
        <w:t xml:space="preserve"> </w:t>
      </w:r>
      <w:r>
        <w:t>real-time</w:t>
      </w:r>
      <w:r>
        <w:rPr>
          <w:spacing w:val="-5"/>
        </w:rPr>
        <w:t xml:space="preserve"> </w:t>
      </w:r>
      <w:r>
        <w:t>performance</w:t>
      </w:r>
      <w:r>
        <w:rPr>
          <w:spacing w:val="-6"/>
        </w:rPr>
        <w:t xml:space="preserve"> </w:t>
      </w:r>
      <w:r>
        <w:t>with</w:t>
      </w:r>
      <w:r>
        <w:rPr>
          <w:spacing w:val="-5"/>
        </w:rPr>
        <w:t xml:space="preserve"> </w:t>
      </w:r>
      <w:r>
        <w:t xml:space="preserve">minimal </w:t>
      </w:r>
      <w:r>
        <w:rPr>
          <w:spacing w:val="-2"/>
        </w:rPr>
        <w:t>latency.</w:t>
      </w:r>
    </w:p>
    <w:p w14:paraId="77D7E3ED">
      <w:pPr>
        <w:pStyle w:val="8"/>
        <w:spacing w:line="360" w:lineRule="auto"/>
        <w:ind w:left="720" w:right="782"/>
      </w:pPr>
      <w:r>
        <w:rPr>
          <w:b/>
        </w:rPr>
        <w:t>Future</w:t>
      </w:r>
      <w:r>
        <w:rPr>
          <w:b/>
          <w:spacing w:val="-6"/>
        </w:rPr>
        <w:t xml:space="preserve"> </w:t>
      </w:r>
      <w:r>
        <w:rPr>
          <w:b/>
        </w:rPr>
        <w:t>Scope:</w:t>
      </w:r>
      <w:r>
        <w:rPr>
          <w:b/>
          <w:spacing w:val="-6"/>
        </w:rPr>
        <w:t xml:space="preserve"> </w:t>
      </w:r>
      <w:r>
        <w:t>Exploration</w:t>
      </w:r>
      <w:r>
        <w:rPr>
          <w:spacing w:val="-5"/>
        </w:rPr>
        <w:t xml:space="preserve"> </w:t>
      </w:r>
      <w:r>
        <w:t>of</w:t>
      </w:r>
      <w:r>
        <w:rPr>
          <w:spacing w:val="-6"/>
        </w:rPr>
        <w:t xml:space="preserve"> </w:t>
      </w:r>
      <w:r>
        <w:t>alternative</w:t>
      </w:r>
      <w:r>
        <w:rPr>
          <w:spacing w:val="-4"/>
        </w:rPr>
        <w:t xml:space="preserve"> </w:t>
      </w:r>
      <w:r>
        <w:t>wireless</w:t>
      </w:r>
      <w:r>
        <w:rPr>
          <w:spacing w:val="-3"/>
        </w:rPr>
        <w:t xml:space="preserve"> </w:t>
      </w:r>
      <w:r>
        <w:t>communication</w:t>
      </w:r>
      <w:r>
        <w:rPr>
          <w:spacing w:val="-5"/>
        </w:rPr>
        <w:t xml:space="preserve"> </w:t>
      </w:r>
      <w:r>
        <w:t>methods</w:t>
      </w:r>
      <w:r>
        <w:rPr>
          <w:spacing w:val="-5"/>
        </w:rPr>
        <w:t xml:space="preserve"> </w:t>
      </w:r>
      <w:r>
        <w:t>like</w:t>
      </w:r>
      <w:r>
        <w:rPr>
          <w:spacing w:val="-5"/>
        </w:rPr>
        <w:t xml:space="preserve"> </w:t>
      </w:r>
      <w:r>
        <w:t>Wi-Fi and Zigbee.</w:t>
      </w:r>
    </w:p>
    <w:p w14:paraId="2F19F3FC">
      <w:pPr>
        <w:spacing w:before="1"/>
        <w:ind w:left="720" w:right="0" w:firstLine="0"/>
        <w:jc w:val="left"/>
        <w:rPr>
          <w:sz w:val="24"/>
        </w:rPr>
      </w:pPr>
      <w:r>
        <w:rPr>
          <w:b/>
          <w:sz w:val="24"/>
        </w:rPr>
        <w:t>Limitations:</w:t>
      </w:r>
      <w:r>
        <w:rPr>
          <w:b/>
          <w:spacing w:val="-2"/>
          <w:sz w:val="24"/>
        </w:rPr>
        <w:t xml:space="preserve"> </w:t>
      </w:r>
      <w:r>
        <w:rPr>
          <w:sz w:val="24"/>
        </w:rPr>
        <w:t>Limited</w:t>
      </w:r>
      <w:r>
        <w:rPr>
          <w:spacing w:val="-1"/>
          <w:sz w:val="24"/>
        </w:rPr>
        <w:t xml:space="preserve"> </w:t>
      </w:r>
      <w:r>
        <w:rPr>
          <w:sz w:val="24"/>
        </w:rPr>
        <w:t>range</w:t>
      </w:r>
      <w:r>
        <w:rPr>
          <w:spacing w:val="-2"/>
          <w:sz w:val="24"/>
        </w:rPr>
        <w:t xml:space="preserve"> </w:t>
      </w:r>
      <w:r>
        <w:rPr>
          <w:sz w:val="24"/>
        </w:rPr>
        <w:t>and</w:t>
      </w:r>
      <w:r>
        <w:rPr>
          <w:spacing w:val="-1"/>
          <w:sz w:val="24"/>
        </w:rPr>
        <w:t xml:space="preserve"> </w:t>
      </w:r>
      <w:r>
        <w:rPr>
          <w:sz w:val="24"/>
        </w:rPr>
        <w:t>potential</w:t>
      </w:r>
      <w:r>
        <w:rPr>
          <w:spacing w:val="-1"/>
          <w:sz w:val="24"/>
        </w:rPr>
        <w:t xml:space="preserve"> </w:t>
      </w:r>
      <w:r>
        <w:rPr>
          <w:sz w:val="24"/>
        </w:rPr>
        <w:t>connectivity</w:t>
      </w:r>
      <w:r>
        <w:rPr>
          <w:spacing w:val="-1"/>
          <w:sz w:val="24"/>
        </w:rPr>
        <w:t xml:space="preserve"> </w:t>
      </w:r>
      <w:r>
        <w:rPr>
          <w:spacing w:val="-2"/>
          <w:sz w:val="24"/>
        </w:rPr>
        <w:t>issues.</w:t>
      </w:r>
    </w:p>
    <w:p w14:paraId="23AB552A">
      <w:pPr>
        <w:spacing w:after="0"/>
        <w:jc w:val="left"/>
        <w:rPr>
          <w:sz w:val="24"/>
        </w:rPr>
        <w:sectPr>
          <w:pgSz w:w="12240" w:h="15840"/>
          <w:pgMar w:top="780" w:right="1080" w:bottom="1680" w:left="1080" w:header="0" w:footer="815" w:gutter="0"/>
          <w:cols w:space="720" w:num="1"/>
        </w:sectPr>
      </w:pPr>
    </w:p>
    <w:p w14:paraId="4DE49646">
      <w:pPr>
        <w:pStyle w:val="8"/>
      </w:pPr>
      <w:r>
        <mc:AlternateContent>
          <mc:Choice Requires="wps">
            <w:drawing>
              <wp:anchor distT="0" distB="0" distL="0" distR="0" simplePos="0" relativeHeight="251674624"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69" name="Graphic 69"/>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69" o:spid="_x0000_s1026" o:spt="100" style="position:absolute;left:0pt;margin-left:56.85pt;margin-top:38.85pt;height:699.5pt;width:498.35pt;mso-position-horizontal-relative:page;mso-position-vertical-relative:page;z-index:-251641856;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MU38kXYAAAADAEAAA8AAAAAAAAA&#10;AQAgAAAAIgAAAGRycy9kb3ducmV2LnhtbFBLAQIUABQAAAAIAIdO4kCkFJz7gwIAAFoHAAAOAAAA&#10;AAAAAAEAIAAAACcBAABkcnMvZTJvRG9jLnhtbFBLBQYAAAAABgAGAFkBAAAcBg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23A5F692">
      <w:pPr>
        <w:pStyle w:val="8"/>
        <w:spacing w:before="107"/>
      </w:pPr>
    </w:p>
    <w:p w14:paraId="2B437E13">
      <w:pPr>
        <w:pStyle w:val="10"/>
        <w:numPr>
          <w:ilvl w:val="1"/>
          <w:numId w:val="3"/>
        </w:numPr>
        <w:tabs>
          <w:tab w:val="left" w:pos="1078"/>
        </w:tabs>
        <w:spacing w:before="0" w:after="0" w:line="240" w:lineRule="auto"/>
        <w:ind w:left="1078" w:right="0" w:hanging="360"/>
        <w:jc w:val="left"/>
        <w:rPr>
          <w:b/>
          <w:sz w:val="24"/>
        </w:rPr>
      </w:pPr>
      <w:r>
        <w:rPr>
          <w:b/>
          <w:sz w:val="24"/>
        </w:rPr>
        <w:t>Servo</w:t>
      </w:r>
      <w:r>
        <w:rPr>
          <w:b/>
          <w:spacing w:val="-2"/>
          <w:sz w:val="24"/>
        </w:rPr>
        <w:t xml:space="preserve"> </w:t>
      </w:r>
      <w:r>
        <w:rPr>
          <w:b/>
          <w:sz w:val="24"/>
        </w:rPr>
        <w:t>Motor</w:t>
      </w:r>
      <w:r>
        <w:rPr>
          <w:b/>
          <w:spacing w:val="-2"/>
          <w:sz w:val="24"/>
        </w:rPr>
        <w:t xml:space="preserve"> </w:t>
      </w:r>
      <w:r>
        <w:rPr>
          <w:b/>
          <w:sz w:val="24"/>
        </w:rPr>
        <w:t>Actuation</w:t>
      </w:r>
      <w:r>
        <w:rPr>
          <w:b/>
          <w:spacing w:val="-1"/>
          <w:sz w:val="24"/>
        </w:rPr>
        <w:t xml:space="preserve"> </w:t>
      </w:r>
      <w:r>
        <w:rPr>
          <w:b/>
          <w:sz w:val="24"/>
        </w:rPr>
        <w:t>in Prosthetic</w:t>
      </w:r>
      <w:r>
        <w:rPr>
          <w:b/>
          <w:spacing w:val="-1"/>
          <w:sz w:val="24"/>
        </w:rPr>
        <w:t xml:space="preserve"> </w:t>
      </w:r>
      <w:r>
        <w:rPr>
          <w:b/>
          <w:spacing w:val="-2"/>
          <w:sz w:val="24"/>
        </w:rPr>
        <w:t>Devices</w:t>
      </w:r>
    </w:p>
    <w:p w14:paraId="13C077F4">
      <w:pPr>
        <w:pStyle w:val="8"/>
        <w:spacing w:before="142"/>
        <w:rPr>
          <w:b/>
        </w:rPr>
      </w:pPr>
    </w:p>
    <w:p w14:paraId="3ED2162B">
      <w:pPr>
        <w:spacing w:before="0"/>
        <w:ind w:left="718" w:right="0" w:firstLine="0"/>
        <w:jc w:val="left"/>
        <w:rPr>
          <w:sz w:val="24"/>
        </w:rPr>
      </w:pPr>
      <w:r>
        <w:rPr>
          <w:b/>
          <w:sz w:val="24"/>
        </w:rPr>
        <w:t>Year</w:t>
      </w:r>
      <w:r>
        <w:rPr>
          <w:b/>
          <w:spacing w:val="-5"/>
          <w:sz w:val="24"/>
        </w:rPr>
        <w:t xml:space="preserve"> </w:t>
      </w:r>
      <w:r>
        <w:rPr>
          <w:b/>
          <w:sz w:val="24"/>
        </w:rPr>
        <w:t>of</w:t>
      </w:r>
      <w:r>
        <w:rPr>
          <w:b/>
          <w:spacing w:val="-1"/>
          <w:sz w:val="24"/>
        </w:rPr>
        <w:t xml:space="preserve"> </w:t>
      </w:r>
      <w:r>
        <w:rPr>
          <w:b/>
          <w:sz w:val="24"/>
        </w:rPr>
        <w:t>Publication:</w:t>
      </w:r>
      <w:r>
        <w:rPr>
          <w:b/>
          <w:spacing w:val="-1"/>
          <w:sz w:val="24"/>
        </w:rPr>
        <w:t xml:space="preserve"> </w:t>
      </w:r>
      <w:r>
        <w:rPr>
          <w:spacing w:val="-4"/>
          <w:sz w:val="24"/>
        </w:rPr>
        <w:t>2017</w:t>
      </w:r>
    </w:p>
    <w:p w14:paraId="17DD0666">
      <w:pPr>
        <w:spacing w:before="139"/>
        <w:ind w:left="720" w:right="0" w:firstLine="0"/>
        <w:jc w:val="left"/>
        <w:rPr>
          <w:sz w:val="24"/>
        </w:rPr>
      </w:pPr>
      <w:r>
        <w:rPr>
          <w:b/>
          <w:sz w:val="24"/>
        </w:rPr>
        <w:t>Published</w:t>
      </w:r>
      <w:r>
        <w:rPr>
          <w:b/>
          <w:spacing w:val="-2"/>
          <w:sz w:val="24"/>
        </w:rPr>
        <w:t xml:space="preserve"> </w:t>
      </w:r>
      <w:r>
        <w:rPr>
          <w:b/>
          <w:sz w:val="24"/>
        </w:rPr>
        <w:t>In:</w:t>
      </w:r>
      <w:r>
        <w:rPr>
          <w:b/>
          <w:spacing w:val="-1"/>
          <w:sz w:val="24"/>
        </w:rPr>
        <w:t xml:space="preserve"> </w:t>
      </w:r>
      <w:r>
        <w:rPr>
          <w:sz w:val="24"/>
        </w:rPr>
        <w:t>Robotics</w:t>
      </w:r>
      <w:r>
        <w:rPr>
          <w:spacing w:val="-4"/>
          <w:sz w:val="24"/>
        </w:rPr>
        <w:t xml:space="preserve"> </w:t>
      </w:r>
      <w:r>
        <w:rPr>
          <w:sz w:val="24"/>
        </w:rPr>
        <w:t>and</w:t>
      </w:r>
      <w:r>
        <w:rPr>
          <w:spacing w:val="-1"/>
          <w:sz w:val="24"/>
        </w:rPr>
        <w:t xml:space="preserve"> </w:t>
      </w:r>
      <w:r>
        <w:rPr>
          <w:sz w:val="24"/>
        </w:rPr>
        <w:t>Automation</w:t>
      </w:r>
      <w:r>
        <w:rPr>
          <w:spacing w:val="-1"/>
          <w:sz w:val="24"/>
        </w:rPr>
        <w:t xml:space="preserve"> </w:t>
      </w:r>
      <w:r>
        <w:rPr>
          <w:spacing w:val="-2"/>
          <w:sz w:val="24"/>
        </w:rPr>
        <w:t>Letters</w:t>
      </w:r>
    </w:p>
    <w:p w14:paraId="46C63C63">
      <w:pPr>
        <w:pStyle w:val="8"/>
        <w:spacing w:before="137" w:line="360" w:lineRule="auto"/>
        <w:ind w:left="720" w:right="377"/>
      </w:pPr>
      <w:r>
        <w:t>The</w:t>
      </w:r>
      <w:r>
        <w:rPr>
          <w:spacing w:val="-5"/>
        </w:rPr>
        <w:t xml:space="preserve"> </w:t>
      </w:r>
      <w:r>
        <w:t>study</w:t>
      </w:r>
      <w:r>
        <w:rPr>
          <w:spacing w:val="-3"/>
        </w:rPr>
        <w:t xml:space="preserve"> </w:t>
      </w:r>
      <w:r>
        <w:t>focuses</w:t>
      </w:r>
      <w:r>
        <w:rPr>
          <w:spacing w:val="-3"/>
        </w:rPr>
        <w:t xml:space="preserve"> </w:t>
      </w:r>
      <w:r>
        <w:t>on</w:t>
      </w:r>
      <w:r>
        <w:rPr>
          <w:spacing w:val="-3"/>
        </w:rPr>
        <w:t xml:space="preserve"> </w:t>
      </w:r>
      <w:r>
        <w:t>the</w:t>
      </w:r>
      <w:r>
        <w:rPr>
          <w:spacing w:val="-2"/>
        </w:rPr>
        <w:t xml:space="preserve"> </w:t>
      </w:r>
      <w:r>
        <w:t>efficiency</w:t>
      </w:r>
      <w:r>
        <w:rPr>
          <w:spacing w:val="-3"/>
        </w:rPr>
        <w:t xml:space="preserve"> </w:t>
      </w:r>
      <w:r>
        <w:t>and</w:t>
      </w:r>
      <w:r>
        <w:rPr>
          <w:spacing w:val="-3"/>
        </w:rPr>
        <w:t xml:space="preserve"> </w:t>
      </w:r>
      <w:r>
        <w:t>reliability</w:t>
      </w:r>
      <w:r>
        <w:rPr>
          <w:spacing w:val="-3"/>
        </w:rPr>
        <w:t xml:space="preserve"> </w:t>
      </w:r>
      <w:r>
        <w:t>of</w:t>
      </w:r>
      <w:r>
        <w:rPr>
          <w:spacing w:val="-3"/>
        </w:rPr>
        <w:t xml:space="preserve"> </w:t>
      </w:r>
      <w:r>
        <w:t>servo</w:t>
      </w:r>
      <w:r>
        <w:rPr>
          <w:spacing w:val="-3"/>
        </w:rPr>
        <w:t xml:space="preserve"> </w:t>
      </w:r>
      <w:r>
        <w:t>motors</w:t>
      </w:r>
      <w:r>
        <w:rPr>
          <w:spacing w:val="-3"/>
        </w:rPr>
        <w:t xml:space="preserve"> </w:t>
      </w:r>
      <w:r>
        <w:t>in</w:t>
      </w:r>
      <w:r>
        <w:rPr>
          <w:spacing w:val="-3"/>
        </w:rPr>
        <w:t xml:space="preserve"> </w:t>
      </w:r>
      <w:r>
        <w:t>controlling</w:t>
      </w:r>
      <w:r>
        <w:rPr>
          <w:spacing w:val="-3"/>
        </w:rPr>
        <w:t xml:space="preserve"> </w:t>
      </w:r>
      <w:r>
        <w:t>robotic prosthetic limbs.</w:t>
      </w:r>
    </w:p>
    <w:p w14:paraId="05942041">
      <w:pPr>
        <w:pStyle w:val="8"/>
        <w:spacing w:before="5"/>
      </w:pPr>
    </w:p>
    <w:p w14:paraId="6D339E37">
      <w:pPr>
        <w:pStyle w:val="8"/>
        <w:spacing w:line="360" w:lineRule="auto"/>
        <w:ind w:left="720" w:right="722" w:hanging="3"/>
        <w:jc w:val="both"/>
      </w:pPr>
      <w:r>
        <w:t xml:space="preserve">Servo motors play a crucial role in actuation by enabling precise control over movement and rotation. The research evaluates different motor configurations and their impact on the functionality of prosthetic limbs, ensuring smooth and controlled motion for users. </w:t>
      </w:r>
      <w:r>
        <w:rPr>
          <w:b/>
        </w:rPr>
        <w:t xml:space="preserve">Results: </w:t>
      </w:r>
      <w:r>
        <w:t xml:space="preserve">The study found servo motors provide precise control over movement and </w:t>
      </w:r>
      <w:r>
        <w:rPr>
          <w:spacing w:val="-2"/>
        </w:rPr>
        <w:t>positioning.</w:t>
      </w:r>
    </w:p>
    <w:p w14:paraId="030B62F1">
      <w:pPr>
        <w:pStyle w:val="8"/>
        <w:spacing w:line="276" w:lineRule="exact"/>
        <w:ind w:left="720"/>
        <w:jc w:val="both"/>
      </w:pPr>
      <w:r>
        <w:rPr>
          <w:b/>
        </w:rPr>
        <w:t>Future</w:t>
      </w:r>
      <w:r>
        <w:rPr>
          <w:b/>
          <w:spacing w:val="52"/>
        </w:rPr>
        <w:t xml:space="preserve">  </w:t>
      </w:r>
      <w:r>
        <w:rPr>
          <w:b/>
        </w:rPr>
        <w:t>Scope:</w:t>
      </w:r>
      <w:r>
        <w:rPr>
          <w:b/>
          <w:spacing w:val="51"/>
        </w:rPr>
        <w:t xml:space="preserve">  </w:t>
      </w:r>
      <w:r>
        <w:t>Optimization</w:t>
      </w:r>
      <w:r>
        <w:rPr>
          <w:spacing w:val="51"/>
        </w:rPr>
        <w:t xml:space="preserve">  </w:t>
      </w:r>
      <w:r>
        <w:t>of</w:t>
      </w:r>
      <w:r>
        <w:rPr>
          <w:spacing w:val="50"/>
        </w:rPr>
        <w:t xml:space="preserve">  </w:t>
      </w:r>
      <w:r>
        <w:t>power</w:t>
      </w:r>
      <w:r>
        <w:rPr>
          <w:spacing w:val="51"/>
        </w:rPr>
        <w:t xml:space="preserve">  </w:t>
      </w:r>
      <w:r>
        <w:t>consumption</w:t>
      </w:r>
      <w:r>
        <w:rPr>
          <w:spacing w:val="50"/>
        </w:rPr>
        <w:t xml:space="preserve">  </w:t>
      </w:r>
      <w:r>
        <w:t>for</w:t>
      </w:r>
      <w:r>
        <w:rPr>
          <w:spacing w:val="50"/>
        </w:rPr>
        <w:t xml:space="preserve">  </w:t>
      </w:r>
      <w:r>
        <w:t>longer</w:t>
      </w:r>
      <w:r>
        <w:rPr>
          <w:spacing w:val="50"/>
        </w:rPr>
        <w:t xml:space="preserve">  </w:t>
      </w:r>
      <w:r>
        <w:t>battery</w:t>
      </w:r>
      <w:r>
        <w:rPr>
          <w:spacing w:val="51"/>
        </w:rPr>
        <w:t xml:space="preserve">  </w:t>
      </w:r>
      <w:r>
        <w:rPr>
          <w:spacing w:val="-2"/>
        </w:rPr>
        <w:t>life.</w:t>
      </w:r>
    </w:p>
    <w:p w14:paraId="09910F6A">
      <w:pPr>
        <w:spacing w:before="139"/>
        <w:ind w:left="720" w:right="0" w:firstLine="0"/>
        <w:jc w:val="left"/>
        <w:rPr>
          <w:sz w:val="24"/>
        </w:rPr>
      </w:pPr>
      <w:r>
        <w:rPr>
          <w:b/>
          <w:sz w:val="24"/>
        </w:rPr>
        <w:t>Limitations:</w:t>
      </w:r>
      <w:r>
        <w:rPr>
          <w:b/>
          <w:spacing w:val="-1"/>
          <w:sz w:val="24"/>
        </w:rPr>
        <w:t xml:space="preserve"> </w:t>
      </w:r>
      <w:r>
        <w:rPr>
          <w:sz w:val="24"/>
        </w:rPr>
        <w:t>Limited</w:t>
      </w:r>
      <w:r>
        <w:rPr>
          <w:spacing w:val="-1"/>
          <w:sz w:val="24"/>
        </w:rPr>
        <w:t xml:space="preserve"> </w:t>
      </w:r>
      <w:r>
        <w:rPr>
          <w:sz w:val="24"/>
        </w:rPr>
        <w:t>torque</w:t>
      </w:r>
      <w:r>
        <w:rPr>
          <w:spacing w:val="-1"/>
          <w:sz w:val="24"/>
        </w:rPr>
        <w:t xml:space="preserve"> </w:t>
      </w:r>
      <w:r>
        <w:rPr>
          <w:sz w:val="24"/>
        </w:rPr>
        <w:t>for</w:t>
      </w:r>
      <w:r>
        <w:rPr>
          <w:spacing w:val="-3"/>
          <w:sz w:val="24"/>
        </w:rPr>
        <w:t xml:space="preserve"> </w:t>
      </w:r>
      <w:r>
        <w:rPr>
          <w:sz w:val="24"/>
        </w:rPr>
        <w:t>heavier</w:t>
      </w:r>
      <w:r>
        <w:rPr>
          <w:spacing w:val="-2"/>
          <w:sz w:val="24"/>
        </w:rPr>
        <w:t xml:space="preserve"> loads.</w:t>
      </w:r>
    </w:p>
    <w:p w14:paraId="78229904">
      <w:pPr>
        <w:pStyle w:val="8"/>
      </w:pPr>
    </w:p>
    <w:p w14:paraId="62C51A9C">
      <w:pPr>
        <w:pStyle w:val="8"/>
      </w:pPr>
    </w:p>
    <w:p w14:paraId="36329DD1">
      <w:pPr>
        <w:pStyle w:val="8"/>
      </w:pPr>
    </w:p>
    <w:p w14:paraId="51EE1408">
      <w:pPr>
        <w:pStyle w:val="8"/>
        <w:spacing w:before="7"/>
      </w:pPr>
    </w:p>
    <w:p w14:paraId="5967DFF6">
      <w:pPr>
        <w:pStyle w:val="10"/>
        <w:numPr>
          <w:ilvl w:val="1"/>
          <w:numId w:val="3"/>
        </w:numPr>
        <w:tabs>
          <w:tab w:val="left" w:pos="1078"/>
        </w:tabs>
        <w:spacing w:before="0" w:after="0" w:line="240" w:lineRule="auto"/>
        <w:ind w:left="1078" w:right="0" w:hanging="360"/>
        <w:jc w:val="left"/>
        <w:rPr>
          <w:b/>
          <w:sz w:val="24"/>
        </w:rPr>
      </w:pPr>
      <w:r>
        <w:rPr>
          <w:b/>
          <w:sz w:val="24"/>
        </w:rPr>
        <w:t>Cost-Effective</w:t>
      </w:r>
      <w:r>
        <w:rPr>
          <w:b/>
          <w:spacing w:val="-4"/>
          <w:sz w:val="24"/>
        </w:rPr>
        <w:t xml:space="preserve"> </w:t>
      </w:r>
      <w:r>
        <w:rPr>
          <w:b/>
          <w:sz w:val="24"/>
        </w:rPr>
        <w:t>3D</w:t>
      </w:r>
      <w:r>
        <w:rPr>
          <w:b/>
          <w:spacing w:val="-1"/>
          <w:sz w:val="24"/>
        </w:rPr>
        <w:t xml:space="preserve"> </w:t>
      </w:r>
      <w:r>
        <w:rPr>
          <w:b/>
          <w:sz w:val="24"/>
        </w:rPr>
        <w:t>Printing</w:t>
      </w:r>
      <w:r>
        <w:rPr>
          <w:b/>
          <w:spacing w:val="-1"/>
          <w:sz w:val="24"/>
        </w:rPr>
        <w:t xml:space="preserve"> </w:t>
      </w:r>
      <w:r>
        <w:rPr>
          <w:b/>
          <w:sz w:val="24"/>
        </w:rPr>
        <w:t>for</w:t>
      </w:r>
      <w:r>
        <w:rPr>
          <w:b/>
          <w:spacing w:val="-3"/>
          <w:sz w:val="24"/>
        </w:rPr>
        <w:t xml:space="preserve"> </w:t>
      </w:r>
      <w:r>
        <w:rPr>
          <w:b/>
          <w:sz w:val="24"/>
        </w:rPr>
        <w:t xml:space="preserve">Prosthetic </w:t>
      </w:r>
      <w:r>
        <w:rPr>
          <w:b/>
          <w:spacing w:val="-2"/>
          <w:sz w:val="24"/>
        </w:rPr>
        <w:t>Development</w:t>
      </w:r>
    </w:p>
    <w:p w14:paraId="23C6154A">
      <w:pPr>
        <w:pStyle w:val="8"/>
        <w:spacing w:before="142"/>
        <w:rPr>
          <w:b/>
        </w:rPr>
      </w:pPr>
    </w:p>
    <w:p w14:paraId="4F34B16B">
      <w:pPr>
        <w:spacing w:before="0"/>
        <w:ind w:left="718" w:right="0" w:firstLine="0"/>
        <w:jc w:val="left"/>
        <w:rPr>
          <w:sz w:val="24"/>
        </w:rPr>
      </w:pPr>
      <w:r>
        <w:rPr>
          <w:b/>
          <w:sz w:val="24"/>
        </w:rPr>
        <w:t>Year</w:t>
      </w:r>
      <w:r>
        <w:rPr>
          <w:b/>
          <w:spacing w:val="-5"/>
          <w:sz w:val="24"/>
        </w:rPr>
        <w:t xml:space="preserve"> </w:t>
      </w:r>
      <w:r>
        <w:rPr>
          <w:b/>
          <w:sz w:val="24"/>
        </w:rPr>
        <w:t>of</w:t>
      </w:r>
      <w:r>
        <w:rPr>
          <w:b/>
          <w:spacing w:val="-1"/>
          <w:sz w:val="24"/>
        </w:rPr>
        <w:t xml:space="preserve"> </w:t>
      </w:r>
      <w:r>
        <w:rPr>
          <w:b/>
          <w:sz w:val="24"/>
        </w:rPr>
        <w:t>Publication:</w:t>
      </w:r>
      <w:r>
        <w:rPr>
          <w:b/>
          <w:spacing w:val="-1"/>
          <w:sz w:val="24"/>
        </w:rPr>
        <w:t xml:space="preserve"> </w:t>
      </w:r>
      <w:r>
        <w:rPr>
          <w:spacing w:val="-4"/>
          <w:sz w:val="24"/>
        </w:rPr>
        <w:t>2021</w:t>
      </w:r>
    </w:p>
    <w:p w14:paraId="4D855412">
      <w:pPr>
        <w:spacing w:before="140"/>
        <w:ind w:left="720" w:right="0" w:firstLine="0"/>
        <w:jc w:val="left"/>
        <w:rPr>
          <w:sz w:val="24"/>
        </w:rPr>
      </w:pPr>
      <w:r>
        <w:rPr>
          <w:b/>
          <w:sz w:val="24"/>
        </w:rPr>
        <w:t>Published</w:t>
      </w:r>
      <w:r>
        <w:rPr>
          <w:b/>
          <w:spacing w:val="-3"/>
          <w:sz w:val="24"/>
        </w:rPr>
        <w:t xml:space="preserve"> </w:t>
      </w:r>
      <w:r>
        <w:rPr>
          <w:b/>
          <w:sz w:val="24"/>
        </w:rPr>
        <w:t>In:</w:t>
      </w:r>
      <w:r>
        <w:rPr>
          <w:b/>
          <w:spacing w:val="-2"/>
          <w:sz w:val="24"/>
        </w:rPr>
        <w:t xml:space="preserve"> </w:t>
      </w:r>
      <w:r>
        <w:rPr>
          <w:sz w:val="24"/>
        </w:rPr>
        <w:t>Additive</w:t>
      </w:r>
      <w:r>
        <w:rPr>
          <w:spacing w:val="-5"/>
          <w:sz w:val="24"/>
        </w:rPr>
        <w:t xml:space="preserve"> </w:t>
      </w:r>
      <w:r>
        <w:rPr>
          <w:sz w:val="24"/>
        </w:rPr>
        <w:t>Manufacturing</w:t>
      </w:r>
      <w:r>
        <w:rPr>
          <w:spacing w:val="-2"/>
          <w:sz w:val="24"/>
        </w:rPr>
        <w:t xml:space="preserve"> Journal</w:t>
      </w:r>
    </w:p>
    <w:p w14:paraId="3EA7AFED">
      <w:pPr>
        <w:pStyle w:val="8"/>
        <w:spacing w:before="137" w:line="360" w:lineRule="auto"/>
        <w:ind w:left="720" w:right="782"/>
      </w:pPr>
      <w:r>
        <w:t>This research highlights the role of 3D printing in reducing the cost of prosthetic development while maintaining quality and functionality. By utilizing additive manufacturing</w:t>
      </w:r>
      <w:r>
        <w:rPr>
          <w:spacing w:val="-5"/>
        </w:rPr>
        <w:t xml:space="preserve"> </w:t>
      </w:r>
      <w:r>
        <w:t>techniques,</w:t>
      </w:r>
      <w:r>
        <w:rPr>
          <w:spacing w:val="-5"/>
        </w:rPr>
        <w:t xml:space="preserve"> </w:t>
      </w:r>
      <w:r>
        <w:t>prosthetic</w:t>
      </w:r>
      <w:r>
        <w:rPr>
          <w:spacing w:val="-5"/>
        </w:rPr>
        <w:t xml:space="preserve"> </w:t>
      </w:r>
      <w:r>
        <w:t>limbs</w:t>
      </w:r>
      <w:r>
        <w:rPr>
          <w:spacing w:val="-5"/>
        </w:rPr>
        <w:t xml:space="preserve"> </w:t>
      </w:r>
      <w:r>
        <w:t>can</w:t>
      </w:r>
      <w:r>
        <w:rPr>
          <w:spacing w:val="-5"/>
        </w:rPr>
        <w:t xml:space="preserve"> </w:t>
      </w:r>
      <w:r>
        <w:t>be</w:t>
      </w:r>
      <w:r>
        <w:rPr>
          <w:spacing w:val="-4"/>
        </w:rPr>
        <w:t xml:space="preserve"> </w:t>
      </w:r>
      <w:r>
        <w:t>produced</w:t>
      </w:r>
      <w:r>
        <w:rPr>
          <w:spacing w:val="-5"/>
        </w:rPr>
        <w:t xml:space="preserve"> </w:t>
      </w:r>
      <w:r>
        <w:t>quickly</w:t>
      </w:r>
      <w:r>
        <w:rPr>
          <w:spacing w:val="-5"/>
        </w:rPr>
        <w:t xml:space="preserve"> </w:t>
      </w:r>
      <w:r>
        <w:t>and</w:t>
      </w:r>
      <w:r>
        <w:rPr>
          <w:spacing w:val="-3"/>
        </w:rPr>
        <w:t xml:space="preserve"> </w:t>
      </w:r>
      <w:r>
        <w:t>customized according to the user’s needs. The study compares traditional prosthetic fabrication methods with 3D printing and emphasizes the advantages in terms of affordability, customization, and production speed.</w:t>
      </w:r>
    </w:p>
    <w:p w14:paraId="63FB4AE0">
      <w:pPr>
        <w:pStyle w:val="8"/>
        <w:ind w:left="720"/>
      </w:pPr>
      <w:r>
        <w:rPr>
          <w:b/>
        </w:rPr>
        <w:t>Results:</w:t>
      </w:r>
      <w:r>
        <w:rPr>
          <w:b/>
          <w:spacing w:val="-3"/>
        </w:rPr>
        <w:t xml:space="preserve"> </w:t>
      </w:r>
      <w:r>
        <w:t>3D-printed</w:t>
      </w:r>
      <w:r>
        <w:rPr>
          <w:spacing w:val="1"/>
        </w:rPr>
        <w:t xml:space="preserve"> </w:t>
      </w:r>
      <w:r>
        <w:t>components</w:t>
      </w:r>
      <w:r>
        <w:rPr>
          <w:spacing w:val="-1"/>
        </w:rPr>
        <w:t xml:space="preserve"> </w:t>
      </w:r>
      <w:r>
        <w:t>reduced</w:t>
      </w:r>
      <w:r>
        <w:rPr>
          <w:spacing w:val="-2"/>
        </w:rPr>
        <w:t xml:space="preserve"> </w:t>
      </w:r>
      <w:r>
        <w:t>manufacturing</w:t>
      </w:r>
      <w:r>
        <w:rPr>
          <w:spacing w:val="-1"/>
        </w:rPr>
        <w:t xml:space="preserve"> </w:t>
      </w:r>
      <w:r>
        <w:t>costs</w:t>
      </w:r>
      <w:r>
        <w:rPr>
          <w:spacing w:val="-1"/>
        </w:rPr>
        <w:t xml:space="preserve"> </w:t>
      </w:r>
      <w:r>
        <w:t>by</w:t>
      </w:r>
      <w:r>
        <w:rPr>
          <w:spacing w:val="-1"/>
        </w:rPr>
        <w:t xml:space="preserve"> </w:t>
      </w:r>
      <w:r>
        <w:rPr>
          <w:spacing w:val="-4"/>
        </w:rPr>
        <w:t>50%.</w:t>
      </w:r>
    </w:p>
    <w:p w14:paraId="0D4E9C63">
      <w:pPr>
        <w:spacing w:before="137"/>
        <w:ind w:left="720" w:right="0" w:firstLine="0"/>
        <w:jc w:val="left"/>
        <w:rPr>
          <w:sz w:val="24"/>
        </w:rPr>
      </w:pPr>
      <w:r>
        <w:rPr>
          <w:b/>
          <w:sz w:val="24"/>
        </w:rPr>
        <w:t>Future</w:t>
      </w:r>
      <w:r>
        <w:rPr>
          <w:b/>
          <w:spacing w:val="-2"/>
          <w:sz w:val="24"/>
        </w:rPr>
        <w:t xml:space="preserve"> </w:t>
      </w:r>
      <w:r>
        <w:rPr>
          <w:b/>
          <w:sz w:val="24"/>
        </w:rPr>
        <w:t>Scope:</w:t>
      </w:r>
      <w:r>
        <w:rPr>
          <w:b/>
          <w:spacing w:val="-2"/>
          <w:sz w:val="24"/>
        </w:rPr>
        <w:t xml:space="preserve"> </w:t>
      </w:r>
      <w:r>
        <w:rPr>
          <w:sz w:val="24"/>
        </w:rPr>
        <w:t>Use</w:t>
      </w:r>
      <w:r>
        <w:rPr>
          <w:spacing w:val="-3"/>
          <w:sz w:val="24"/>
        </w:rPr>
        <w:t xml:space="preserve"> </w:t>
      </w:r>
      <w:r>
        <w:rPr>
          <w:sz w:val="24"/>
        </w:rPr>
        <w:t>of</w:t>
      </w:r>
      <w:r>
        <w:rPr>
          <w:spacing w:val="-1"/>
          <w:sz w:val="24"/>
        </w:rPr>
        <w:t xml:space="preserve"> </w:t>
      </w:r>
      <w:r>
        <w:rPr>
          <w:sz w:val="24"/>
        </w:rPr>
        <w:t>biodegradable</w:t>
      </w:r>
      <w:r>
        <w:rPr>
          <w:spacing w:val="-2"/>
          <w:sz w:val="24"/>
        </w:rPr>
        <w:t xml:space="preserve"> </w:t>
      </w:r>
      <w:r>
        <w:rPr>
          <w:sz w:val="24"/>
        </w:rPr>
        <w:t>materials</w:t>
      </w:r>
      <w:r>
        <w:rPr>
          <w:spacing w:val="1"/>
          <w:sz w:val="24"/>
        </w:rPr>
        <w:t xml:space="preserve"> </w:t>
      </w:r>
      <w:r>
        <w:rPr>
          <w:sz w:val="24"/>
        </w:rPr>
        <w:t>for</w:t>
      </w:r>
      <w:r>
        <w:rPr>
          <w:spacing w:val="-1"/>
          <w:sz w:val="24"/>
        </w:rPr>
        <w:t xml:space="preserve"> </w:t>
      </w:r>
      <w:r>
        <w:rPr>
          <w:spacing w:val="-2"/>
          <w:sz w:val="24"/>
        </w:rPr>
        <w:t>sustainability.</w:t>
      </w:r>
    </w:p>
    <w:p w14:paraId="27597667">
      <w:pPr>
        <w:spacing w:before="139"/>
        <w:ind w:left="720" w:right="0" w:firstLine="0"/>
        <w:jc w:val="left"/>
        <w:rPr>
          <w:sz w:val="24"/>
        </w:rPr>
      </w:pPr>
      <w:r>
        <w:rPr>
          <w:b/>
          <w:sz w:val="24"/>
        </w:rPr>
        <w:t>Limitations:</w:t>
      </w:r>
      <w:r>
        <w:rPr>
          <w:b/>
          <w:spacing w:val="-4"/>
          <w:sz w:val="24"/>
        </w:rPr>
        <w:t xml:space="preserve"> </w:t>
      </w:r>
      <w:r>
        <w:rPr>
          <w:sz w:val="24"/>
        </w:rPr>
        <w:t>Strength</w:t>
      </w:r>
      <w:r>
        <w:rPr>
          <w:spacing w:val="-1"/>
          <w:sz w:val="24"/>
        </w:rPr>
        <w:t xml:space="preserve"> </w:t>
      </w:r>
      <w:r>
        <w:rPr>
          <w:sz w:val="24"/>
        </w:rPr>
        <w:t>and</w:t>
      </w:r>
      <w:r>
        <w:rPr>
          <w:spacing w:val="-1"/>
          <w:sz w:val="24"/>
        </w:rPr>
        <w:t xml:space="preserve"> </w:t>
      </w:r>
      <w:r>
        <w:rPr>
          <w:sz w:val="24"/>
        </w:rPr>
        <w:t>durability</w:t>
      </w:r>
      <w:r>
        <w:rPr>
          <w:spacing w:val="-1"/>
          <w:sz w:val="24"/>
        </w:rPr>
        <w:t xml:space="preserve"> </w:t>
      </w:r>
      <w:r>
        <w:rPr>
          <w:spacing w:val="-2"/>
          <w:sz w:val="24"/>
        </w:rPr>
        <w:t>concerns.</w:t>
      </w:r>
    </w:p>
    <w:p w14:paraId="2494E890">
      <w:pPr>
        <w:spacing w:after="0"/>
        <w:jc w:val="left"/>
        <w:rPr>
          <w:sz w:val="24"/>
        </w:rPr>
        <w:sectPr>
          <w:pgSz w:w="12240" w:h="15840"/>
          <w:pgMar w:top="780" w:right="1080" w:bottom="1680" w:left="1080" w:header="0" w:footer="815" w:gutter="0"/>
          <w:cols w:space="720" w:num="1"/>
        </w:sectPr>
      </w:pPr>
    </w:p>
    <w:p w14:paraId="7CF9399E">
      <w:pPr>
        <w:pStyle w:val="8"/>
      </w:pPr>
      <w:r>
        <mc:AlternateContent>
          <mc:Choice Requires="wps">
            <w:drawing>
              <wp:anchor distT="0" distB="0" distL="0" distR="0" simplePos="0" relativeHeight="251675648"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70" name="Graphic 70"/>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70" o:spid="_x0000_s1026" o:spt="100" style="position:absolute;left:0pt;margin-left:56.85pt;margin-top:38.85pt;height:699.5pt;width:498.35pt;mso-position-horizontal-relative:page;mso-position-vertical-relative:page;z-index:-251640832;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FN/JF2AAAAAwBAAAPAAAAAAAAAAEA&#10;IAAAACIAAABkcnMvZG93bnJldi54bWxQSwECFAAUAAAACACHTuJAyOZ4AIECAABaBwAADgAAAAAA&#10;AAABACAAAAAnAQAAZHJzL2Uyb0RvYy54bWxQSwUGAAAAAAYABgBZAQAAGgY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09E55EA2">
      <w:pPr>
        <w:pStyle w:val="8"/>
        <w:spacing w:before="107"/>
      </w:pPr>
    </w:p>
    <w:p w14:paraId="6D968AB7">
      <w:pPr>
        <w:pStyle w:val="10"/>
        <w:numPr>
          <w:ilvl w:val="1"/>
          <w:numId w:val="3"/>
        </w:numPr>
        <w:tabs>
          <w:tab w:val="left" w:pos="1078"/>
        </w:tabs>
        <w:spacing w:before="0" w:after="0" w:line="240" w:lineRule="auto"/>
        <w:ind w:left="1078" w:right="0" w:hanging="360"/>
        <w:jc w:val="left"/>
        <w:rPr>
          <w:b/>
          <w:sz w:val="24"/>
        </w:rPr>
      </w:pPr>
      <w:r>
        <w:rPr>
          <w:b/>
          <w:sz w:val="24"/>
        </w:rPr>
        <w:t>Human-Computer</w:t>
      </w:r>
      <w:r>
        <w:rPr>
          <w:b/>
          <w:spacing w:val="-6"/>
          <w:sz w:val="24"/>
        </w:rPr>
        <w:t xml:space="preserve"> </w:t>
      </w:r>
      <w:r>
        <w:rPr>
          <w:b/>
          <w:sz w:val="24"/>
        </w:rPr>
        <w:t>Interaction</w:t>
      </w:r>
      <w:r>
        <w:rPr>
          <w:b/>
          <w:spacing w:val="-2"/>
          <w:sz w:val="24"/>
        </w:rPr>
        <w:t xml:space="preserve"> </w:t>
      </w:r>
      <w:r>
        <w:rPr>
          <w:b/>
          <w:sz w:val="24"/>
        </w:rPr>
        <w:t>in</w:t>
      </w:r>
      <w:r>
        <w:rPr>
          <w:b/>
          <w:spacing w:val="-1"/>
          <w:sz w:val="24"/>
        </w:rPr>
        <w:t xml:space="preserve"> </w:t>
      </w:r>
      <w:r>
        <w:rPr>
          <w:b/>
          <w:sz w:val="24"/>
        </w:rPr>
        <w:t>Assistive</w:t>
      </w:r>
      <w:r>
        <w:rPr>
          <w:b/>
          <w:spacing w:val="-4"/>
          <w:sz w:val="24"/>
        </w:rPr>
        <w:t xml:space="preserve"> </w:t>
      </w:r>
      <w:r>
        <w:rPr>
          <w:b/>
          <w:spacing w:val="-2"/>
          <w:sz w:val="24"/>
        </w:rPr>
        <w:t>Robotics</w:t>
      </w:r>
    </w:p>
    <w:p w14:paraId="672AE5EA">
      <w:pPr>
        <w:pStyle w:val="8"/>
        <w:spacing w:before="142"/>
        <w:rPr>
          <w:b/>
        </w:rPr>
      </w:pPr>
    </w:p>
    <w:p w14:paraId="11615787">
      <w:pPr>
        <w:spacing w:before="0"/>
        <w:ind w:left="718" w:right="0" w:firstLine="0"/>
        <w:jc w:val="left"/>
        <w:rPr>
          <w:sz w:val="24"/>
        </w:rPr>
      </w:pPr>
      <w:r>
        <w:rPr>
          <w:b/>
          <w:sz w:val="24"/>
        </w:rPr>
        <w:t>Year</w:t>
      </w:r>
      <w:r>
        <w:rPr>
          <w:b/>
          <w:spacing w:val="-5"/>
          <w:sz w:val="24"/>
        </w:rPr>
        <w:t xml:space="preserve"> </w:t>
      </w:r>
      <w:r>
        <w:rPr>
          <w:b/>
          <w:sz w:val="24"/>
        </w:rPr>
        <w:t>of</w:t>
      </w:r>
      <w:r>
        <w:rPr>
          <w:b/>
          <w:spacing w:val="-1"/>
          <w:sz w:val="24"/>
        </w:rPr>
        <w:t xml:space="preserve"> </w:t>
      </w:r>
      <w:r>
        <w:rPr>
          <w:b/>
          <w:sz w:val="24"/>
        </w:rPr>
        <w:t>Publication:</w:t>
      </w:r>
      <w:r>
        <w:rPr>
          <w:b/>
          <w:spacing w:val="-1"/>
          <w:sz w:val="24"/>
        </w:rPr>
        <w:t xml:space="preserve"> </w:t>
      </w:r>
      <w:r>
        <w:rPr>
          <w:spacing w:val="-4"/>
          <w:sz w:val="24"/>
        </w:rPr>
        <w:t>2022</w:t>
      </w:r>
    </w:p>
    <w:p w14:paraId="57E7DE09">
      <w:pPr>
        <w:spacing w:before="139"/>
        <w:ind w:left="720" w:right="0" w:firstLine="0"/>
        <w:jc w:val="left"/>
        <w:rPr>
          <w:sz w:val="24"/>
        </w:rPr>
      </w:pPr>
      <w:r>
        <w:rPr>
          <w:b/>
          <w:sz w:val="24"/>
        </w:rPr>
        <w:t>Published</w:t>
      </w:r>
      <w:r>
        <w:rPr>
          <w:b/>
          <w:spacing w:val="-4"/>
          <w:sz w:val="24"/>
        </w:rPr>
        <w:t xml:space="preserve"> </w:t>
      </w:r>
      <w:r>
        <w:rPr>
          <w:b/>
          <w:sz w:val="24"/>
        </w:rPr>
        <w:t>In:</w:t>
      </w:r>
      <w:r>
        <w:rPr>
          <w:b/>
          <w:spacing w:val="-1"/>
          <w:sz w:val="24"/>
        </w:rPr>
        <w:t xml:space="preserve"> </w:t>
      </w:r>
      <w:r>
        <w:rPr>
          <w:sz w:val="24"/>
        </w:rPr>
        <w:t>ACM</w:t>
      </w:r>
      <w:r>
        <w:rPr>
          <w:spacing w:val="-1"/>
          <w:sz w:val="24"/>
        </w:rPr>
        <w:t xml:space="preserve"> </w:t>
      </w:r>
      <w:r>
        <w:rPr>
          <w:sz w:val="24"/>
        </w:rPr>
        <w:t>Transactions</w:t>
      </w:r>
      <w:r>
        <w:rPr>
          <w:spacing w:val="-2"/>
          <w:sz w:val="24"/>
        </w:rPr>
        <w:t xml:space="preserve"> </w:t>
      </w:r>
      <w:r>
        <w:rPr>
          <w:sz w:val="24"/>
        </w:rPr>
        <w:t>on</w:t>
      </w:r>
      <w:r>
        <w:rPr>
          <w:spacing w:val="-1"/>
          <w:sz w:val="24"/>
        </w:rPr>
        <w:t xml:space="preserve"> </w:t>
      </w:r>
      <w:r>
        <w:rPr>
          <w:sz w:val="24"/>
        </w:rPr>
        <w:t>Human-Robot</w:t>
      </w:r>
      <w:r>
        <w:rPr>
          <w:spacing w:val="-1"/>
          <w:sz w:val="24"/>
        </w:rPr>
        <w:t xml:space="preserve"> </w:t>
      </w:r>
      <w:r>
        <w:rPr>
          <w:spacing w:val="-2"/>
          <w:sz w:val="24"/>
        </w:rPr>
        <w:t>Interaction</w:t>
      </w:r>
    </w:p>
    <w:p w14:paraId="41C16351">
      <w:pPr>
        <w:pStyle w:val="8"/>
        <w:spacing w:before="137" w:line="360" w:lineRule="auto"/>
        <w:ind w:left="720" w:right="782"/>
      </w:pPr>
      <w:r>
        <w:t>This study evaluates different user-interface methods for assistive robotic devices, including</w:t>
      </w:r>
      <w:r>
        <w:rPr>
          <w:spacing w:val="-5"/>
        </w:rPr>
        <w:t xml:space="preserve"> </w:t>
      </w:r>
      <w:r>
        <w:t>voice</w:t>
      </w:r>
      <w:r>
        <w:rPr>
          <w:spacing w:val="-5"/>
        </w:rPr>
        <w:t xml:space="preserve"> </w:t>
      </w:r>
      <w:r>
        <w:t>and</w:t>
      </w:r>
      <w:r>
        <w:rPr>
          <w:spacing w:val="-5"/>
        </w:rPr>
        <w:t xml:space="preserve"> </w:t>
      </w:r>
      <w:r>
        <w:t>gesture-based</w:t>
      </w:r>
      <w:r>
        <w:rPr>
          <w:spacing w:val="-5"/>
        </w:rPr>
        <w:t xml:space="preserve"> </w:t>
      </w:r>
      <w:r>
        <w:t>controls.</w:t>
      </w:r>
      <w:r>
        <w:rPr>
          <w:spacing w:val="-5"/>
        </w:rPr>
        <w:t xml:space="preserve"> </w:t>
      </w:r>
      <w:r>
        <w:t>Human-computer</w:t>
      </w:r>
      <w:r>
        <w:rPr>
          <w:spacing w:val="-5"/>
        </w:rPr>
        <w:t xml:space="preserve"> </w:t>
      </w:r>
      <w:r>
        <w:t>interaction</w:t>
      </w:r>
      <w:r>
        <w:rPr>
          <w:spacing w:val="-5"/>
        </w:rPr>
        <w:t xml:space="preserve"> </w:t>
      </w:r>
      <w:r>
        <w:t>(HCI)</w:t>
      </w:r>
      <w:r>
        <w:rPr>
          <w:spacing w:val="-6"/>
        </w:rPr>
        <w:t xml:space="preserve"> </w:t>
      </w:r>
      <w:r>
        <w:t>plays</w:t>
      </w:r>
      <w:r>
        <w:rPr>
          <w:spacing w:val="-5"/>
        </w:rPr>
        <w:t xml:space="preserve"> </w:t>
      </w:r>
      <w:r>
        <w:t>a vital role in designing user-friendly assistive technologies.</w:t>
      </w:r>
    </w:p>
    <w:p w14:paraId="54D5227A">
      <w:pPr>
        <w:pStyle w:val="8"/>
        <w:spacing w:before="4"/>
      </w:pPr>
    </w:p>
    <w:p w14:paraId="0BEB54CE">
      <w:pPr>
        <w:pStyle w:val="8"/>
        <w:spacing w:line="362" w:lineRule="auto"/>
        <w:ind w:left="720" w:right="942" w:hanging="3"/>
      </w:pPr>
      <w:r>
        <w:t>The</w:t>
      </w:r>
      <w:r>
        <w:rPr>
          <w:spacing w:val="-6"/>
        </w:rPr>
        <w:t xml:space="preserve"> </w:t>
      </w:r>
      <w:r>
        <w:t>research</w:t>
      </w:r>
      <w:r>
        <w:rPr>
          <w:spacing w:val="-4"/>
        </w:rPr>
        <w:t xml:space="preserve"> </w:t>
      </w:r>
      <w:r>
        <w:t>explores</w:t>
      </w:r>
      <w:r>
        <w:rPr>
          <w:spacing w:val="-4"/>
        </w:rPr>
        <w:t xml:space="preserve"> </w:t>
      </w:r>
      <w:r>
        <w:t>how</w:t>
      </w:r>
      <w:r>
        <w:rPr>
          <w:spacing w:val="-4"/>
        </w:rPr>
        <w:t xml:space="preserve"> </w:t>
      </w:r>
      <w:r>
        <w:t>intuitive</w:t>
      </w:r>
      <w:r>
        <w:rPr>
          <w:spacing w:val="-5"/>
        </w:rPr>
        <w:t xml:space="preserve"> </w:t>
      </w:r>
      <w:r>
        <w:t>control</w:t>
      </w:r>
      <w:r>
        <w:rPr>
          <w:spacing w:val="-4"/>
        </w:rPr>
        <w:t xml:space="preserve"> </w:t>
      </w:r>
      <w:r>
        <w:t>mechanisms</w:t>
      </w:r>
      <w:r>
        <w:rPr>
          <w:spacing w:val="-4"/>
        </w:rPr>
        <w:t xml:space="preserve"> </w:t>
      </w:r>
      <w:r>
        <w:t>improve</w:t>
      </w:r>
      <w:r>
        <w:rPr>
          <w:spacing w:val="-6"/>
        </w:rPr>
        <w:t xml:space="preserve"> </w:t>
      </w:r>
      <w:r>
        <w:t>usability</w:t>
      </w:r>
      <w:r>
        <w:rPr>
          <w:spacing w:val="-4"/>
        </w:rPr>
        <w:t xml:space="preserve"> </w:t>
      </w:r>
      <w:r>
        <w:t>for</w:t>
      </w:r>
      <w:r>
        <w:rPr>
          <w:spacing w:val="-6"/>
        </w:rPr>
        <w:t xml:space="preserve"> </w:t>
      </w:r>
      <w:r>
        <w:t>people with disabilities, making assistive robots more accessible and efficient.</w:t>
      </w:r>
    </w:p>
    <w:p w14:paraId="680C1FDC">
      <w:pPr>
        <w:pStyle w:val="8"/>
        <w:spacing w:line="271" w:lineRule="exact"/>
        <w:ind w:left="720"/>
      </w:pPr>
      <w:r>
        <w:rPr>
          <w:b/>
        </w:rPr>
        <w:t>Results:</w:t>
      </w:r>
      <w:r>
        <w:rPr>
          <w:b/>
          <w:spacing w:val="-4"/>
        </w:rPr>
        <w:t xml:space="preserve"> </w:t>
      </w:r>
      <w:r>
        <w:t>Voice and</w:t>
      </w:r>
      <w:r>
        <w:rPr>
          <w:spacing w:val="-1"/>
        </w:rPr>
        <w:t xml:space="preserve"> </w:t>
      </w:r>
      <w:r>
        <w:t>gesture-based</w:t>
      </w:r>
      <w:r>
        <w:rPr>
          <w:spacing w:val="-1"/>
        </w:rPr>
        <w:t xml:space="preserve"> </w:t>
      </w:r>
      <w:r>
        <w:t>controls</w:t>
      </w:r>
      <w:r>
        <w:rPr>
          <w:spacing w:val="-1"/>
        </w:rPr>
        <w:t xml:space="preserve"> </w:t>
      </w:r>
      <w:r>
        <w:t>improved</w:t>
      </w:r>
      <w:r>
        <w:rPr>
          <w:spacing w:val="-1"/>
        </w:rPr>
        <w:t xml:space="preserve"> </w:t>
      </w:r>
      <w:r>
        <w:t>usability</w:t>
      </w:r>
      <w:r>
        <w:rPr>
          <w:spacing w:val="-1"/>
        </w:rPr>
        <w:t xml:space="preserve"> </w:t>
      </w:r>
      <w:r>
        <w:t>and</w:t>
      </w:r>
      <w:r>
        <w:rPr>
          <w:spacing w:val="-1"/>
        </w:rPr>
        <w:t xml:space="preserve"> </w:t>
      </w:r>
      <w:r>
        <w:t>user</w:t>
      </w:r>
      <w:r>
        <w:rPr>
          <w:spacing w:val="-1"/>
        </w:rPr>
        <w:t xml:space="preserve"> </w:t>
      </w:r>
      <w:r>
        <w:rPr>
          <w:spacing w:val="-2"/>
        </w:rPr>
        <w:t>satisfaction.</w:t>
      </w:r>
    </w:p>
    <w:p w14:paraId="0D4AFD58">
      <w:pPr>
        <w:spacing w:before="139"/>
        <w:ind w:left="720" w:right="0" w:firstLine="0"/>
        <w:jc w:val="left"/>
        <w:rPr>
          <w:sz w:val="24"/>
        </w:rPr>
      </w:pPr>
      <w:r>
        <w:rPr>
          <w:b/>
          <w:sz w:val="24"/>
        </w:rPr>
        <w:t>Future</w:t>
      </w:r>
      <w:r>
        <w:rPr>
          <w:b/>
          <w:spacing w:val="-3"/>
          <w:sz w:val="24"/>
        </w:rPr>
        <w:t xml:space="preserve"> </w:t>
      </w:r>
      <w:r>
        <w:rPr>
          <w:b/>
          <w:sz w:val="24"/>
        </w:rPr>
        <w:t>Scope:</w:t>
      </w:r>
      <w:r>
        <w:rPr>
          <w:b/>
          <w:spacing w:val="-3"/>
          <w:sz w:val="24"/>
        </w:rPr>
        <w:t xml:space="preserve"> </w:t>
      </w:r>
      <w:r>
        <w:rPr>
          <w:sz w:val="24"/>
        </w:rPr>
        <w:t>AI-driven personalized</w:t>
      </w:r>
      <w:r>
        <w:rPr>
          <w:spacing w:val="-2"/>
          <w:sz w:val="24"/>
        </w:rPr>
        <w:t xml:space="preserve"> </w:t>
      </w:r>
      <w:r>
        <w:rPr>
          <w:sz w:val="24"/>
        </w:rPr>
        <w:t>user</w:t>
      </w:r>
      <w:r>
        <w:rPr>
          <w:spacing w:val="-2"/>
          <w:sz w:val="24"/>
        </w:rPr>
        <w:t xml:space="preserve"> interfaces.</w:t>
      </w:r>
    </w:p>
    <w:p w14:paraId="4598DE70">
      <w:pPr>
        <w:spacing w:before="137"/>
        <w:ind w:left="720" w:right="0" w:firstLine="0"/>
        <w:jc w:val="left"/>
        <w:rPr>
          <w:sz w:val="24"/>
        </w:rPr>
      </w:pPr>
      <w:r>
        <w:rPr>
          <w:b/>
          <w:sz w:val="24"/>
        </w:rPr>
        <w:t>Limitations:</w:t>
      </w:r>
      <w:r>
        <w:rPr>
          <w:b/>
          <w:spacing w:val="-1"/>
          <w:sz w:val="24"/>
        </w:rPr>
        <w:t xml:space="preserve"> </w:t>
      </w:r>
      <w:r>
        <w:rPr>
          <w:sz w:val="24"/>
        </w:rPr>
        <w:t>Complexity</w:t>
      </w:r>
      <w:r>
        <w:rPr>
          <w:spacing w:val="-1"/>
          <w:sz w:val="24"/>
        </w:rPr>
        <w:t xml:space="preserve"> </w:t>
      </w:r>
      <w:r>
        <w:rPr>
          <w:sz w:val="24"/>
        </w:rPr>
        <w:t>in</w:t>
      </w:r>
      <w:r>
        <w:rPr>
          <w:spacing w:val="-1"/>
          <w:sz w:val="24"/>
        </w:rPr>
        <w:t xml:space="preserve"> </w:t>
      </w:r>
      <w:r>
        <w:rPr>
          <w:sz w:val="24"/>
        </w:rPr>
        <w:t>multi-input</w:t>
      </w:r>
      <w:r>
        <w:rPr>
          <w:spacing w:val="-1"/>
          <w:sz w:val="24"/>
        </w:rPr>
        <w:t xml:space="preserve"> </w:t>
      </w:r>
      <w:r>
        <w:rPr>
          <w:spacing w:val="-2"/>
          <w:sz w:val="24"/>
        </w:rPr>
        <w:t>processing.</w:t>
      </w:r>
    </w:p>
    <w:p w14:paraId="75B8A643">
      <w:pPr>
        <w:pStyle w:val="8"/>
      </w:pPr>
    </w:p>
    <w:p w14:paraId="56EE68BA">
      <w:pPr>
        <w:pStyle w:val="8"/>
      </w:pPr>
    </w:p>
    <w:p w14:paraId="5EF43E7E">
      <w:pPr>
        <w:pStyle w:val="8"/>
      </w:pPr>
    </w:p>
    <w:p w14:paraId="077DD3DB">
      <w:pPr>
        <w:pStyle w:val="8"/>
        <w:spacing w:before="7"/>
      </w:pPr>
    </w:p>
    <w:p w14:paraId="6E14DCC3">
      <w:pPr>
        <w:pStyle w:val="10"/>
        <w:numPr>
          <w:ilvl w:val="1"/>
          <w:numId w:val="3"/>
        </w:numPr>
        <w:tabs>
          <w:tab w:val="left" w:pos="1079"/>
        </w:tabs>
        <w:spacing w:before="0" w:after="0" w:line="240" w:lineRule="auto"/>
        <w:ind w:left="1079" w:right="0" w:hanging="359"/>
        <w:jc w:val="left"/>
        <w:rPr>
          <w:b/>
          <w:sz w:val="24"/>
        </w:rPr>
      </w:pPr>
      <w:r>
        <w:rPr>
          <w:b/>
          <w:sz w:val="24"/>
        </w:rPr>
        <w:t>Gesture-Controlled</w:t>
      </w:r>
      <w:r>
        <w:rPr>
          <w:b/>
          <w:spacing w:val="-2"/>
          <w:sz w:val="24"/>
        </w:rPr>
        <w:t xml:space="preserve"> </w:t>
      </w:r>
      <w:r>
        <w:rPr>
          <w:b/>
          <w:sz w:val="24"/>
        </w:rPr>
        <w:t>Robotic</w:t>
      </w:r>
      <w:r>
        <w:rPr>
          <w:b/>
          <w:spacing w:val="-3"/>
          <w:sz w:val="24"/>
        </w:rPr>
        <w:t xml:space="preserve"> </w:t>
      </w:r>
      <w:r>
        <w:rPr>
          <w:b/>
          <w:sz w:val="24"/>
        </w:rPr>
        <w:t>Arm for</w:t>
      </w:r>
      <w:r>
        <w:rPr>
          <w:b/>
          <w:spacing w:val="-4"/>
          <w:sz w:val="24"/>
        </w:rPr>
        <w:t xml:space="preserve"> </w:t>
      </w:r>
      <w:r>
        <w:rPr>
          <w:b/>
          <w:sz w:val="24"/>
        </w:rPr>
        <w:t xml:space="preserve">Rehabilitation </w:t>
      </w:r>
      <w:r>
        <w:rPr>
          <w:b/>
          <w:spacing w:val="-2"/>
          <w:sz w:val="24"/>
        </w:rPr>
        <w:t>Therapy</w:t>
      </w:r>
    </w:p>
    <w:p w14:paraId="61F8A106">
      <w:pPr>
        <w:pStyle w:val="8"/>
        <w:spacing w:before="144"/>
        <w:rPr>
          <w:b/>
        </w:rPr>
      </w:pPr>
    </w:p>
    <w:p w14:paraId="7D37720B">
      <w:pPr>
        <w:spacing w:before="1"/>
        <w:ind w:left="718" w:right="0" w:firstLine="0"/>
        <w:jc w:val="left"/>
        <w:rPr>
          <w:sz w:val="24"/>
        </w:rPr>
      </w:pPr>
      <w:r>
        <w:rPr>
          <w:b/>
          <w:sz w:val="24"/>
        </w:rPr>
        <w:t>Year</w:t>
      </w:r>
      <w:r>
        <w:rPr>
          <w:b/>
          <w:spacing w:val="-5"/>
          <w:sz w:val="24"/>
        </w:rPr>
        <w:t xml:space="preserve"> </w:t>
      </w:r>
      <w:r>
        <w:rPr>
          <w:b/>
          <w:sz w:val="24"/>
        </w:rPr>
        <w:t>of</w:t>
      </w:r>
      <w:r>
        <w:rPr>
          <w:b/>
          <w:spacing w:val="-1"/>
          <w:sz w:val="24"/>
        </w:rPr>
        <w:t xml:space="preserve"> </w:t>
      </w:r>
      <w:r>
        <w:rPr>
          <w:b/>
          <w:sz w:val="24"/>
        </w:rPr>
        <w:t>Publication:</w:t>
      </w:r>
      <w:r>
        <w:rPr>
          <w:b/>
          <w:spacing w:val="-1"/>
          <w:sz w:val="24"/>
        </w:rPr>
        <w:t xml:space="preserve"> </w:t>
      </w:r>
      <w:r>
        <w:rPr>
          <w:spacing w:val="-4"/>
          <w:sz w:val="24"/>
        </w:rPr>
        <w:t>2022</w:t>
      </w:r>
    </w:p>
    <w:p w14:paraId="04E5FA8C">
      <w:pPr>
        <w:spacing w:before="136"/>
        <w:ind w:left="720" w:right="0" w:firstLine="0"/>
        <w:jc w:val="left"/>
        <w:rPr>
          <w:sz w:val="24"/>
        </w:rPr>
      </w:pPr>
      <w:r>
        <w:rPr>
          <w:b/>
          <w:sz w:val="24"/>
        </w:rPr>
        <w:t>Published</w:t>
      </w:r>
      <w:r>
        <w:rPr>
          <w:b/>
          <w:spacing w:val="-5"/>
          <w:sz w:val="24"/>
        </w:rPr>
        <w:t xml:space="preserve"> </w:t>
      </w:r>
      <w:r>
        <w:rPr>
          <w:b/>
          <w:sz w:val="24"/>
        </w:rPr>
        <w:t>In:</w:t>
      </w:r>
      <w:r>
        <w:rPr>
          <w:b/>
          <w:spacing w:val="-2"/>
          <w:sz w:val="24"/>
        </w:rPr>
        <w:t xml:space="preserve"> </w:t>
      </w:r>
      <w:r>
        <w:rPr>
          <w:sz w:val="24"/>
        </w:rPr>
        <w:t>Journal</w:t>
      </w:r>
      <w:r>
        <w:rPr>
          <w:spacing w:val="-2"/>
          <w:sz w:val="24"/>
        </w:rPr>
        <w:t xml:space="preserve"> </w:t>
      </w:r>
      <w:r>
        <w:rPr>
          <w:sz w:val="24"/>
        </w:rPr>
        <w:t>of</w:t>
      </w:r>
      <w:r>
        <w:rPr>
          <w:spacing w:val="-2"/>
          <w:sz w:val="24"/>
        </w:rPr>
        <w:t xml:space="preserve"> </w:t>
      </w:r>
      <w:r>
        <w:rPr>
          <w:sz w:val="24"/>
        </w:rPr>
        <w:t>Rehabilitation</w:t>
      </w:r>
      <w:r>
        <w:rPr>
          <w:spacing w:val="-2"/>
          <w:sz w:val="24"/>
        </w:rPr>
        <w:t xml:space="preserve"> </w:t>
      </w:r>
      <w:r>
        <w:rPr>
          <w:sz w:val="24"/>
        </w:rPr>
        <w:t>Research and</w:t>
      </w:r>
      <w:r>
        <w:rPr>
          <w:spacing w:val="-2"/>
          <w:sz w:val="24"/>
        </w:rPr>
        <w:t xml:space="preserve"> Development</w:t>
      </w:r>
    </w:p>
    <w:p w14:paraId="52CEE9F1">
      <w:pPr>
        <w:pStyle w:val="8"/>
        <w:spacing w:before="140" w:line="360" w:lineRule="auto"/>
        <w:ind w:left="720" w:right="782"/>
      </w:pPr>
      <w:r>
        <w:t>This study investigates the effectiveness of gesture-based control for robotic arms in rehabilitation therapy. The system utilizes motion sensors to interpret hand and finger movements, allowing individuals with motor impairments to interact with robotic</w:t>
      </w:r>
      <w:r>
        <w:rPr>
          <w:spacing w:val="-1"/>
        </w:rPr>
        <w:t xml:space="preserve"> </w:t>
      </w:r>
      <w:r>
        <w:t>limbs more</w:t>
      </w:r>
      <w:r>
        <w:rPr>
          <w:spacing w:val="-6"/>
        </w:rPr>
        <w:t xml:space="preserve"> </w:t>
      </w:r>
      <w:r>
        <w:t>intuitively.</w:t>
      </w:r>
      <w:r>
        <w:rPr>
          <w:spacing w:val="-4"/>
        </w:rPr>
        <w:t xml:space="preserve"> </w:t>
      </w:r>
      <w:r>
        <w:t>The</w:t>
      </w:r>
      <w:r>
        <w:rPr>
          <w:spacing w:val="-6"/>
        </w:rPr>
        <w:t xml:space="preserve"> </w:t>
      </w:r>
      <w:r>
        <w:t>research</w:t>
      </w:r>
      <w:r>
        <w:rPr>
          <w:spacing w:val="-2"/>
        </w:rPr>
        <w:t xml:space="preserve"> </w:t>
      </w:r>
      <w:r>
        <w:t>focuses</w:t>
      </w:r>
      <w:r>
        <w:rPr>
          <w:spacing w:val="-4"/>
        </w:rPr>
        <w:t xml:space="preserve"> </w:t>
      </w:r>
      <w:r>
        <w:t>on</w:t>
      </w:r>
      <w:r>
        <w:rPr>
          <w:spacing w:val="-4"/>
        </w:rPr>
        <w:t xml:space="preserve"> </w:t>
      </w:r>
      <w:r>
        <w:t>improving</w:t>
      </w:r>
      <w:r>
        <w:rPr>
          <w:spacing w:val="-4"/>
        </w:rPr>
        <w:t xml:space="preserve"> </w:t>
      </w:r>
      <w:r>
        <w:t>the</w:t>
      </w:r>
      <w:r>
        <w:rPr>
          <w:spacing w:val="-4"/>
        </w:rPr>
        <w:t xml:space="preserve"> </w:t>
      </w:r>
      <w:r>
        <w:t>accuracy</w:t>
      </w:r>
      <w:r>
        <w:rPr>
          <w:spacing w:val="-2"/>
        </w:rPr>
        <w:t xml:space="preserve"> </w:t>
      </w:r>
      <w:r>
        <w:t>and</w:t>
      </w:r>
      <w:r>
        <w:rPr>
          <w:spacing w:val="-4"/>
        </w:rPr>
        <w:t xml:space="preserve"> </w:t>
      </w:r>
      <w:r>
        <w:t>responsiveness</w:t>
      </w:r>
      <w:r>
        <w:rPr>
          <w:spacing w:val="-4"/>
        </w:rPr>
        <w:t xml:space="preserve"> </w:t>
      </w:r>
      <w:r>
        <w:t>of gesture recognition algorithms for seamless control.</w:t>
      </w:r>
    </w:p>
    <w:p w14:paraId="3CC1F9BE">
      <w:pPr>
        <w:pStyle w:val="8"/>
      </w:pPr>
    </w:p>
    <w:p w14:paraId="4BDF42AD">
      <w:pPr>
        <w:pStyle w:val="8"/>
        <w:spacing w:before="141"/>
      </w:pPr>
    </w:p>
    <w:p w14:paraId="1B6A35B5">
      <w:pPr>
        <w:pStyle w:val="8"/>
        <w:spacing w:line="360" w:lineRule="auto"/>
        <w:ind w:left="720" w:right="782" w:hanging="3"/>
      </w:pPr>
      <w:r>
        <w:rPr>
          <w:b/>
        </w:rPr>
        <w:t>Results:</w:t>
      </w:r>
      <w:r>
        <w:rPr>
          <w:b/>
          <w:spacing w:val="-6"/>
        </w:rPr>
        <w:t xml:space="preserve"> </w:t>
      </w:r>
      <w:r>
        <w:t>Gesture-controlled</w:t>
      </w:r>
      <w:r>
        <w:rPr>
          <w:spacing w:val="-5"/>
        </w:rPr>
        <w:t xml:space="preserve"> </w:t>
      </w:r>
      <w:r>
        <w:t>robotic</w:t>
      </w:r>
      <w:r>
        <w:rPr>
          <w:spacing w:val="-6"/>
        </w:rPr>
        <w:t xml:space="preserve"> </w:t>
      </w:r>
      <w:r>
        <w:t>arms</w:t>
      </w:r>
      <w:r>
        <w:rPr>
          <w:spacing w:val="-5"/>
        </w:rPr>
        <w:t xml:space="preserve"> </w:t>
      </w:r>
      <w:r>
        <w:t>improved</w:t>
      </w:r>
      <w:r>
        <w:rPr>
          <w:spacing w:val="-5"/>
        </w:rPr>
        <w:t xml:space="preserve"> </w:t>
      </w:r>
      <w:r>
        <w:t>rehabilitation</w:t>
      </w:r>
      <w:r>
        <w:rPr>
          <w:spacing w:val="-5"/>
        </w:rPr>
        <w:t xml:space="preserve"> </w:t>
      </w:r>
      <w:r>
        <w:t>outcomes</w:t>
      </w:r>
      <w:r>
        <w:rPr>
          <w:spacing w:val="-5"/>
        </w:rPr>
        <w:t xml:space="preserve"> </w:t>
      </w:r>
      <w:r>
        <w:t>for</w:t>
      </w:r>
      <w:r>
        <w:rPr>
          <w:spacing w:val="-7"/>
        </w:rPr>
        <w:t xml:space="preserve"> </w:t>
      </w:r>
      <w:r>
        <w:t xml:space="preserve">stroke </w:t>
      </w:r>
      <w:r>
        <w:rPr>
          <w:spacing w:val="-2"/>
        </w:rPr>
        <w:t>patients.</w:t>
      </w:r>
    </w:p>
    <w:p w14:paraId="06DE0F9C">
      <w:pPr>
        <w:pStyle w:val="8"/>
        <w:ind w:left="720"/>
      </w:pPr>
      <w:r>
        <w:rPr>
          <w:b/>
        </w:rPr>
        <w:t>Future</w:t>
      </w:r>
      <w:r>
        <w:rPr>
          <w:b/>
          <w:spacing w:val="-5"/>
        </w:rPr>
        <w:t xml:space="preserve"> </w:t>
      </w:r>
      <w:r>
        <w:rPr>
          <w:b/>
        </w:rPr>
        <w:t xml:space="preserve">Scope: </w:t>
      </w:r>
      <w:r>
        <w:t>Integration</w:t>
      </w:r>
      <w:r>
        <w:rPr>
          <w:spacing w:val="-2"/>
        </w:rPr>
        <w:t xml:space="preserve"> </w:t>
      </w:r>
      <w:r>
        <w:t>with</w:t>
      </w:r>
      <w:r>
        <w:rPr>
          <w:spacing w:val="-1"/>
        </w:rPr>
        <w:t xml:space="preserve"> </w:t>
      </w:r>
      <w:r>
        <w:t>virtual</w:t>
      </w:r>
      <w:r>
        <w:rPr>
          <w:spacing w:val="-2"/>
        </w:rPr>
        <w:t xml:space="preserve"> </w:t>
      </w:r>
      <w:r>
        <w:t>reality</w:t>
      </w:r>
      <w:r>
        <w:rPr>
          <w:spacing w:val="-2"/>
        </w:rPr>
        <w:t xml:space="preserve"> </w:t>
      </w:r>
      <w:r>
        <w:t>(VR)</w:t>
      </w:r>
      <w:r>
        <w:rPr>
          <w:spacing w:val="-1"/>
        </w:rPr>
        <w:t xml:space="preserve"> </w:t>
      </w:r>
      <w:r>
        <w:t>for</w:t>
      </w:r>
      <w:r>
        <w:rPr>
          <w:spacing w:val="-2"/>
        </w:rPr>
        <w:t xml:space="preserve"> </w:t>
      </w:r>
      <w:r>
        <w:t>immersive</w:t>
      </w:r>
      <w:r>
        <w:rPr>
          <w:spacing w:val="-2"/>
        </w:rPr>
        <w:t xml:space="preserve"> rehabilitation.</w:t>
      </w:r>
    </w:p>
    <w:p w14:paraId="25D0E9EC">
      <w:pPr>
        <w:spacing w:before="139"/>
        <w:ind w:left="720" w:right="0" w:firstLine="0"/>
        <w:jc w:val="left"/>
        <w:rPr>
          <w:sz w:val="24"/>
        </w:rPr>
      </w:pPr>
      <w:r>
        <w:rPr>
          <w:b/>
          <w:sz w:val="24"/>
        </w:rPr>
        <w:t>Limitations:</w:t>
      </w:r>
      <w:r>
        <w:rPr>
          <w:b/>
          <w:spacing w:val="-4"/>
          <w:sz w:val="24"/>
        </w:rPr>
        <w:t xml:space="preserve"> </w:t>
      </w:r>
      <w:r>
        <w:rPr>
          <w:sz w:val="24"/>
        </w:rPr>
        <w:t>Difficulty</w:t>
      </w:r>
      <w:r>
        <w:rPr>
          <w:spacing w:val="-1"/>
          <w:sz w:val="24"/>
        </w:rPr>
        <w:t xml:space="preserve"> </w:t>
      </w:r>
      <w:r>
        <w:rPr>
          <w:sz w:val="24"/>
        </w:rPr>
        <w:t>in</w:t>
      </w:r>
      <w:r>
        <w:rPr>
          <w:spacing w:val="-1"/>
          <w:sz w:val="24"/>
        </w:rPr>
        <w:t xml:space="preserve"> </w:t>
      </w:r>
      <w:r>
        <w:rPr>
          <w:sz w:val="24"/>
        </w:rPr>
        <w:t>recognizing</w:t>
      </w:r>
      <w:r>
        <w:rPr>
          <w:spacing w:val="-1"/>
          <w:sz w:val="24"/>
        </w:rPr>
        <w:t xml:space="preserve"> </w:t>
      </w:r>
      <w:r>
        <w:rPr>
          <w:sz w:val="24"/>
        </w:rPr>
        <w:t>complex</w:t>
      </w:r>
      <w:r>
        <w:rPr>
          <w:spacing w:val="-1"/>
          <w:sz w:val="24"/>
        </w:rPr>
        <w:t xml:space="preserve"> </w:t>
      </w:r>
      <w:r>
        <w:rPr>
          <w:sz w:val="24"/>
        </w:rPr>
        <w:t>hand</w:t>
      </w:r>
      <w:r>
        <w:rPr>
          <w:spacing w:val="-1"/>
          <w:sz w:val="24"/>
        </w:rPr>
        <w:t xml:space="preserve"> </w:t>
      </w:r>
      <w:r>
        <w:rPr>
          <w:spacing w:val="-2"/>
          <w:sz w:val="24"/>
        </w:rPr>
        <w:t>gestures.</w:t>
      </w:r>
    </w:p>
    <w:p w14:paraId="561D2F62">
      <w:pPr>
        <w:spacing w:after="0"/>
        <w:jc w:val="left"/>
        <w:rPr>
          <w:sz w:val="24"/>
        </w:rPr>
        <w:sectPr>
          <w:pgSz w:w="12240" w:h="15840"/>
          <w:pgMar w:top="780" w:right="1080" w:bottom="1680" w:left="1080" w:header="0" w:footer="815" w:gutter="0"/>
          <w:cols w:space="720" w:num="1"/>
        </w:sectPr>
      </w:pPr>
    </w:p>
    <w:p w14:paraId="2C8843EE">
      <w:pPr>
        <w:pStyle w:val="8"/>
        <w:rPr>
          <w:sz w:val="86"/>
        </w:rPr>
      </w:pPr>
      <w:r>
        <w:rPr>
          <w:sz w:val="86"/>
        </w:rPr>
        <mc:AlternateContent>
          <mc:Choice Requires="wps">
            <w:drawing>
              <wp:anchor distT="0" distB="0" distL="0" distR="0" simplePos="0" relativeHeight="251675648"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71" name="Graphic 71"/>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71" o:spid="_x0000_s1026" o:spt="100" style="position:absolute;left:0pt;margin-left:56.85pt;margin-top:38.85pt;height:699.5pt;width:498.35pt;mso-position-horizontal-relative:page;mso-position-vertical-relative:page;z-index:-251640832;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MU38kXYAAAADAEAAA8AAAAAAAAA&#10;AQAgAAAAIgAAAGRycy9kb3ducmV2LnhtbFBLAQIUABQAAAAIAIdO4kBcJBi3gwIAAFoHAAAOAAAA&#10;AAAAAAEAIAAAACcBAABkcnMvZTJvRG9jLnhtbFBLBQYAAAAABgAGAFkBAAAcBg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48E4341D">
      <w:pPr>
        <w:pStyle w:val="8"/>
        <w:rPr>
          <w:sz w:val="86"/>
        </w:rPr>
      </w:pPr>
    </w:p>
    <w:p w14:paraId="4F57CACB">
      <w:pPr>
        <w:pStyle w:val="8"/>
        <w:rPr>
          <w:sz w:val="86"/>
        </w:rPr>
      </w:pPr>
    </w:p>
    <w:p w14:paraId="5493600B">
      <w:pPr>
        <w:pStyle w:val="8"/>
        <w:rPr>
          <w:sz w:val="86"/>
        </w:rPr>
      </w:pPr>
    </w:p>
    <w:p w14:paraId="36E0391C">
      <w:pPr>
        <w:pStyle w:val="8"/>
        <w:spacing w:before="563"/>
        <w:rPr>
          <w:sz w:val="86"/>
        </w:rPr>
      </w:pPr>
    </w:p>
    <w:p w14:paraId="117B54DF">
      <w:pPr>
        <w:pStyle w:val="2"/>
        <w:ind w:right="2"/>
      </w:pPr>
      <w:r>
        <w:t>CHAPTER</w:t>
      </w:r>
      <w:r>
        <w:rPr>
          <w:spacing w:val="-42"/>
        </w:rPr>
        <w:t xml:space="preserve"> </w:t>
      </w:r>
      <w:r>
        <w:rPr>
          <w:spacing w:val="-10"/>
        </w:rPr>
        <w:t>3</w:t>
      </w:r>
    </w:p>
    <w:p w14:paraId="3BBAE50D">
      <w:pPr>
        <w:spacing w:before="348" w:line="276" w:lineRule="auto"/>
        <w:ind w:left="2318" w:right="2312" w:hanging="7"/>
        <w:jc w:val="center"/>
        <w:rPr>
          <w:b/>
          <w:sz w:val="86"/>
        </w:rPr>
      </w:pPr>
      <w:r>
        <w:rPr>
          <w:b/>
          <w:spacing w:val="-2"/>
          <w:sz w:val="86"/>
        </w:rPr>
        <w:t>SYSTEM MODELLING</w:t>
      </w:r>
    </w:p>
    <w:p w14:paraId="221252F3">
      <w:pPr>
        <w:spacing w:after="0" w:line="276" w:lineRule="auto"/>
        <w:jc w:val="center"/>
        <w:rPr>
          <w:b/>
          <w:sz w:val="86"/>
        </w:rPr>
        <w:sectPr>
          <w:pgSz w:w="12240" w:h="15840"/>
          <w:pgMar w:top="780" w:right="1080" w:bottom="1680" w:left="1080" w:header="0" w:footer="815" w:gutter="0"/>
          <w:cols w:space="720" w:num="1"/>
        </w:sectPr>
      </w:pPr>
    </w:p>
    <w:p w14:paraId="6075355C">
      <w:pPr>
        <w:pStyle w:val="8"/>
        <w:rPr>
          <w:b/>
          <w:sz w:val="28"/>
        </w:rPr>
      </w:pPr>
      <w:r>
        <w:rPr>
          <w:b/>
          <w:sz w:val="28"/>
        </w:rPr>
        <mc:AlternateContent>
          <mc:Choice Requires="wps">
            <w:drawing>
              <wp:anchor distT="0" distB="0" distL="0" distR="0" simplePos="0" relativeHeight="251676672"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72" name="Graphic 72"/>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72" o:spid="_x0000_s1026" o:spt="100" style="position:absolute;left:0pt;margin-left:56.85pt;margin-top:38.85pt;height:699.5pt;width:498.35pt;mso-position-horizontal-relative:page;mso-position-vertical-relative:page;z-index:-251639808;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MU38kXYAAAADAEAAA8AAAAAAAAA&#10;AQAgAAAAIgAAAGRycy9kb3ducmV2LnhtbFBLAQIUABQAAAAIAIdO4kChZci1gwIAAFoHAAAOAAAA&#10;AAAAAAEAIAAAACcBAABkcnMvZTJvRG9jLnhtbFBLBQYAAAAABgAGAFkBAAAcBg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28BF4DB4">
      <w:pPr>
        <w:pStyle w:val="8"/>
        <w:spacing w:before="16"/>
        <w:rPr>
          <w:b/>
          <w:sz w:val="28"/>
        </w:rPr>
      </w:pPr>
    </w:p>
    <w:p w14:paraId="0991C457">
      <w:pPr>
        <w:pStyle w:val="5"/>
        <w:numPr>
          <w:ilvl w:val="1"/>
          <w:numId w:val="4"/>
        </w:numPr>
        <w:tabs>
          <w:tab w:val="left" w:pos="1139"/>
        </w:tabs>
        <w:spacing w:before="0" w:after="0" w:line="240" w:lineRule="auto"/>
        <w:ind w:left="1139" w:right="0" w:hanging="419"/>
        <w:jc w:val="left"/>
      </w:pPr>
      <w:r>
        <w:t>Circuit</w:t>
      </w:r>
      <w:r>
        <w:rPr>
          <w:spacing w:val="-4"/>
        </w:rPr>
        <w:t xml:space="preserve"> </w:t>
      </w:r>
      <w:r>
        <w:rPr>
          <w:spacing w:val="-2"/>
        </w:rPr>
        <w:t>Diagram</w:t>
      </w:r>
    </w:p>
    <w:p w14:paraId="799D5FDD">
      <w:pPr>
        <w:pStyle w:val="8"/>
        <w:spacing w:before="280" w:line="360" w:lineRule="auto"/>
        <w:ind w:left="720" w:right="720" w:hanging="3"/>
        <w:jc w:val="both"/>
      </w:pPr>
      <w:r>
        <w:t>The circuit diagram illustrates the interconnections between various components in the robotic arm system. It includes the microcontroller, servo motors, power supply, Bluetooth module, and sensors required for operation.</w:t>
      </w:r>
    </w:p>
    <w:p w14:paraId="373400EB">
      <w:pPr>
        <w:pStyle w:val="8"/>
        <w:spacing w:before="133"/>
        <w:rPr>
          <w:sz w:val="20"/>
        </w:rPr>
      </w:pPr>
      <w:r>
        <w:rPr>
          <w:sz w:val="20"/>
        </w:rPr>
        <w:drawing>
          <wp:anchor distT="0" distB="0" distL="0" distR="0" simplePos="0" relativeHeight="251697152" behindDoc="1" locked="0" layoutInCell="1" allowOverlap="1">
            <wp:simplePos x="0" y="0"/>
            <wp:positionH relativeFrom="page">
              <wp:posOffset>1010285</wp:posOffset>
            </wp:positionH>
            <wp:positionV relativeFrom="paragraph">
              <wp:posOffset>245745</wp:posOffset>
            </wp:positionV>
            <wp:extent cx="5681980" cy="3662680"/>
            <wp:effectExtent l="0" t="0" r="0" b="0"/>
            <wp:wrapTopAndBottom/>
            <wp:docPr id="73" name="Image 73" descr="C:\Users\mayan\Downloads\ChatGPT Image Mar 31, 2025, 11_54_50 PM.pngChatGPT Image Mar 31, 2025, 11_54_50 PM"/>
            <wp:cNvGraphicFramePr/>
            <a:graphic xmlns:a="http://schemas.openxmlformats.org/drawingml/2006/main">
              <a:graphicData uri="http://schemas.openxmlformats.org/drawingml/2006/picture">
                <pic:pic xmlns:pic="http://schemas.openxmlformats.org/drawingml/2006/picture">
                  <pic:nvPicPr>
                    <pic:cNvPr id="73" name="Image 73" descr="C:\Users\mayan\Downloads\ChatGPT Image Mar 31, 2025, 11_54_50 PM.pngChatGPT Image Mar 31, 2025, 11_54_50 PM"/>
                    <pic:cNvPicPr/>
                  </pic:nvPicPr>
                  <pic:blipFill>
                    <a:blip r:embed="rId11" cstate="print"/>
                    <a:stretch>
                      <a:fillRect/>
                    </a:stretch>
                  </pic:blipFill>
                  <pic:spPr>
                    <a:xfrm>
                      <a:off x="0" y="0"/>
                      <a:ext cx="5682251" cy="3662934"/>
                    </a:xfrm>
                    <a:prstGeom prst="rect">
                      <a:avLst/>
                    </a:prstGeom>
                  </pic:spPr>
                </pic:pic>
              </a:graphicData>
            </a:graphic>
          </wp:anchor>
        </w:drawing>
      </w:r>
    </w:p>
    <w:p w14:paraId="1F570F11">
      <w:pPr>
        <w:pStyle w:val="8"/>
      </w:pPr>
    </w:p>
    <w:p w14:paraId="50DE6B8F">
      <w:pPr>
        <w:pStyle w:val="8"/>
      </w:pPr>
    </w:p>
    <w:p w14:paraId="18EBD009">
      <w:pPr>
        <w:pStyle w:val="8"/>
      </w:pPr>
    </w:p>
    <w:p w14:paraId="6705A881">
      <w:pPr>
        <w:pStyle w:val="8"/>
        <w:spacing w:before="89"/>
      </w:pPr>
    </w:p>
    <w:p w14:paraId="0D328585">
      <w:pPr>
        <w:spacing w:before="0"/>
        <w:ind w:left="2" w:right="0" w:firstLine="0"/>
        <w:jc w:val="center"/>
        <w:rPr>
          <w:b/>
          <w:sz w:val="24"/>
        </w:rPr>
      </w:pPr>
      <w:r>
        <w:rPr>
          <w:b/>
          <w:sz w:val="24"/>
        </w:rPr>
        <w:t>Fig.</w:t>
      </w:r>
      <w:r>
        <w:rPr>
          <w:b/>
          <w:spacing w:val="-1"/>
          <w:sz w:val="24"/>
        </w:rPr>
        <w:t xml:space="preserve"> </w:t>
      </w:r>
      <w:r>
        <w:rPr>
          <w:b/>
          <w:sz w:val="24"/>
        </w:rPr>
        <w:t>3.2.1</w:t>
      </w:r>
      <w:r>
        <w:rPr>
          <w:b/>
          <w:spacing w:val="-1"/>
          <w:sz w:val="24"/>
        </w:rPr>
        <w:t xml:space="preserve"> </w:t>
      </w:r>
      <w:r>
        <w:rPr>
          <w:b/>
          <w:sz w:val="24"/>
        </w:rPr>
        <w:t xml:space="preserve">Circuit </w:t>
      </w:r>
      <w:r>
        <w:rPr>
          <w:b/>
          <w:spacing w:val="-2"/>
          <w:sz w:val="24"/>
        </w:rPr>
        <w:t>Diagram</w:t>
      </w:r>
    </w:p>
    <w:p w14:paraId="53327841">
      <w:pPr>
        <w:pStyle w:val="8"/>
        <w:spacing w:before="144"/>
        <w:rPr>
          <w:b/>
        </w:rPr>
      </w:pPr>
    </w:p>
    <w:p w14:paraId="2902E8B3">
      <w:pPr>
        <w:spacing w:before="0" w:line="360" w:lineRule="auto"/>
        <w:ind w:left="720" w:right="712" w:hanging="3"/>
        <w:jc w:val="both"/>
        <w:rPr>
          <w:sz w:val="24"/>
        </w:rPr>
      </w:pPr>
      <w:r>
        <w:rPr>
          <w:sz w:val="24"/>
        </w:rPr>
        <w:t xml:space="preserve">This circuit is designed to control </w:t>
      </w:r>
      <w:r>
        <w:rPr>
          <w:b/>
          <w:sz w:val="24"/>
        </w:rPr>
        <w:t xml:space="preserve">five servo motors </w:t>
      </w:r>
      <w:r>
        <w:rPr>
          <w:sz w:val="24"/>
        </w:rPr>
        <w:t xml:space="preserve">using an </w:t>
      </w:r>
      <w:r>
        <w:rPr>
          <w:b/>
          <w:sz w:val="24"/>
        </w:rPr>
        <w:t>Arduino Nano</w:t>
      </w:r>
      <w:r>
        <w:rPr>
          <w:sz w:val="24"/>
        </w:rPr>
        <w:t xml:space="preserve">, while receiving commands via an </w:t>
      </w:r>
      <w:r>
        <w:rPr>
          <w:b/>
          <w:sz w:val="24"/>
        </w:rPr>
        <w:t>HC-05 Bluetooth module</w:t>
      </w:r>
      <w:r>
        <w:rPr>
          <w:sz w:val="24"/>
        </w:rPr>
        <w:t xml:space="preserve">. The power is supplied by a </w:t>
      </w:r>
      <w:r>
        <w:rPr>
          <w:b/>
          <w:sz w:val="24"/>
        </w:rPr>
        <w:t>Lithium Polymer (LiPo) battery</w:t>
      </w:r>
      <w:r>
        <w:rPr>
          <w:sz w:val="24"/>
        </w:rPr>
        <w:t xml:space="preserve">, and a </w:t>
      </w:r>
      <w:r>
        <w:rPr>
          <w:b/>
          <w:sz w:val="24"/>
        </w:rPr>
        <w:t xml:space="preserve">XL6009 boost converter </w:t>
      </w:r>
      <w:r>
        <w:rPr>
          <w:sz w:val="24"/>
        </w:rPr>
        <w:t>ensures that all components receive the appropriate voltage.</w:t>
      </w:r>
    </w:p>
    <w:p w14:paraId="7DFBF316">
      <w:pPr>
        <w:spacing w:after="0" w:line="360" w:lineRule="auto"/>
        <w:jc w:val="both"/>
        <w:rPr>
          <w:sz w:val="24"/>
        </w:rPr>
        <w:sectPr>
          <w:pgSz w:w="12240" w:h="15840"/>
          <w:pgMar w:top="780" w:right="1080" w:bottom="1680" w:left="1080" w:header="0" w:footer="815" w:gutter="0"/>
          <w:cols w:space="720" w:num="1"/>
        </w:sectPr>
      </w:pPr>
    </w:p>
    <w:p w14:paraId="135D823A">
      <w:pPr>
        <w:pStyle w:val="8"/>
      </w:pPr>
      <w:r>
        <mc:AlternateContent>
          <mc:Choice Requires="wps">
            <w:drawing>
              <wp:anchor distT="0" distB="0" distL="0" distR="0" simplePos="0" relativeHeight="251677696"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74" name="Graphic 74"/>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74" o:spid="_x0000_s1026" o:spt="100" style="position:absolute;left:0pt;margin-left:56.85pt;margin-top:38.85pt;height:699.5pt;width:498.35pt;mso-position-horizontal-relative:page;mso-position-vertical-relative:page;z-index:-251638784;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FN/JF2AAAAAwBAAAPAAAAAAAAAAEA&#10;IAAAACIAAABkcnMvZG93bnJldi54bWxQSwECFAAUAAAACACHTuJAW+ZosIECAABaBwAADgAAAAAA&#10;AAABACAAAAAnAQAAZHJzL2Uyb0RvYy54bWxQSwUGAAAAAAYABgBZAQAAGgY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5C469D4D">
      <w:pPr>
        <w:pStyle w:val="8"/>
        <w:spacing w:before="107"/>
      </w:pPr>
    </w:p>
    <w:p w14:paraId="019FC691">
      <w:pPr>
        <w:pStyle w:val="8"/>
        <w:ind w:left="718"/>
      </w:pPr>
      <w:r>
        <w:t>Key</w:t>
      </w:r>
      <w:r>
        <w:rPr>
          <w:spacing w:val="-1"/>
        </w:rPr>
        <w:t xml:space="preserve"> </w:t>
      </w:r>
      <w:r>
        <w:t>Components</w:t>
      </w:r>
      <w:r>
        <w:rPr>
          <w:spacing w:val="-1"/>
        </w:rPr>
        <w:t xml:space="preserve"> </w:t>
      </w:r>
      <w:r>
        <w:t>and</w:t>
      </w:r>
      <w:r>
        <w:rPr>
          <w:spacing w:val="-1"/>
        </w:rPr>
        <w:t xml:space="preserve"> </w:t>
      </w:r>
      <w:r>
        <w:t xml:space="preserve">Their </w:t>
      </w:r>
      <w:r>
        <w:rPr>
          <w:spacing w:val="-2"/>
        </w:rPr>
        <w:t>Roles</w:t>
      </w:r>
    </w:p>
    <w:p w14:paraId="5C0DDA53">
      <w:pPr>
        <w:pStyle w:val="8"/>
        <w:spacing w:before="147"/>
      </w:pPr>
    </w:p>
    <w:p w14:paraId="16F3C3BA">
      <w:pPr>
        <w:pStyle w:val="10"/>
        <w:numPr>
          <w:ilvl w:val="0"/>
          <w:numId w:val="5"/>
        </w:numPr>
        <w:tabs>
          <w:tab w:val="left" w:pos="1145"/>
        </w:tabs>
        <w:spacing w:before="0" w:after="0" w:line="240" w:lineRule="auto"/>
        <w:ind w:left="1145" w:right="0" w:hanging="427"/>
        <w:jc w:val="left"/>
        <w:rPr>
          <w:b/>
          <w:sz w:val="24"/>
        </w:rPr>
      </w:pPr>
      <w:r>
        <w:rPr>
          <w:b/>
          <w:sz w:val="24"/>
        </w:rPr>
        <w:t>Arduino</w:t>
      </w:r>
      <w:r>
        <w:rPr>
          <w:b/>
          <w:spacing w:val="-1"/>
          <w:sz w:val="24"/>
        </w:rPr>
        <w:t xml:space="preserve"> </w:t>
      </w:r>
      <w:r>
        <w:rPr>
          <w:b/>
          <w:spacing w:val="-4"/>
          <w:sz w:val="24"/>
        </w:rPr>
        <w:t>Nano</w:t>
      </w:r>
    </w:p>
    <w:p w14:paraId="0D2BF249">
      <w:pPr>
        <w:pStyle w:val="8"/>
        <w:spacing w:before="136"/>
        <w:rPr>
          <w:b/>
        </w:rPr>
      </w:pPr>
    </w:p>
    <w:p w14:paraId="2562BB7F">
      <w:pPr>
        <w:pStyle w:val="10"/>
        <w:numPr>
          <w:ilvl w:val="0"/>
          <w:numId w:val="6"/>
        </w:numPr>
        <w:tabs>
          <w:tab w:val="left" w:pos="1140"/>
        </w:tabs>
        <w:spacing w:before="1" w:after="0" w:line="240" w:lineRule="auto"/>
        <w:ind w:left="1140" w:right="0" w:hanging="422"/>
        <w:jc w:val="left"/>
        <w:rPr>
          <w:rFonts w:ascii="Wingdings" w:hAnsi="Wingdings"/>
          <w:sz w:val="24"/>
        </w:rPr>
      </w:pPr>
      <w:r>
        <w:rPr>
          <w:sz w:val="24"/>
        </w:rPr>
        <w:t>Acts</w:t>
      </w:r>
      <w:r>
        <w:rPr>
          <w:spacing w:val="-2"/>
          <w:sz w:val="24"/>
        </w:rPr>
        <w:t xml:space="preserve"> </w:t>
      </w:r>
      <w:r>
        <w:rPr>
          <w:sz w:val="24"/>
        </w:rPr>
        <w:t>as</w:t>
      </w:r>
      <w:r>
        <w:rPr>
          <w:spacing w:val="-1"/>
          <w:sz w:val="24"/>
        </w:rPr>
        <w:t xml:space="preserve"> </w:t>
      </w:r>
      <w:r>
        <w:rPr>
          <w:sz w:val="24"/>
        </w:rPr>
        <w:t>the</w:t>
      </w:r>
      <w:r>
        <w:rPr>
          <w:spacing w:val="-1"/>
          <w:sz w:val="24"/>
        </w:rPr>
        <w:t xml:space="preserve"> </w:t>
      </w:r>
      <w:r>
        <w:rPr>
          <w:sz w:val="24"/>
        </w:rPr>
        <w:t>central</w:t>
      </w:r>
      <w:r>
        <w:rPr>
          <w:spacing w:val="-1"/>
          <w:sz w:val="24"/>
        </w:rPr>
        <w:t xml:space="preserve"> </w:t>
      </w:r>
      <w:r>
        <w:rPr>
          <w:spacing w:val="-2"/>
          <w:sz w:val="24"/>
        </w:rPr>
        <w:t>microcontroller.</w:t>
      </w:r>
    </w:p>
    <w:p w14:paraId="68BE8F70">
      <w:pPr>
        <w:pStyle w:val="10"/>
        <w:numPr>
          <w:ilvl w:val="0"/>
          <w:numId w:val="6"/>
        </w:numPr>
        <w:tabs>
          <w:tab w:val="left" w:pos="1140"/>
        </w:tabs>
        <w:spacing w:before="142" w:after="0" w:line="240" w:lineRule="auto"/>
        <w:ind w:left="1140" w:right="0" w:hanging="422"/>
        <w:jc w:val="left"/>
        <w:rPr>
          <w:rFonts w:ascii="Wingdings" w:hAnsi="Wingdings"/>
          <w:position w:val="1"/>
          <w:sz w:val="24"/>
        </w:rPr>
      </w:pPr>
      <w:r>
        <w:rPr>
          <w:sz w:val="24"/>
        </w:rPr>
        <w:t>Receives</w:t>
      </w:r>
      <w:r>
        <w:rPr>
          <w:spacing w:val="-4"/>
          <w:sz w:val="24"/>
        </w:rPr>
        <w:t xml:space="preserve"> </w:t>
      </w:r>
      <w:r>
        <w:rPr>
          <w:sz w:val="24"/>
        </w:rPr>
        <w:t>commands from</w:t>
      </w:r>
      <w:r>
        <w:rPr>
          <w:spacing w:val="-2"/>
          <w:sz w:val="24"/>
        </w:rPr>
        <w:t xml:space="preserve"> </w:t>
      </w:r>
      <w:r>
        <w:rPr>
          <w:sz w:val="24"/>
        </w:rPr>
        <w:t xml:space="preserve">the </w:t>
      </w:r>
      <w:r>
        <w:rPr>
          <w:b/>
          <w:sz w:val="24"/>
        </w:rPr>
        <w:t>HC-05</w:t>
      </w:r>
      <w:r>
        <w:rPr>
          <w:b/>
          <w:spacing w:val="-2"/>
          <w:sz w:val="24"/>
        </w:rPr>
        <w:t xml:space="preserve"> </w:t>
      </w:r>
      <w:r>
        <w:rPr>
          <w:b/>
          <w:sz w:val="24"/>
        </w:rPr>
        <w:t>Bluetooth</w:t>
      </w:r>
      <w:r>
        <w:rPr>
          <w:b/>
          <w:spacing w:val="-1"/>
          <w:sz w:val="24"/>
        </w:rPr>
        <w:t xml:space="preserve"> </w:t>
      </w:r>
      <w:r>
        <w:rPr>
          <w:b/>
          <w:spacing w:val="-2"/>
          <w:sz w:val="24"/>
        </w:rPr>
        <w:t>module</w:t>
      </w:r>
      <w:r>
        <w:rPr>
          <w:spacing w:val="-2"/>
          <w:sz w:val="24"/>
        </w:rPr>
        <w:t>.</w:t>
      </w:r>
    </w:p>
    <w:p w14:paraId="77F384A2">
      <w:pPr>
        <w:pStyle w:val="10"/>
        <w:numPr>
          <w:ilvl w:val="0"/>
          <w:numId w:val="6"/>
        </w:numPr>
        <w:tabs>
          <w:tab w:val="left" w:pos="1140"/>
        </w:tabs>
        <w:spacing w:before="135" w:after="0" w:line="240" w:lineRule="auto"/>
        <w:ind w:left="1140" w:right="0" w:hanging="422"/>
        <w:jc w:val="left"/>
        <w:rPr>
          <w:rFonts w:ascii="Wingdings" w:hAnsi="Wingdings"/>
          <w:position w:val="1"/>
          <w:sz w:val="24"/>
        </w:rPr>
      </w:pPr>
      <w:r>
        <w:rPr>
          <w:sz w:val="24"/>
        </w:rPr>
        <w:t>Controls</w:t>
      </w:r>
      <w:r>
        <w:rPr>
          <w:spacing w:val="-1"/>
          <w:sz w:val="24"/>
        </w:rPr>
        <w:t xml:space="preserve"> </w:t>
      </w:r>
      <w:r>
        <w:rPr>
          <w:sz w:val="24"/>
        </w:rPr>
        <w:t>the</w:t>
      </w:r>
      <w:r>
        <w:rPr>
          <w:spacing w:val="-2"/>
          <w:sz w:val="24"/>
        </w:rPr>
        <w:t xml:space="preserve"> </w:t>
      </w:r>
      <w:r>
        <w:rPr>
          <w:b/>
          <w:sz w:val="24"/>
        </w:rPr>
        <w:t>five</w:t>
      </w:r>
      <w:r>
        <w:rPr>
          <w:b/>
          <w:spacing w:val="-2"/>
          <w:sz w:val="24"/>
        </w:rPr>
        <w:t xml:space="preserve"> </w:t>
      </w:r>
      <w:r>
        <w:rPr>
          <w:b/>
          <w:sz w:val="24"/>
        </w:rPr>
        <w:t>servo</w:t>
      </w:r>
      <w:r>
        <w:rPr>
          <w:b/>
          <w:spacing w:val="1"/>
          <w:sz w:val="24"/>
        </w:rPr>
        <w:t xml:space="preserve"> </w:t>
      </w:r>
      <w:r>
        <w:rPr>
          <w:b/>
          <w:sz w:val="24"/>
        </w:rPr>
        <w:t xml:space="preserve">motors </w:t>
      </w:r>
      <w:r>
        <w:rPr>
          <w:sz w:val="24"/>
        </w:rPr>
        <w:t>via PWM</w:t>
      </w:r>
      <w:r>
        <w:rPr>
          <w:spacing w:val="-1"/>
          <w:sz w:val="24"/>
        </w:rPr>
        <w:t xml:space="preserve"> </w:t>
      </w:r>
      <w:r>
        <w:rPr>
          <w:sz w:val="24"/>
        </w:rPr>
        <w:t>(Pulse</w:t>
      </w:r>
      <w:r>
        <w:rPr>
          <w:spacing w:val="-1"/>
          <w:sz w:val="24"/>
        </w:rPr>
        <w:t xml:space="preserve"> </w:t>
      </w:r>
      <w:r>
        <w:rPr>
          <w:sz w:val="24"/>
        </w:rPr>
        <w:t xml:space="preserve">Width </w:t>
      </w:r>
      <w:r>
        <w:rPr>
          <w:spacing w:val="-2"/>
          <w:sz w:val="24"/>
        </w:rPr>
        <w:t>Modulation).</w:t>
      </w:r>
    </w:p>
    <w:p w14:paraId="5D4EEF3D">
      <w:pPr>
        <w:pStyle w:val="10"/>
        <w:numPr>
          <w:ilvl w:val="0"/>
          <w:numId w:val="6"/>
        </w:numPr>
        <w:tabs>
          <w:tab w:val="left" w:pos="1140"/>
        </w:tabs>
        <w:spacing w:before="138" w:after="0" w:line="240" w:lineRule="auto"/>
        <w:ind w:left="1140" w:right="0" w:hanging="422"/>
        <w:jc w:val="left"/>
        <w:rPr>
          <w:rFonts w:ascii="Wingdings" w:hAnsi="Wingdings"/>
          <w:position w:val="1"/>
          <w:sz w:val="24"/>
        </w:rPr>
      </w:pPr>
      <w:r>
        <w:rPr>
          <w:sz w:val="24"/>
        </w:rPr>
        <w:t>Powered</w:t>
      </w:r>
      <w:r>
        <w:rPr>
          <w:spacing w:val="-3"/>
          <w:sz w:val="24"/>
        </w:rPr>
        <w:t xml:space="preserve"> </w:t>
      </w:r>
      <w:r>
        <w:rPr>
          <w:sz w:val="24"/>
        </w:rPr>
        <w:t>by</w:t>
      </w:r>
      <w:r>
        <w:rPr>
          <w:spacing w:val="-1"/>
          <w:sz w:val="24"/>
        </w:rPr>
        <w:t xml:space="preserve"> </w:t>
      </w:r>
      <w:r>
        <w:rPr>
          <w:sz w:val="24"/>
        </w:rPr>
        <w:t>the</w:t>
      </w:r>
      <w:r>
        <w:rPr>
          <w:spacing w:val="-1"/>
          <w:sz w:val="24"/>
        </w:rPr>
        <w:t xml:space="preserve"> </w:t>
      </w:r>
      <w:r>
        <w:rPr>
          <w:sz w:val="24"/>
        </w:rPr>
        <w:t>regulated</w:t>
      </w:r>
      <w:r>
        <w:rPr>
          <w:spacing w:val="1"/>
          <w:sz w:val="24"/>
        </w:rPr>
        <w:t xml:space="preserve"> </w:t>
      </w:r>
      <w:r>
        <w:rPr>
          <w:sz w:val="24"/>
        </w:rPr>
        <w:t>output</w:t>
      </w:r>
      <w:r>
        <w:rPr>
          <w:spacing w:val="-1"/>
          <w:sz w:val="24"/>
        </w:rPr>
        <w:t xml:space="preserve"> </w:t>
      </w:r>
      <w:r>
        <w:rPr>
          <w:sz w:val="24"/>
        </w:rPr>
        <w:t>from</w:t>
      </w:r>
      <w:r>
        <w:rPr>
          <w:spacing w:val="-1"/>
          <w:sz w:val="24"/>
        </w:rPr>
        <w:t xml:space="preserve"> </w:t>
      </w:r>
      <w:r>
        <w:rPr>
          <w:sz w:val="24"/>
        </w:rPr>
        <w:t xml:space="preserve">the </w:t>
      </w:r>
      <w:r>
        <w:rPr>
          <w:b/>
          <w:sz w:val="24"/>
        </w:rPr>
        <w:t>XL6009</w:t>
      </w:r>
      <w:r>
        <w:rPr>
          <w:b/>
          <w:spacing w:val="-1"/>
          <w:sz w:val="24"/>
        </w:rPr>
        <w:t xml:space="preserve"> </w:t>
      </w:r>
      <w:r>
        <w:rPr>
          <w:b/>
          <w:sz w:val="24"/>
        </w:rPr>
        <w:t xml:space="preserve">boost </w:t>
      </w:r>
      <w:r>
        <w:rPr>
          <w:b/>
          <w:spacing w:val="-2"/>
          <w:sz w:val="24"/>
        </w:rPr>
        <w:t>converter</w:t>
      </w:r>
      <w:r>
        <w:rPr>
          <w:spacing w:val="-2"/>
          <w:sz w:val="24"/>
        </w:rPr>
        <w:t>.</w:t>
      </w:r>
    </w:p>
    <w:p w14:paraId="435A2C12">
      <w:pPr>
        <w:pStyle w:val="8"/>
        <w:spacing w:before="142"/>
      </w:pPr>
    </w:p>
    <w:p w14:paraId="2DD03B7B">
      <w:pPr>
        <w:pStyle w:val="10"/>
        <w:numPr>
          <w:ilvl w:val="0"/>
          <w:numId w:val="5"/>
        </w:numPr>
        <w:tabs>
          <w:tab w:val="left" w:pos="1145"/>
        </w:tabs>
        <w:spacing w:before="0" w:after="0" w:line="240" w:lineRule="auto"/>
        <w:ind w:left="1145" w:right="0" w:hanging="427"/>
        <w:jc w:val="left"/>
        <w:rPr>
          <w:b/>
          <w:sz w:val="24"/>
        </w:rPr>
      </w:pPr>
      <w:r>
        <w:rPr>
          <w:b/>
          <w:sz w:val="24"/>
        </w:rPr>
        <w:t>HC-05</w:t>
      </w:r>
      <w:r>
        <w:rPr>
          <w:b/>
          <w:spacing w:val="-2"/>
          <w:sz w:val="24"/>
        </w:rPr>
        <w:t xml:space="preserve"> </w:t>
      </w:r>
      <w:r>
        <w:rPr>
          <w:b/>
          <w:sz w:val="24"/>
        </w:rPr>
        <w:t>Bluetooth</w:t>
      </w:r>
      <w:r>
        <w:rPr>
          <w:b/>
          <w:spacing w:val="-2"/>
          <w:sz w:val="24"/>
        </w:rPr>
        <w:t xml:space="preserve"> Module</w:t>
      </w:r>
    </w:p>
    <w:p w14:paraId="5FB7FC43">
      <w:pPr>
        <w:pStyle w:val="8"/>
        <w:spacing w:before="137"/>
        <w:rPr>
          <w:b/>
        </w:rPr>
      </w:pPr>
    </w:p>
    <w:p w14:paraId="5D285D81">
      <w:pPr>
        <w:pStyle w:val="10"/>
        <w:numPr>
          <w:ilvl w:val="0"/>
          <w:numId w:val="7"/>
        </w:numPr>
        <w:tabs>
          <w:tab w:val="left" w:pos="1140"/>
        </w:tabs>
        <w:spacing w:before="0" w:after="0" w:line="240" w:lineRule="auto"/>
        <w:ind w:left="1140" w:right="0" w:hanging="422"/>
        <w:jc w:val="left"/>
        <w:rPr>
          <w:rFonts w:ascii="Wingdings" w:hAnsi="Wingdings"/>
          <w:position w:val="4"/>
          <w:sz w:val="20"/>
        </w:rPr>
      </w:pPr>
      <w:r>
        <w:rPr>
          <w:sz w:val="24"/>
        </w:rPr>
        <w:t>Enables</w:t>
      </w:r>
      <w:r>
        <w:rPr>
          <w:spacing w:val="-4"/>
          <w:sz w:val="24"/>
        </w:rPr>
        <w:t xml:space="preserve"> </w:t>
      </w:r>
      <w:r>
        <w:rPr>
          <w:sz w:val="24"/>
        </w:rPr>
        <w:t>wireless communication</w:t>
      </w:r>
      <w:r>
        <w:rPr>
          <w:spacing w:val="-2"/>
          <w:sz w:val="24"/>
        </w:rPr>
        <w:t xml:space="preserve"> </w:t>
      </w:r>
      <w:r>
        <w:rPr>
          <w:sz w:val="24"/>
        </w:rPr>
        <w:t>(e.g.,</w:t>
      </w:r>
      <w:r>
        <w:rPr>
          <w:spacing w:val="-2"/>
          <w:sz w:val="24"/>
        </w:rPr>
        <w:t xml:space="preserve"> </w:t>
      </w:r>
      <w:r>
        <w:rPr>
          <w:sz w:val="24"/>
        </w:rPr>
        <w:t>from a</w:t>
      </w:r>
      <w:r>
        <w:rPr>
          <w:spacing w:val="-3"/>
          <w:sz w:val="24"/>
        </w:rPr>
        <w:t xml:space="preserve"> </w:t>
      </w:r>
      <w:r>
        <w:rPr>
          <w:sz w:val="24"/>
        </w:rPr>
        <w:t>smartphone</w:t>
      </w:r>
      <w:r>
        <w:rPr>
          <w:spacing w:val="-1"/>
          <w:sz w:val="24"/>
        </w:rPr>
        <w:t xml:space="preserve"> </w:t>
      </w:r>
      <w:r>
        <w:rPr>
          <w:spacing w:val="-2"/>
          <w:sz w:val="24"/>
        </w:rPr>
        <w:t>app).</w:t>
      </w:r>
    </w:p>
    <w:p w14:paraId="7C40B351">
      <w:pPr>
        <w:pStyle w:val="10"/>
        <w:numPr>
          <w:ilvl w:val="0"/>
          <w:numId w:val="7"/>
        </w:numPr>
        <w:tabs>
          <w:tab w:val="left" w:pos="720"/>
          <w:tab w:val="left" w:pos="1140"/>
        </w:tabs>
        <w:spacing w:before="144" w:after="0" w:line="360" w:lineRule="auto"/>
        <w:ind w:left="720" w:right="716" w:hanging="3"/>
        <w:jc w:val="left"/>
        <w:rPr>
          <w:rFonts w:ascii="Wingdings" w:hAnsi="Wingdings"/>
          <w:position w:val="4"/>
          <w:sz w:val="20"/>
        </w:rPr>
      </w:pPr>
      <w:r>
        <w:rPr>
          <w:sz w:val="24"/>
        </w:rPr>
        <w:t>Connected</w:t>
      </w:r>
      <w:r>
        <w:rPr>
          <w:spacing w:val="25"/>
          <w:sz w:val="24"/>
        </w:rPr>
        <w:t xml:space="preserve"> </w:t>
      </w:r>
      <w:r>
        <w:rPr>
          <w:sz w:val="24"/>
        </w:rPr>
        <w:t>to</w:t>
      </w:r>
      <w:r>
        <w:rPr>
          <w:spacing w:val="26"/>
          <w:sz w:val="24"/>
        </w:rPr>
        <w:t xml:space="preserve"> </w:t>
      </w:r>
      <w:r>
        <w:rPr>
          <w:sz w:val="24"/>
        </w:rPr>
        <w:t>the</w:t>
      </w:r>
      <w:r>
        <w:rPr>
          <w:spacing w:val="25"/>
          <w:sz w:val="24"/>
        </w:rPr>
        <w:t xml:space="preserve"> </w:t>
      </w:r>
      <w:r>
        <w:rPr>
          <w:sz w:val="24"/>
        </w:rPr>
        <w:t>Arduino</w:t>
      </w:r>
      <w:r>
        <w:rPr>
          <w:spacing w:val="25"/>
          <w:sz w:val="24"/>
        </w:rPr>
        <w:t xml:space="preserve"> </w:t>
      </w:r>
      <w:r>
        <w:rPr>
          <w:sz w:val="24"/>
        </w:rPr>
        <w:t>Nano</w:t>
      </w:r>
      <w:r>
        <w:rPr>
          <w:spacing w:val="25"/>
          <w:sz w:val="24"/>
        </w:rPr>
        <w:t xml:space="preserve"> </w:t>
      </w:r>
      <w:r>
        <w:rPr>
          <w:sz w:val="24"/>
        </w:rPr>
        <w:t>via</w:t>
      </w:r>
      <w:r>
        <w:rPr>
          <w:spacing w:val="27"/>
          <w:sz w:val="24"/>
        </w:rPr>
        <w:t xml:space="preserve"> </w:t>
      </w:r>
      <w:r>
        <w:rPr>
          <w:b/>
          <w:sz w:val="24"/>
        </w:rPr>
        <w:t>TX</w:t>
      </w:r>
      <w:r>
        <w:rPr>
          <w:b/>
          <w:spacing w:val="29"/>
          <w:sz w:val="24"/>
        </w:rPr>
        <w:t xml:space="preserve"> </w:t>
      </w:r>
      <w:r>
        <w:rPr>
          <w:b/>
          <w:sz w:val="24"/>
        </w:rPr>
        <w:t>(Transmit)</w:t>
      </w:r>
      <w:r>
        <w:rPr>
          <w:b/>
          <w:spacing w:val="29"/>
          <w:sz w:val="24"/>
        </w:rPr>
        <w:t xml:space="preserve"> </w:t>
      </w:r>
      <w:r>
        <w:rPr>
          <w:b/>
          <w:sz w:val="24"/>
        </w:rPr>
        <w:t>→</w:t>
      </w:r>
      <w:r>
        <w:rPr>
          <w:b/>
          <w:spacing w:val="30"/>
          <w:sz w:val="24"/>
        </w:rPr>
        <w:t xml:space="preserve"> </w:t>
      </w:r>
      <w:r>
        <w:rPr>
          <w:b/>
          <w:sz w:val="24"/>
        </w:rPr>
        <w:t>RX</w:t>
      </w:r>
      <w:r>
        <w:rPr>
          <w:b/>
          <w:spacing w:val="31"/>
          <w:sz w:val="24"/>
        </w:rPr>
        <w:t xml:space="preserve"> </w:t>
      </w:r>
      <w:r>
        <w:rPr>
          <w:b/>
          <w:sz w:val="24"/>
        </w:rPr>
        <w:t>(Receive)</w:t>
      </w:r>
      <w:r>
        <w:rPr>
          <w:b/>
          <w:spacing w:val="28"/>
          <w:sz w:val="24"/>
        </w:rPr>
        <w:t xml:space="preserve"> </w:t>
      </w:r>
      <w:r>
        <w:rPr>
          <w:sz w:val="24"/>
        </w:rPr>
        <w:t>and</w:t>
      </w:r>
      <w:r>
        <w:rPr>
          <w:spacing w:val="26"/>
          <w:sz w:val="24"/>
        </w:rPr>
        <w:t xml:space="preserve"> </w:t>
      </w:r>
      <w:r>
        <w:rPr>
          <w:b/>
          <w:sz w:val="24"/>
        </w:rPr>
        <w:t>RX</w:t>
      </w:r>
      <w:r>
        <w:rPr>
          <w:b/>
          <w:spacing w:val="29"/>
          <w:sz w:val="24"/>
        </w:rPr>
        <w:t xml:space="preserve"> </w:t>
      </w:r>
      <w:r>
        <w:rPr>
          <w:b/>
          <w:sz w:val="24"/>
        </w:rPr>
        <w:t xml:space="preserve">→ </w:t>
      </w:r>
      <w:r>
        <w:rPr>
          <w:b/>
          <w:spacing w:val="-4"/>
          <w:sz w:val="24"/>
        </w:rPr>
        <w:t>TX</w:t>
      </w:r>
      <w:r>
        <w:rPr>
          <w:spacing w:val="-4"/>
          <w:sz w:val="24"/>
        </w:rPr>
        <w:t>.</w:t>
      </w:r>
    </w:p>
    <w:p w14:paraId="6AD2EFAC">
      <w:pPr>
        <w:pStyle w:val="10"/>
        <w:numPr>
          <w:ilvl w:val="0"/>
          <w:numId w:val="7"/>
        </w:numPr>
        <w:tabs>
          <w:tab w:val="left" w:pos="1140"/>
        </w:tabs>
        <w:spacing w:before="0" w:after="0" w:line="240" w:lineRule="auto"/>
        <w:ind w:left="1140" w:right="0" w:hanging="422"/>
        <w:jc w:val="left"/>
        <w:rPr>
          <w:rFonts w:ascii="Wingdings" w:hAnsi="Wingdings"/>
          <w:position w:val="4"/>
          <w:sz w:val="20"/>
        </w:rPr>
      </w:pPr>
      <w:r>
        <w:rPr>
          <w:sz w:val="24"/>
        </w:rPr>
        <w:t>Uses</w:t>
      </w:r>
      <w:r>
        <w:rPr>
          <w:spacing w:val="-1"/>
          <w:sz w:val="24"/>
        </w:rPr>
        <w:t xml:space="preserve"> </w:t>
      </w:r>
      <w:r>
        <w:rPr>
          <w:sz w:val="24"/>
        </w:rPr>
        <w:t>the</w:t>
      </w:r>
      <w:r>
        <w:rPr>
          <w:spacing w:val="-1"/>
          <w:sz w:val="24"/>
        </w:rPr>
        <w:t xml:space="preserve"> </w:t>
      </w:r>
      <w:r>
        <w:rPr>
          <w:b/>
          <w:sz w:val="24"/>
        </w:rPr>
        <w:t>VCC (3.3V</w:t>
      </w:r>
      <w:r>
        <w:rPr>
          <w:b/>
          <w:spacing w:val="-2"/>
          <w:sz w:val="24"/>
        </w:rPr>
        <w:t xml:space="preserve"> </w:t>
      </w:r>
      <w:r>
        <w:rPr>
          <w:b/>
          <w:sz w:val="24"/>
        </w:rPr>
        <w:t>or</w:t>
      </w:r>
      <w:r>
        <w:rPr>
          <w:b/>
          <w:spacing w:val="1"/>
          <w:sz w:val="24"/>
        </w:rPr>
        <w:t xml:space="preserve"> </w:t>
      </w:r>
      <w:r>
        <w:rPr>
          <w:b/>
          <w:sz w:val="24"/>
        </w:rPr>
        <w:t>5V)</w:t>
      </w:r>
      <w:r>
        <w:rPr>
          <w:b/>
          <w:spacing w:val="-2"/>
          <w:sz w:val="24"/>
        </w:rPr>
        <w:t xml:space="preserve"> </w:t>
      </w:r>
      <w:r>
        <w:rPr>
          <w:sz w:val="24"/>
        </w:rPr>
        <w:t xml:space="preserve">and </w:t>
      </w:r>
      <w:r>
        <w:rPr>
          <w:b/>
          <w:sz w:val="24"/>
        </w:rPr>
        <w:t>GND</w:t>
      </w:r>
      <w:r>
        <w:rPr>
          <w:b/>
          <w:spacing w:val="-2"/>
          <w:sz w:val="24"/>
        </w:rPr>
        <w:t xml:space="preserve"> </w:t>
      </w:r>
      <w:r>
        <w:rPr>
          <w:sz w:val="24"/>
        </w:rPr>
        <w:t xml:space="preserve">lines for </w:t>
      </w:r>
      <w:r>
        <w:rPr>
          <w:spacing w:val="-2"/>
          <w:sz w:val="24"/>
        </w:rPr>
        <w:t>power.</w:t>
      </w:r>
    </w:p>
    <w:p w14:paraId="2E0B3560">
      <w:pPr>
        <w:pStyle w:val="8"/>
        <w:spacing w:before="141"/>
      </w:pPr>
    </w:p>
    <w:p w14:paraId="15A2F6CA">
      <w:pPr>
        <w:pStyle w:val="10"/>
        <w:numPr>
          <w:ilvl w:val="0"/>
          <w:numId w:val="5"/>
        </w:numPr>
        <w:tabs>
          <w:tab w:val="left" w:pos="1145"/>
        </w:tabs>
        <w:spacing w:before="0" w:after="0" w:line="240" w:lineRule="auto"/>
        <w:ind w:left="1145" w:right="0" w:hanging="427"/>
        <w:jc w:val="left"/>
        <w:rPr>
          <w:b/>
          <w:sz w:val="24"/>
        </w:rPr>
      </w:pPr>
      <w:r>
        <w:rPr>
          <w:b/>
          <w:sz w:val="24"/>
        </w:rPr>
        <w:t>Five</w:t>
      </w:r>
      <w:r>
        <w:rPr>
          <w:b/>
          <w:spacing w:val="-2"/>
          <w:sz w:val="24"/>
        </w:rPr>
        <w:t xml:space="preserve"> </w:t>
      </w:r>
      <w:r>
        <w:rPr>
          <w:b/>
          <w:sz w:val="24"/>
        </w:rPr>
        <w:t>Servo</w:t>
      </w:r>
      <w:r>
        <w:rPr>
          <w:b/>
          <w:spacing w:val="-1"/>
          <w:sz w:val="24"/>
        </w:rPr>
        <w:t xml:space="preserve"> </w:t>
      </w:r>
      <w:r>
        <w:rPr>
          <w:b/>
          <w:spacing w:val="-2"/>
          <w:sz w:val="24"/>
        </w:rPr>
        <w:t>Motors</w:t>
      </w:r>
    </w:p>
    <w:p w14:paraId="5F2EF5CC">
      <w:pPr>
        <w:pStyle w:val="8"/>
        <w:spacing w:before="138"/>
        <w:rPr>
          <w:b/>
        </w:rPr>
      </w:pPr>
    </w:p>
    <w:p w14:paraId="77AD9934">
      <w:pPr>
        <w:spacing w:before="0" w:line="360" w:lineRule="auto"/>
        <w:ind w:left="720" w:right="782" w:hanging="3"/>
        <w:jc w:val="left"/>
        <w:rPr>
          <w:sz w:val="24"/>
        </w:rPr>
      </w:pPr>
      <w:r>
        <w:rPr>
          <w:sz w:val="24"/>
        </w:rPr>
        <w:t>Each</w:t>
      </w:r>
      <w:r>
        <w:rPr>
          <w:spacing w:val="-4"/>
          <w:sz w:val="24"/>
        </w:rPr>
        <w:t xml:space="preserve"> </w:t>
      </w:r>
      <w:r>
        <w:rPr>
          <w:sz w:val="24"/>
        </w:rPr>
        <w:t>servo</w:t>
      </w:r>
      <w:r>
        <w:rPr>
          <w:spacing w:val="-3"/>
          <w:sz w:val="24"/>
        </w:rPr>
        <w:t xml:space="preserve"> </w:t>
      </w:r>
      <w:r>
        <w:rPr>
          <w:sz w:val="24"/>
        </w:rPr>
        <w:t>requires</w:t>
      </w:r>
      <w:r>
        <w:rPr>
          <w:spacing w:val="-4"/>
          <w:sz w:val="24"/>
        </w:rPr>
        <w:t xml:space="preserve"> </w:t>
      </w:r>
      <w:r>
        <w:rPr>
          <w:sz w:val="24"/>
        </w:rPr>
        <w:t>three</w:t>
      </w:r>
      <w:r>
        <w:rPr>
          <w:spacing w:val="-3"/>
          <w:sz w:val="24"/>
        </w:rPr>
        <w:t xml:space="preserve"> </w:t>
      </w:r>
      <w:r>
        <w:rPr>
          <w:sz w:val="24"/>
        </w:rPr>
        <w:t>connections:</w:t>
      </w:r>
      <w:r>
        <w:rPr>
          <w:spacing w:val="-2"/>
          <w:sz w:val="24"/>
        </w:rPr>
        <w:t xml:space="preserve"> </w:t>
      </w:r>
      <w:r>
        <w:rPr>
          <w:b/>
          <w:sz w:val="24"/>
        </w:rPr>
        <w:t>Power</w:t>
      </w:r>
      <w:r>
        <w:rPr>
          <w:b/>
          <w:spacing w:val="-5"/>
          <w:sz w:val="24"/>
        </w:rPr>
        <w:t xml:space="preserve"> </w:t>
      </w:r>
      <w:r>
        <w:rPr>
          <w:b/>
          <w:sz w:val="24"/>
        </w:rPr>
        <w:t>(VCC),</w:t>
      </w:r>
      <w:r>
        <w:rPr>
          <w:b/>
          <w:spacing w:val="-4"/>
          <w:sz w:val="24"/>
        </w:rPr>
        <w:t xml:space="preserve"> </w:t>
      </w:r>
      <w:r>
        <w:rPr>
          <w:b/>
          <w:sz w:val="24"/>
        </w:rPr>
        <w:t>Ground</w:t>
      </w:r>
      <w:r>
        <w:rPr>
          <w:b/>
          <w:spacing w:val="-4"/>
          <w:sz w:val="24"/>
        </w:rPr>
        <w:t xml:space="preserve"> </w:t>
      </w:r>
      <w:r>
        <w:rPr>
          <w:b/>
          <w:sz w:val="24"/>
        </w:rPr>
        <w:t>(GND),</w:t>
      </w:r>
      <w:r>
        <w:rPr>
          <w:b/>
          <w:spacing w:val="-4"/>
          <w:sz w:val="24"/>
        </w:rPr>
        <w:t xml:space="preserve"> </w:t>
      </w:r>
      <w:r>
        <w:rPr>
          <w:b/>
          <w:sz w:val="24"/>
        </w:rPr>
        <w:t>and</w:t>
      </w:r>
      <w:r>
        <w:rPr>
          <w:b/>
          <w:spacing w:val="-4"/>
          <w:sz w:val="24"/>
        </w:rPr>
        <w:t xml:space="preserve"> </w:t>
      </w:r>
      <w:r>
        <w:rPr>
          <w:b/>
          <w:sz w:val="24"/>
        </w:rPr>
        <w:t xml:space="preserve">Signal </w:t>
      </w:r>
      <w:r>
        <w:rPr>
          <w:b/>
          <w:spacing w:val="-2"/>
          <w:sz w:val="24"/>
        </w:rPr>
        <w:t>(PWM)</w:t>
      </w:r>
      <w:r>
        <w:rPr>
          <w:spacing w:val="-2"/>
          <w:sz w:val="24"/>
        </w:rPr>
        <w:t>.</w:t>
      </w:r>
    </w:p>
    <w:p w14:paraId="53181054">
      <w:pPr>
        <w:pStyle w:val="8"/>
        <w:spacing w:before="7"/>
      </w:pPr>
    </w:p>
    <w:p w14:paraId="133D0591">
      <w:pPr>
        <w:pStyle w:val="10"/>
        <w:numPr>
          <w:ilvl w:val="0"/>
          <w:numId w:val="8"/>
        </w:numPr>
        <w:tabs>
          <w:tab w:val="left" w:pos="1140"/>
        </w:tabs>
        <w:spacing w:before="0" w:after="0" w:line="240" w:lineRule="auto"/>
        <w:ind w:left="1140" w:right="0" w:hanging="422"/>
        <w:jc w:val="left"/>
        <w:rPr>
          <w:rFonts w:ascii="Wingdings" w:hAnsi="Wingdings"/>
          <w:position w:val="4"/>
          <w:sz w:val="20"/>
        </w:rPr>
      </w:pPr>
      <w:r>
        <w:rPr>
          <w:sz w:val="24"/>
        </w:rPr>
        <w:t>The</w:t>
      </w:r>
      <w:r>
        <w:rPr>
          <w:spacing w:val="-5"/>
          <w:sz w:val="24"/>
        </w:rPr>
        <w:t xml:space="preserve"> </w:t>
      </w:r>
      <w:r>
        <w:rPr>
          <w:sz w:val="24"/>
        </w:rPr>
        <w:t>signal</w:t>
      </w:r>
      <w:r>
        <w:rPr>
          <w:spacing w:val="-1"/>
          <w:sz w:val="24"/>
        </w:rPr>
        <w:t xml:space="preserve"> </w:t>
      </w:r>
      <w:r>
        <w:rPr>
          <w:sz w:val="24"/>
        </w:rPr>
        <w:t>pins are</w:t>
      </w:r>
      <w:r>
        <w:rPr>
          <w:spacing w:val="-1"/>
          <w:sz w:val="24"/>
        </w:rPr>
        <w:t xml:space="preserve"> </w:t>
      </w:r>
      <w:r>
        <w:rPr>
          <w:sz w:val="24"/>
        </w:rPr>
        <w:t>connected</w:t>
      </w:r>
      <w:r>
        <w:rPr>
          <w:spacing w:val="-1"/>
          <w:sz w:val="24"/>
        </w:rPr>
        <w:t xml:space="preserve"> </w:t>
      </w:r>
      <w:r>
        <w:rPr>
          <w:sz w:val="24"/>
        </w:rPr>
        <w:t xml:space="preserve">to specific </w:t>
      </w:r>
      <w:r>
        <w:rPr>
          <w:b/>
          <w:sz w:val="24"/>
        </w:rPr>
        <w:t>PWM-enabled</w:t>
      </w:r>
      <w:r>
        <w:rPr>
          <w:b/>
          <w:spacing w:val="-1"/>
          <w:sz w:val="24"/>
        </w:rPr>
        <w:t xml:space="preserve"> </w:t>
      </w:r>
      <w:r>
        <w:rPr>
          <w:sz w:val="24"/>
        </w:rPr>
        <w:t>pins on</w:t>
      </w:r>
      <w:r>
        <w:rPr>
          <w:spacing w:val="-1"/>
          <w:sz w:val="24"/>
        </w:rPr>
        <w:t xml:space="preserve"> </w:t>
      </w:r>
      <w:r>
        <w:rPr>
          <w:sz w:val="24"/>
        </w:rPr>
        <w:t>the</w:t>
      </w:r>
      <w:r>
        <w:rPr>
          <w:spacing w:val="-2"/>
          <w:sz w:val="24"/>
        </w:rPr>
        <w:t xml:space="preserve"> </w:t>
      </w:r>
      <w:r>
        <w:rPr>
          <w:b/>
          <w:sz w:val="24"/>
        </w:rPr>
        <w:t xml:space="preserve">Arduino </w:t>
      </w:r>
      <w:r>
        <w:rPr>
          <w:b/>
          <w:spacing w:val="-2"/>
          <w:sz w:val="24"/>
        </w:rPr>
        <w:t>Nano</w:t>
      </w:r>
      <w:r>
        <w:rPr>
          <w:spacing w:val="-2"/>
          <w:sz w:val="24"/>
        </w:rPr>
        <w:t>.</w:t>
      </w:r>
    </w:p>
    <w:p w14:paraId="1C3C9D93">
      <w:pPr>
        <w:pStyle w:val="10"/>
        <w:numPr>
          <w:ilvl w:val="0"/>
          <w:numId w:val="8"/>
        </w:numPr>
        <w:tabs>
          <w:tab w:val="left" w:pos="720"/>
          <w:tab w:val="left" w:pos="1140"/>
        </w:tabs>
        <w:spacing w:before="139" w:after="0" w:line="355" w:lineRule="auto"/>
        <w:ind w:left="720" w:right="720" w:hanging="3"/>
        <w:jc w:val="left"/>
        <w:rPr>
          <w:rFonts w:ascii="Wingdings" w:hAnsi="Wingdings"/>
          <w:position w:val="4"/>
          <w:sz w:val="20"/>
        </w:rPr>
      </w:pPr>
      <w:r>
        <w:rPr>
          <w:sz w:val="24"/>
        </w:rPr>
        <w:t>Servos</w:t>
      </w:r>
      <w:r>
        <w:rPr>
          <w:spacing w:val="25"/>
          <w:sz w:val="24"/>
        </w:rPr>
        <w:t xml:space="preserve"> </w:t>
      </w:r>
      <w:r>
        <w:rPr>
          <w:sz w:val="24"/>
        </w:rPr>
        <w:t>are</w:t>
      </w:r>
      <w:r>
        <w:rPr>
          <w:spacing w:val="24"/>
          <w:sz w:val="24"/>
        </w:rPr>
        <w:t xml:space="preserve"> </w:t>
      </w:r>
      <w:r>
        <w:rPr>
          <w:sz w:val="24"/>
        </w:rPr>
        <w:t>powered</w:t>
      </w:r>
      <w:r>
        <w:rPr>
          <w:spacing w:val="27"/>
          <w:sz w:val="24"/>
        </w:rPr>
        <w:t xml:space="preserve"> </w:t>
      </w:r>
      <w:r>
        <w:rPr>
          <w:sz w:val="24"/>
        </w:rPr>
        <w:t>by</w:t>
      </w:r>
      <w:r>
        <w:rPr>
          <w:spacing w:val="25"/>
          <w:sz w:val="24"/>
        </w:rPr>
        <w:t xml:space="preserve"> </w:t>
      </w:r>
      <w:r>
        <w:rPr>
          <w:sz w:val="24"/>
        </w:rPr>
        <w:t>the</w:t>
      </w:r>
      <w:r>
        <w:rPr>
          <w:spacing w:val="27"/>
          <w:sz w:val="24"/>
        </w:rPr>
        <w:t xml:space="preserve"> </w:t>
      </w:r>
      <w:r>
        <w:rPr>
          <w:b/>
          <w:sz w:val="24"/>
        </w:rPr>
        <w:t>XL6009</w:t>
      </w:r>
      <w:r>
        <w:rPr>
          <w:b/>
          <w:spacing w:val="33"/>
          <w:sz w:val="24"/>
        </w:rPr>
        <w:t xml:space="preserve"> </w:t>
      </w:r>
      <w:r>
        <w:rPr>
          <w:b/>
          <w:sz w:val="24"/>
        </w:rPr>
        <w:t>boost</w:t>
      </w:r>
      <w:r>
        <w:rPr>
          <w:b/>
          <w:spacing w:val="32"/>
          <w:sz w:val="24"/>
        </w:rPr>
        <w:t xml:space="preserve"> </w:t>
      </w:r>
      <w:r>
        <w:rPr>
          <w:b/>
          <w:sz w:val="24"/>
        </w:rPr>
        <w:t>converter</w:t>
      </w:r>
      <w:r>
        <w:rPr>
          <w:b/>
          <w:spacing w:val="28"/>
          <w:sz w:val="24"/>
        </w:rPr>
        <w:t xml:space="preserve"> </w:t>
      </w:r>
      <w:r>
        <w:rPr>
          <w:sz w:val="24"/>
        </w:rPr>
        <w:t>to</w:t>
      </w:r>
      <w:r>
        <w:rPr>
          <w:spacing w:val="26"/>
          <w:sz w:val="24"/>
        </w:rPr>
        <w:t xml:space="preserve"> </w:t>
      </w:r>
      <w:r>
        <w:rPr>
          <w:sz w:val="24"/>
        </w:rPr>
        <w:t>ensure</w:t>
      </w:r>
      <w:r>
        <w:rPr>
          <w:spacing w:val="23"/>
          <w:sz w:val="24"/>
        </w:rPr>
        <w:t xml:space="preserve"> </w:t>
      </w:r>
      <w:r>
        <w:rPr>
          <w:sz w:val="24"/>
        </w:rPr>
        <w:t>they</w:t>
      </w:r>
      <w:r>
        <w:rPr>
          <w:spacing w:val="25"/>
          <w:sz w:val="24"/>
        </w:rPr>
        <w:t xml:space="preserve"> </w:t>
      </w:r>
      <w:r>
        <w:rPr>
          <w:sz w:val="24"/>
        </w:rPr>
        <w:t>receive</w:t>
      </w:r>
      <w:r>
        <w:rPr>
          <w:spacing w:val="24"/>
          <w:sz w:val="24"/>
        </w:rPr>
        <w:t xml:space="preserve"> </w:t>
      </w:r>
      <w:r>
        <w:rPr>
          <w:sz w:val="24"/>
        </w:rPr>
        <w:t xml:space="preserve">stable </w:t>
      </w:r>
      <w:r>
        <w:rPr>
          <w:spacing w:val="-2"/>
          <w:sz w:val="24"/>
        </w:rPr>
        <w:t>voltage.</w:t>
      </w:r>
    </w:p>
    <w:p w14:paraId="4A7AB476">
      <w:pPr>
        <w:pStyle w:val="8"/>
        <w:spacing w:before="16"/>
      </w:pPr>
    </w:p>
    <w:p w14:paraId="0CEC17F1">
      <w:pPr>
        <w:pStyle w:val="10"/>
        <w:numPr>
          <w:ilvl w:val="0"/>
          <w:numId w:val="5"/>
        </w:numPr>
        <w:tabs>
          <w:tab w:val="left" w:pos="1145"/>
        </w:tabs>
        <w:spacing w:before="0" w:after="0" w:line="240" w:lineRule="auto"/>
        <w:ind w:left="1145" w:right="0" w:hanging="427"/>
        <w:jc w:val="left"/>
        <w:rPr>
          <w:b/>
          <w:sz w:val="24"/>
        </w:rPr>
      </w:pPr>
      <w:r>
        <w:rPr>
          <w:b/>
          <w:sz w:val="24"/>
        </w:rPr>
        <w:t xml:space="preserve">XL6009 Boost </w:t>
      </w:r>
      <w:r>
        <w:rPr>
          <w:b/>
          <w:spacing w:val="-2"/>
          <w:sz w:val="24"/>
        </w:rPr>
        <w:t>Converter</w:t>
      </w:r>
    </w:p>
    <w:p w14:paraId="27A51F75">
      <w:pPr>
        <w:pStyle w:val="8"/>
        <w:spacing w:before="142"/>
        <w:rPr>
          <w:b/>
        </w:rPr>
      </w:pPr>
    </w:p>
    <w:p w14:paraId="208452D0">
      <w:pPr>
        <w:pStyle w:val="10"/>
        <w:numPr>
          <w:ilvl w:val="0"/>
          <w:numId w:val="9"/>
        </w:numPr>
        <w:tabs>
          <w:tab w:val="left" w:pos="1140"/>
        </w:tabs>
        <w:spacing w:before="0" w:after="0" w:line="240" w:lineRule="auto"/>
        <w:ind w:left="1140" w:right="0" w:hanging="422"/>
        <w:jc w:val="left"/>
        <w:rPr>
          <w:rFonts w:ascii="Wingdings" w:hAnsi="Wingdings"/>
          <w:position w:val="4"/>
          <w:sz w:val="20"/>
        </w:rPr>
      </w:pPr>
      <w:r>
        <w:rPr>
          <w:b/>
          <w:sz w:val="24"/>
        </w:rPr>
        <w:t>Boosts</w:t>
      </w:r>
      <w:r>
        <w:rPr>
          <w:b/>
          <w:spacing w:val="-1"/>
          <w:sz w:val="24"/>
        </w:rPr>
        <w:t xml:space="preserve"> </w:t>
      </w:r>
      <w:r>
        <w:rPr>
          <w:b/>
          <w:sz w:val="24"/>
        </w:rPr>
        <w:t>the</w:t>
      </w:r>
      <w:r>
        <w:rPr>
          <w:b/>
          <w:spacing w:val="-1"/>
          <w:sz w:val="24"/>
        </w:rPr>
        <w:t xml:space="preserve"> </w:t>
      </w:r>
      <w:r>
        <w:rPr>
          <w:b/>
          <w:sz w:val="24"/>
        </w:rPr>
        <w:t>LiPo</w:t>
      </w:r>
      <w:r>
        <w:rPr>
          <w:b/>
          <w:spacing w:val="-1"/>
          <w:sz w:val="24"/>
        </w:rPr>
        <w:t xml:space="preserve"> </w:t>
      </w:r>
      <w:r>
        <w:rPr>
          <w:b/>
          <w:sz w:val="24"/>
        </w:rPr>
        <w:t>battery</w:t>
      </w:r>
      <w:r>
        <w:rPr>
          <w:b/>
          <w:spacing w:val="2"/>
          <w:sz w:val="24"/>
        </w:rPr>
        <w:t xml:space="preserve"> </w:t>
      </w:r>
      <w:r>
        <w:rPr>
          <w:b/>
          <w:sz w:val="24"/>
        </w:rPr>
        <w:t>voltage</w:t>
      </w:r>
      <w:r>
        <w:rPr>
          <w:b/>
          <w:spacing w:val="-1"/>
          <w:sz w:val="24"/>
        </w:rPr>
        <w:t xml:space="preserve"> </w:t>
      </w:r>
      <w:r>
        <w:rPr>
          <w:sz w:val="24"/>
        </w:rPr>
        <w:t>to a</w:t>
      </w:r>
      <w:r>
        <w:rPr>
          <w:spacing w:val="-1"/>
          <w:sz w:val="24"/>
        </w:rPr>
        <w:t xml:space="preserve"> </w:t>
      </w:r>
      <w:r>
        <w:rPr>
          <w:sz w:val="24"/>
        </w:rPr>
        <w:t>suitable level</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z w:val="24"/>
        </w:rPr>
        <w:t xml:space="preserve">Arduino and </w:t>
      </w:r>
      <w:r>
        <w:rPr>
          <w:spacing w:val="-2"/>
          <w:sz w:val="24"/>
        </w:rPr>
        <w:t>servos.</w:t>
      </w:r>
    </w:p>
    <w:p w14:paraId="5D0C7228">
      <w:pPr>
        <w:pStyle w:val="10"/>
        <w:numPr>
          <w:ilvl w:val="0"/>
          <w:numId w:val="9"/>
        </w:numPr>
        <w:tabs>
          <w:tab w:val="left" w:pos="720"/>
          <w:tab w:val="left" w:pos="1140"/>
        </w:tabs>
        <w:spacing w:before="137" w:after="0" w:line="360" w:lineRule="auto"/>
        <w:ind w:left="720" w:right="717" w:hanging="3"/>
        <w:jc w:val="left"/>
        <w:rPr>
          <w:rFonts w:ascii="Wingdings" w:hAnsi="Wingdings"/>
          <w:position w:val="4"/>
          <w:sz w:val="20"/>
        </w:rPr>
      </w:pPr>
      <w:r>
        <w:rPr>
          <w:sz w:val="24"/>
        </w:rPr>
        <w:t xml:space="preserve">Takes the </w:t>
      </w:r>
      <w:r>
        <w:rPr>
          <w:b/>
          <w:sz w:val="24"/>
        </w:rPr>
        <w:t xml:space="preserve">input voltage (e.g., 3.7V or 7.4V from the LiPo battery) </w:t>
      </w:r>
      <w:r>
        <w:rPr>
          <w:sz w:val="24"/>
        </w:rPr>
        <w:t xml:space="preserve">and steps it up to </w:t>
      </w:r>
      <w:r>
        <w:rPr>
          <w:b/>
          <w:sz w:val="24"/>
        </w:rPr>
        <w:t xml:space="preserve">5V or 6V </w:t>
      </w:r>
      <w:r>
        <w:rPr>
          <w:sz w:val="24"/>
        </w:rPr>
        <w:t>as needed.</w:t>
      </w:r>
    </w:p>
    <w:p w14:paraId="2AC248EB">
      <w:pPr>
        <w:pStyle w:val="10"/>
        <w:numPr>
          <w:ilvl w:val="0"/>
          <w:numId w:val="9"/>
        </w:numPr>
        <w:tabs>
          <w:tab w:val="left" w:pos="1140"/>
        </w:tabs>
        <w:spacing w:before="0" w:after="0" w:line="240" w:lineRule="auto"/>
        <w:ind w:left="1140" w:right="0" w:hanging="422"/>
        <w:jc w:val="left"/>
        <w:rPr>
          <w:rFonts w:ascii="Wingdings" w:hAnsi="Wingdings"/>
          <w:position w:val="4"/>
          <w:sz w:val="20"/>
        </w:rPr>
      </w:pPr>
      <w:r>
        <w:rPr>
          <w:sz w:val="24"/>
        </w:rPr>
        <w:t>Output</w:t>
      </w:r>
      <w:r>
        <w:rPr>
          <w:spacing w:val="-1"/>
          <w:sz w:val="24"/>
        </w:rPr>
        <w:t xml:space="preserve"> </w:t>
      </w:r>
      <w:r>
        <w:rPr>
          <w:sz w:val="24"/>
        </w:rPr>
        <w:t>voltage</w:t>
      </w:r>
      <w:r>
        <w:rPr>
          <w:spacing w:val="-2"/>
          <w:sz w:val="24"/>
        </w:rPr>
        <w:t xml:space="preserve"> </w:t>
      </w:r>
      <w:r>
        <w:rPr>
          <w:sz w:val="24"/>
        </w:rPr>
        <w:t>is connected to</w:t>
      </w:r>
      <w:r>
        <w:rPr>
          <w:spacing w:val="-1"/>
          <w:sz w:val="24"/>
        </w:rPr>
        <w:t xml:space="preserve"> </w:t>
      </w:r>
      <w:r>
        <w:rPr>
          <w:sz w:val="24"/>
        </w:rPr>
        <w:t>the</w:t>
      </w:r>
      <w:r>
        <w:rPr>
          <w:spacing w:val="1"/>
          <w:sz w:val="24"/>
        </w:rPr>
        <w:t xml:space="preserve"> </w:t>
      </w:r>
      <w:r>
        <w:rPr>
          <w:b/>
          <w:sz w:val="24"/>
        </w:rPr>
        <w:t>Arduino Nano</w:t>
      </w:r>
      <w:r>
        <w:rPr>
          <w:b/>
          <w:spacing w:val="-2"/>
          <w:sz w:val="24"/>
        </w:rPr>
        <w:t xml:space="preserve"> </w:t>
      </w:r>
      <w:r>
        <w:rPr>
          <w:b/>
          <w:sz w:val="24"/>
        </w:rPr>
        <w:t xml:space="preserve">and </w:t>
      </w:r>
      <w:r>
        <w:rPr>
          <w:b/>
          <w:spacing w:val="-2"/>
          <w:sz w:val="24"/>
        </w:rPr>
        <w:t>servos</w:t>
      </w:r>
      <w:r>
        <w:rPr>
          <w:spacing w:val="-2"/>
          <w:sz w:val="24"/>
        </w:rPr>
        <w:t>.</w:t>
      </w:r>
    </w:p>
    <w:p w14:paraId="5846E2CD">
      <w:pPr>
        <w:pStyle w:val="10"/>
        <w:numPr>
          <w:ilvl w:val="0"/>
          <w:numId w:val="9"/>
        </w:numPr>
        <w:tabs>
          <w:tab w:val="left" w:pos="1140"/>
        </w:tabs>
        <w:spacing w:before="140" w:after="0" w:line="240" w:lineRule="auto"/>
        <w:ind w:left="1140" w:right="0" w:hanging="422"/>
        <w:jc w:val="left"/>
        <w:rPr>
          <w:rFonts w:ascii="Wingdings" w:hAnsi="Wingdings"/>
          <w:position w:val="4"/>
          <w:sz w:val="20"/>
        </w:rPr>
      </w:pPr>
      <w:r>
        <w:rPr>
          <w:sz w:val="24"/>
        </w:rPr>
        <w:t>Has</w:t>
      </w:r>
      <w:r>
        <w:rPr>
          <w:spacing w:val="-3"/>
          <w:sz w:val="24"/>
        </w:rPr>
        <w:t xml:space="preserve"> </w:t>
      </w:r>
      <w:r>
        <w:rPr>
          <w:sz w:val="24"/>
        </w:rPr>
        <w:t>an</w:t>
      </w:r>
      <w:r>
        <w:rPr>
          <w:spacing w:val="-1"/>
          <w:sz w:val="24"/>
        </w:rPr>
        <w:t xml:space="preserve"> </w:t>
      </w:r>
      <w:r>
        <w:rPr>
          <w:b/>
          <w:sz w:val="24"/>
        </w:rPr>
        <w:t>adjustable</w:t>
      </w:r>
      <w:r>
        <w:rPr>
          <w:b/>
          <w:spacing w:val="-1"/>
          <w:sz w:val="24"/>
        </w:rPr>
        <w:t xml:space="preserve"> </w:t>
      </w:r>
      <w:r>
        <w:rPr>
          <w:b/>
          <w:sz w:val="24"/>
        </w:rPr>
        <w:t>potentiometer</w:t>
      </w:r>
      <w:r>
        <w:rPr>
          <w:b/>
          <w:spacing w:val="-1"/>
          <w:sz w:val="24"/>
        </w:rPr>
        <w:t xml:space="preserve"> </w:t>
      </w:r>
      <w:r>
        <w:rPr>
          <w:sz w:val="24"/>
        </w:rPr>
        <w:t>to</w:t>
      </w:r>
      <w:r>
        <w:rPr>
          <w:spacing w:val="-1"/>
          <w:sz w:val="24"/>
        </w:rPr>
        <w:t xml:space="preserve"> </w:t>
      </w:r>
      <w:r>
        <w:rPr>
          <w:sz w:val="24"/>
        </w:rPr>
        <w:t>fine-tune</w:t>
      </w:r>
      <w:r>
        <w:rPr>
          <w:spacing w:val="-2"/>
          <w:sz w:val="24"/>
        </w:rPr>
        <w:t xml:space="preserve"> </w:t>
      </w:r>
      <w:r>
        <w:rPr>
          <w:sz w:val="24"/>
        </w:rPr>
        <w:t xml:space="preserve">the output </w:t>
      </w:r>
      <w:r>
        <w:rPr>
          <w:spacing w:val="-2"/>
          <w:sz w:val="24"/>
        </w:rPr>
        <w:t>voltage.</w:t>
      </w:r>
    </w:p>
    <w:p w14:paraId="181938F6">
      <w:pPr>
        <w:pStyle w:val="10"/>
        <w:spacing w:after="0" w:line="240" w:lineRule="auto"/>
        <w:jc w:val="left"/>
        <w:rPr>
          <w:rFonts w:ascii="Wingdings" w:hAnsi="Wingdings"/>
          <w:position w:val="4"/>
          <w:sz w:val="20"/>
        </w:rPr>
        <w:sectPr>
          <w:pgSz w:w="12240" w:h="15840"/>
          <w:pgMar w:top="780" w:right="1080" w:bottom="1680" w:left="1080" w:header="0" w:footer="815" w:gutter="0"/>
          <w:cols w:space="720" w:num="1"/>
        </w:sectPr>
      </w:pPr>
    </w:p>
    <w:p w14:paraId="46A2C1F3">
      <w:pPr>
        <w:pStyle w:val="8"/>
      </w:pPr>
      <w:r>
        <mc:AlternateContent>
          <mc:Choice Requires="wps">
            <w:drawing>
              <wp:anchor distT="0" distB="0" distL="0" distR="0" simplePos="0" relativeHeight="251677696"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75" name="Graphic 75"/>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75" o:spid="_x0000_s1026" o:spt="100" style="position:absolute;left:0pt;margin-left:56.85pt;margin-top:38.85pt;height:699.5pt;width:498.35pt;mso-position-horizontal-relative:page;mso-position-vertical-relative:page;z-index:-251638784;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FN/JF2AAAAAwBAAAPAAAAAAAAAAEA&#10;IAAAACIAAABkcnMvZG93bnJldi54bWxQSwECFAAUAAAACACHTuJAzyQIB4ECAABaBwAADgAAAAAA&#10;AAABACAAAAAnAQAAZHJzL2Uyb0RvYy54bWxQSwUGAAAAAAYABgBZAQAAGgY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301FF3E1">
      <w:pPr>
        <w:pStyle w:val="8"/>
        <w:spacing w:before="112"/>
      </w:pPr>
    </w:p>
    <w:p w14:paraId="74683067">
      <w:pPr>
        <w:pStyle w:val="10"/>
        <w:numPr>
          <w:ilvl w:val="0"/>
          <w:numId w:val="5"/>
        </w:numPr>
        <w:tabs>
          <w:tab w:val="left" w:pos="1145"/>
        </w:tabs>
        <w:spacing w:before="0" w:after="0" w:line="240" w:lineRule="auto"/>
        <w:ind w:left="1145" w:right="0" w:hanging="427"/>
        <w:jc w:val="left"/>
        <w:rPr>
          <w:b/>
          <w:sz w:val="24"/>
        </w:rPr>
      </w:pPr>
      <w:r>
        <w:rPr>
          <w:b/>
          <w:sz w:val="24"/>
        </w:rPr>
        <w:t>Lithium</w:t>
      </w:r>
      <w:r>
        <w:rPr>
          <w:b/>
          <w:spacing w:val="-1"/>
          <w:sz w:val="24"/>
        </w:rPr>
        <w:t xml:space="preserve"> </w:t>
      </w:r>
      <w:r>
        <w:rPr>
          <w:b/>
          <w:sz w:val="24"/>
        </w:rPr>
        <w:t>Polymer</w:t>
      </w:r>
      <w:r>
        <w:rPr>
          <w:b/>
          <w:spacing w:val="-2"/>
          <w:sz w:val="24"/>
        </w:rPr>
        <w:t xml:space="preserve"> </w:t>
      </w:r>
      <w:r>
        <w:rPr>
          <w:b/>
          <w:sz w:val="24"/>
        </w:rPr>
        <w:t>(LiPo)</w:t>
      </w:r>
      <w:r>
        <w:rPr>
          <w:b/>
          <w:spacing w:val="-1"/>
          <w:sz w:val="24"/>
        </w:rPr>
        <w:t xml:space="preserve"> </w:t>
      </w:r>
      <w:r>
        <w:rPr>
          <w:b/>
          <w:spacing w:val="-2"/>
          <w:sz w:val="24"/>
        </w:rPr>
        <w:t>Battery</w:t>
      </w:r>
    </w:p>
    <w:p w14:paraId="3682AFBD">
      <w:pPr>
        <w:pStyle w:val="8"/>
        <w:spacing w:before="137"/>
        <w:rPr>
          <w:b/>
        </w:rPr>
      </w:pPr>
    </w:p>
    <w:p w14:paraId="2CF285FB">
      <w:pPr>
        <w:pStyle w:val="10"/>
        <w:numPr>
          <w:ilvl w:val="0"/>
          <w:numId w:val="10"/>
        </w:numPr>
        <w:tabs>
          <w:tab w:val="left" w:pos="1140"/>
        </w:tabs>
        <w:spacing w:before="0" w:after="0" w:line="240" w:lineRule="auto"/>
        <w:ind w:left="1140" w:right="0" w:hanging="422"/>
        <w:jc w:val="left"/>
        <w:rPr>
          <w:rFonts w:ascii="Wingdings" w:hAnsi="Wingdings"/>
          <w:position w:val="4"/>
          <w:sz w:val="20"/>
        </w:rPr>
      </w:pPr>
      <w:r>
        <w:rPr>
          <w:sz w:val="24"/>
        </w:rPr>
        <w:t>The</w:t>
      </w:r>
      <w:r>
        <w:rPr>
          <w:spacing w:val="-5"/>
          <w:sz w:val="24"/>
        </w:rPr>
        <w:t xml:space="preserve"> </w:t>
      </w:r>
      <w:r>
        <w:rPr>
          <w:sz w:val="24"/>
        </w:rPr>
        <w:t>primary power source</w:t>
      </w:r>
      <w:r>
        <w:rPr>
          <w:spacing w:val="-2"/>
          <w:sz w:val="24"/>
        </w:rPr>
        <w:t xml:space="preserve"> </w:t>
      </w:r>
      <w:r>
        <w:rPr>
          <w:sz w:val="24"/>
        </w:rPr>
        <w:t>for</w:t>
      </w:r>
      <w:r>
        <w:rPr>
          <w:spacing w:val="-2"/>
          <w:sz w:val="24"/>
        </w:rPr>
        <w:t xml:space="preserve"> </w:t>
      </w:r>
      <w:r>
        <w:rPr>
          <w:sz w:val="24"/>
        </w:rPr>
        <w:t>the</w:t>
      </w:r>
      <w:r>
        <w:rPr>
          <w:spacing w:val="1"/>
          <w:sz w:val="24"/>
        </w:rPr>
        <w:t xml:space="preserve"> </w:t>
      </w:r>
      <w:r>
        <w:rPr>
          <w:sz w:val="24"/>
        </w:rPr>
        <w:t>entire</w:t>
      </w:r>
      <w:r>
        <w:rPr>
          <w:spacing w:val="-2"/>
          <w:sz w:val="24"/>
        </w:rPr>
        <w:t xml:space="preserve"> system.</w:t>
      </w:r>
    </w:p>
    <w:p w14:paraId="354E37C9">
      <w:pPr>
        <w:pStyle w:val="10"/>
        <w:numPr>
          <w:ilvl w:val="0"/>
          <w:numId w:val="10"/>
        </w:numPr>
        <w:tabs>
          <w:tab w:val="left" w:pos="1140"/>
        </w:tabs>
        <w:spacing w:before="144" w:after="0" w:line="240" w:lineRule="auto"/>
        <w:ind w:left="1140" w:right="0" w:hanging="422"/>
        <w:jc w:val="left"/>
        <w:rPr>
          <w:rFonts w:ascii="Wingdings" w:hAnsi="Wingdings"/>
          <w:position w:val="4"/>
          <w:sz w:val="20"/>
        </w:rPr>
      </w:pPr>
      <w:r>
        <w:rPr>
          <w:sz w:val="24"/>
        </w:rPr>
        <w:t>Connected</w:t>
      </w:r>
      <w:r>
        <w:rPr>
          <w:spacing w:val="-1"/>
          <w:sz w:val="24"/>
        </w:rPr>
        <w:t xml:space="preserve"> </w:t>
      </w:r>
      <w:r>
        <w:rPr>
          <w:sz w:val="24"/>
        </w:rPr>
        <w:t>to the</w:t>
      </w:r>
      <w:r>
        <w:rPr>
          <w:spacing w:val="-1"/>
          <w:sz w:val="24"/>
        </w:rPr>
        <w:t xml:space="preserve"> </w:t>
      </w:r>
      <w:r>
        <w:rPr>
          <w:b/>
          <w:sz w:val="24"/>
        </w:rPr>
        <w:t>XL6009 boost converter</w:t>
      </w:r>
      <w:r>
        <w:rPr>
          <w:b/>
          <w:spacing w:val="-1"/>
          <w:sz w:val="24"/>
        </w:rPr>
        <w:t xml:space="preserve"> </w:t>
      </w:r>
      <w:r>
        <w:rPr>
          <w:sz w:val="24"/>
        </w:rPr>
        <w:t>for</w:t>
      </w:r>
      <w:r>
        <w:rPr>
          <w:spacing w:val="-2"/>
          <w:sz w:val="24"/>
        </w:rPr>
        <w:t xml:space="preserve"> </w:t>
      </w:r>
      <w:r>
        <w:rPr>
          <w:sz w:val="24"/>
        </w:rPr>
        <w:t>voltage</w:t>
      </w:r>
      <w:r>
        <w:rPr>
          <w:spacing w:val="-1"/>
          <w:sz w:val="24"/>
        </w:rPr>
        <w:t xml:space="preserve"> </w:t>
      </w:r>
      <w:r>
        <w:rPr>
          <w:spacing w:val="-2"/>
          <w:sz w:val="24"/>
        </w:rPr>
        <w:t>regulation.</w:t>
      </w:r>
    </w:p>
    <w:p w14:paraId="4453F49F">
      <w:pPr>
        <w:pStyle w:val="10"/>
        <w:numPr>
          <w:ilvl w:val="0"/>
          <w:numId w:val="10"/>
        </w:numPr>
        <w:tabs>
          <w:tab w:val="left" w:pos="1140"/>
        </w:tabs>
        <w:spacing w:before="132" w:after="0" w:line="240" w:lineRule="auto"/>
        <w:ind w:left="1140" w:right="0" w:hanging="422"/>
        <w:jc w:val="left"/>
        <w:rPr>
          <w:rFonts w:ascii="Wingdings" w:hAnsi="Wingdings"/>
          <w:position w:val="4"/>
          <w:sz w:val="20"/>
        </w:rPr>
      </w:pPr>
      <w:r>
        <w:rPr>
          <w:sz w:val="24"/>
        </w:rPr>
        <w:t>Provides</w:t>
      </w:r>
      <w:r>
        <w:rPr>
          <w:spacing w:val="-1"/>
          <w:sz w:val="24"/>
        </w:rPr>
        <w:t xml:space="preserve"> </w:t>
      </w:r>
      <w:r>
        <w:rPr>
          <w:sz w:val="24"/>
        </w:rPr>
        <w:t>enough</w:t>
      </w:r>
      <w:r>
        <w:rPr>
          <w:spacing w:val="-1"/>
          <w:sz w:val="24"/>
        </w:rPr>
        <w:t xml:space="preserve"> </w:t>
      </w:r>
      <w:r>
        <w:rPr>
          <w:sz w:val="24"/>
        </w:rPr>
        <w:t>current</w:t>
      </w:r>
      <w:r>
        <w:rPr>
          <w:spacing w:val="1"/>
          <w:sz w:val="24"/>
        </w:rPr>
        <w:t xml:space="preserve"> </w:t>
      </w:r>
      <w:r>
        <w:rPr>
          <w:sz w:val="24"/>
        </w:rPr>
        <w:t>to</w:t>
      </w:r>
      <w:r>
        <w:rPr>
          <w:spacing w:val="-1"/>
          <w:sz w:val="24"/>
        </w:rPr>
        <w:t xml:space="preserve"> </w:t>
      </w:r>
      <w:r>
        <w:rPr>
          <w:sz w:val="24"/>
        </w:rPr>
        <w:t>drive</w:t>
      </w:r>
      <w:r>
        <w:rPr>
          <w:spacing w:val="-1"/>
          <w:sz w:val="24"/>
        </w:rPr>
        <w:t xml:space="preserve"> </w:t>
      </w:r>
      <w:r>
        <w:rPr>
          <w:sz w:val="24"/>
        </w:rPr>
        <w:t>multiple</w:t>
      </w:r>
      <w:r>
        <w:rPr>
          <w:spacing w:val="-1"/>
          <w:sz w:val="24"/>
        </w:rPr>
        <w:t xml:space="preserve"> </w:t>
      </w:r>
      <w:r>
        <w:rPr>
          <w:spacing w:val="-2"/>
          <w:sz w:val="24"/>
        </w:rPr>
        <w:t>servos.</w:t>
      </w:r>
    </w:p>
    <w:p w14:paraId="236EC55F">
      <w:pPr>
        <w:pStyle w:val="8"/>
      </w:pPr>
    </w:p>
    <w:p w14:paraId="43DCF83D">
      <w:pPr>
        <w:pStyle w:val="8"/>
      </w:pPr>
    </w:p>
    <w:p w14:paraId="30028649">
      <w:pPr>
        <w:pStyle w:val="8"/>
      </w:pPr>
    </w:p>
    <w:p w14:paraId="0956D8B6">
      <w:pPr>
        <w:pStyle w:val="8"/>
        <w:spacing w:before="10"/>
      </w:pPr>
    </w:p>
    <w:p w14:paraId="0A779AA1">
      <w:pPr>
        <w:spacing w:before="0"/>
        <w:ind w:left="718" w:right="0" w:firstLine="0"/>
        <w:jc w:val="left"/>
        <w:rPr>
          <w:sz w:val="26"/>
        </w:rPr>
      </w:pPr>
      <w:r>
        <w:rPr>
          <w:sz w:val="26"/>
        </w:rPr>
        <w:t>Wiring</w:t>
      </w:r>
      <w:r>
        <w:rPr>
          <w:spacing w:val="-8"/>
          <w:sz w:val="26"/>
        </w:rPr>
        <w:t xml:space="preserve"> </w:t>
      </w:r>
      <w:r>
        <w:rPr>
          <w:spacing w:val="-2"/>
          <w:sz w:val="26"/>
        </w:rPr>
        <w:t>Breakdown</w:t>
      </w:r>
    </w:p>
    <w:p w14:paraId="03C89BE6">
      <w:pPr>
        <w:pStyle w:val="8"/>
        <w:spacing w:before="134"/>
        <w:rPr>
          <w:sz w:val="26"/>
        </w:rPr>
      </w:pPr>
    </w:p>
    <w:p w14:paraId="0E35EDEC">
      <w:pPr>
        <w:pStyle w:val="10"/>
        <w:numPr>
          <w:ilvl w:val="0"/>
          <w:numId w:val="11"/>
        </w:numPr>
        <w:tabs>
          <w:tab w:val="left" w:pos="1145"/>
        </w:tabs>
        <w:spacing w:before="0" w:after="0" w:line="240" w:lineRule="auto"/>
        <w:ind w:left="1145" w:right="0" w:hanging="427"/>
        <w:jc w:val="left"/>
        <w:rPr>
          <w:b/>
          <w:sz w:val="24"/>
        </w:rPr>
      </w:pPr>
      <w:r>
        <w:rPr>
          <w:b/>
          <w:sz w:val="24"/>
        </w:rPr>
        <w:t>Power</w:t>
      </w:r>
      <w:r>
        <w:rPr>
          <w:b/>
          <w:spacing w:val="-3"/>
          <w:sz w:val="24"/>
        </w:rPr>
        <w:t xml:space="preserve"> </w:t>
      </w:r>
      <w:r>
        <w:rPr>
          <w:b/>
          <w:spacing w:val="-2"/>
          <w:sz w:val="24"/>
        </w:rPr>
        <w:t>Connections</w:t>
      </w:r>
    </w:p>
    <w:p w14:paraId="1AF731C5">
      <w:pPr>
        <w:pStyle w:val="8"/>
        <w:spacing w:before="142"/>
        <w:rPr>
          <w:b/>
        </w:rPr>
      </w:pPr>
    </w:p>
    <w:p w14:paraId="5F936CBE">
      <w:pPr>
        <w:pStyle w:val="10"/>
        <w:numPr>
          <w:ilvl w:val="1"/>
          <w:numId w:val="11"/>
        </w:numPr>
        <w:tabs>
          <w:tab w:val="left" w:pos="1140"/>
        </w:tabs>
        <w:spacing w:before="0" w:after="0" w:line="240" w:lineRule="auto"/>
        <w:ind w:left="1140" w:right="0" w:hanging="422"/>
        <w:jc w:val="left"/>
        <w:rPr>
          <w:b/>
          <w:sz w:val="24"/>
        </w:rPr>
      </w:pPr>
      <w:r>
        <w:rPr>
          <w:sz w:val="24"/>
        </w:rPr>
        <w:t>LiPo</w:t>
      </w:r>
      <w:r>
        <w:rPr>
          <w:spacing w:val="-3"/>
          <w:sz w:val="24"/>
        </w:rPr>
        <w:t xml:space="preserve"> </w:t>
      </w:r>
      <w:r>
        <w:rPr>
          <w:sz w:val="24"/>
        </w:rPr>
        <w:t>Battery</w:t>
      </w:r>
      <w:r>
        <w:rPr>
          <w:spacing w:val="-1"/>
          <w:sz w:val="24"/>
        </w:rPr>
        <w:t xml:space="preserve"> </w:t>
      </w:r>
      <w:r>
        <w:rPr>
          <w:b/>
          <w:sz w:val="24"/>
        </w:rPr>
        <w:t>(VCC, GND)</w:t>
      </w:r>
      <w:r>
        <w:rPr>
          <w:b/>
          <w:spacing w:val="-2"/>
          <w:sz w:val="24"/>
        </w:rPr>
        <w:t xml:space="preserve"> </w:t>
      </w:r>
      <w:r>
        <w:rPr>
          <w:sz w:val="24"/>
        </w:rPr>
        <w:t xml:space="preserve">→ </w:t>
      </w:r>
      <w:r>
        <w:rPr>
          <w:b/>
          <w:sz w:val="24"/>
        </w:rPr>
        <w:t>XL6009</w:t>
      </w:r>
      <w:r>
        <w:rPr>
          <w:b/>
          <w:spacing w:val="-1"/>
          <w:sz w:val="24"/>
        </w:rPr>
        <w:t xml:space="preserve"> </w:t>
      </w:r>
      <w:r>
        <w:rPr>
          <w:b/>
          <w:sz w:val="24"/>
        </w:rPr>
        <w:t xml:space="preserve">Boost Converter (Input </w:t>
      </w:r>
      <w:r>
        <w:rPr>
          <w:b/>
          <w:spacing w:val="-2"/>
          <w:sz w:val="24"/>
        </w:rPr>
        <w:t>Pins).</w:t>
      </w:r>
    </w:p>
    <w:p w14:paraId="3159335F">
      <w:pPr>
        <w:pStyle w:val="10"/>
        <w:numPr>
          <w:ilvl w:val="1"/>
          <w:numId w:val="11"/>
        </w:numPr>
        <w:tabs>
          <w:tab w:val="left" w:pos="1140"/>
        </w:tabs>
        <w:spacing w:before="139" w:after="0" w:line="240" w:lineRule="auto"/>
        <w:ind w:left="1140" w:right="0" w:hanging="422"/>
        <w:jc w:val="left"/>
        <w:rPr>
          <w:sz w:val="24"/>
        </w:rPr>
      </w:pPr>
      <w:r>
        <w:rPr>
          <w:sz w:val="24"/>
        </w:rPr>
        <w:t>XL6009</w:t>
      </w:r>
      <w:r>
        <w:rPr>
          <w:spacing w:val="-1"/>
          <w:sz w:val="24"/>
        </w:rPr>
        <w:t xml:space="preserve"> </w:t>
      </w:r>
      <w:r>
        <w:rPr>
          <w:b/>
          <w:sz w:val="24"/>
        </w:rPr>
        <w:t>Output (e.g.,</w:t>
      </w:r>
      <w:r>
        <w:rPr>
          <w:b/>
          <w:spacing w:val="-1"/>
          <w:sz w:val="24"/>
        </w:rPr>
        <w:t xml:space="preserve"> </w:t>
      </w:r>
      <w:r>
        <w:rPr>
          <w:b/>
          <w:sz w:val="24"/>
        </w:rPr>
        <w:t>5V or</w:t>
      </w:r>
      <w:r>
        <w:rPr>
          <w:b/>
          <w:spacing w:val="-2"/>
          <w:sz w:val="24"/>
        </w:rPr>
        <w:t xml:space="preserve"> </w:t>
      </w:r>
      <w:r>
        <w:rPr>
          <w:b/>
          <w:sz w:val="24"/>
        </w:rPr>
        <w:t>6V)</w:t>
      </w:r>
      <w:r>
        <w:rPr>
          <w:b/>
          <w:spacing w:val="-2"/>
          <w:sz w:val="24"/>
        </w:rPr>
        <w:t xml:space="preserve"> </w:t>
      </w:r>
      <w:r>
        <w:rPr>
          <w:sz w:val="24"/>
        </w:rPr>
        <w:t xml:space="preserve">→ Arduino </w:t>
      </w:r>
      <w:r>
        <w:rPr>
          <w:b/>
          <w:sz w:val="24"/>
        </w:rPr>
        <w:t>VCC</w:t>
      </w:r>
      <w:r>
        <w:rPr>
          <w:sz w:val="24"/>
        </w:rPr>
        <w:t>,</w:t>
      </w:r>
      <w:r>
        <w:rPr>
          <w:spacing w:val="-1"/>
          <w:sz w:val="24"/>
        </w:rPr>
        <w:t xml:space="preserve"> </w:t>
      </w:r>
      <w:r>
        <w:rPr>
          <w:sz w:val="24"/>
        </w:rPr>
        <w:t xml:space="preserve">Servo Motors </w:t>
      </w:r>
      <w:r>
        <w:rPr>
          <w:b/>
          <w:spacing w:val="-4"/>
          <w:sz w:val="24"/>
        </w:rPr>
        <w:t>VCC</w:t>
      </w:r>
      <w:r>
        <w:rPr>
          <w:spacing w:val="-4"/>
          <w:sz w:val="24"/>
        </w:rPr>
        <w:t>.</w:t>
      </w:r>
    </w:p>
    <w:p w14:paraId="277CC55D">
      <w:pPr>
        <w:pStyle w:val="10"/>
        <w:numPr>
          <w:ilvl w:val="1"/>
          <w:numId w:val="11"/>
        </w:numPr>
        <w:tabs>
          <w:tab w:val="left" w:pos="720"/>
          <w:tab w:val="left" w:pos="1140"/>
        </w:tabs>
        <w:spacing w:before="137" w:after="0" w:line="357" w:lineRule="auto"/>
        <w:ind w:left="720" w:right="717" w:hanging="3"/>
        <w:jc w:val="left"/>
        <w:rPr>
          <w:sz w:val="24"/>
        </w:rPr>
      </w:pPr>
      <w:r>
        <w:rPr>
          <w:b/>
          <w:sz w:val="24"/>
        </w:rPr>
        <w:t>GND</w:t>
      </w:r>
      <w:r>
        <w:rPr>
          <w:b/>
          <w:spacing w:val="65"/>
          <w:sz w:val="24"/>
        </w:rPr>
        <w:t xml:space="preserve"> </w:t>
      </w:r>
      <w:r>
        <w:rPr>
          <w:b/>
          <w:sz w:val="24"/>
        </w:rPr>
        <w:t>of</w:t>
      </w:r>
      <w:r>
        <w:rPr>
          <w:b/>
          <w:spacing w:val="65"/>
          <w:sz w:val="24"/>
        </w:rPr>
        <w:t xml:space="preserve"> </w:t>
      </w:r>
      <w:r>
        <w:rPr>
          <w:b/>
          <w:sz w:val="24"/>
        </w:rPr>
        <w:t>LiPo,</w:t>
      </w:r>
      <w:r>
        <w:rPr>
          <w:b/>
          <w:spacing w:val="66"/>
          <w:sz w:val="24"/>
        </w:rPr>
        <w:t xml:space="preserve"> </w:t>
      </w:r>
      <w:r>
        <w:rPr>
          <w:b/>
          <w:sz w:val="24"/>
        </w:rPr>
        <w:t>XL6009,</w:t>
      </w:r>
      <w:r>
        <w:rPr>
          <w:b/>
          <w:spacing w:val="66"/>
          <w:sz w:val="24"/>
        </w:rPr>
        <w:t xml:space="preserve"> </w:t>
      </w:r>
      <w:r>
        <w:rPr>
          <w:b/>
          <w:sz w:val="24"/>
        </w:rPr>
        <w:t>Arduino,</w:t>
      </w:r>
      <w:r>
        <w:rPr>
          <w:b/>
          <w:spacing w:val="66"/>
          <w:sz w:val="24"/>
        </w:rPr>
        <w:t xml:space="preserve"> </w:t>
      </w:r>
      <w:r>
        <w:rPr>
          <w:b/>
          <w:sz w:val="24"/>
        </w:rPr>
        <w:t>HC-05,</w:t>
      </w:r>
      <w:r>
        <w:rPr>
          <w:b/>
          <w:spacing w:val="66"/>
          <w:sz w:val="24"/>
        </w:rPr>
        <w:t xml:space="preserve"> </w:t>
      </w:r>
      <w:r>
        <w:rPr>
          <w:b/>
          <w:sz w:val="24"/>
        </w:rPr>
        <w:t>and</w:t>
      </w:r>
      <w:r>
        <w:rPr>
          <w:b/>
          <w:spacing w:val="67"/>
          <w:sz w:val="24"/>
        </w:rPr>
        <w:t xml:space="preserve"> </w:t>
      </w:r>
      <w:r>
        <w:rPr>
          <w:b/>
          <w:sz w:val="24"/>
        </w:rPr>
        <w:t>Servos</w:t>
      </w:r>
      <w:r>
        <w:rPr>
          <w:b/>
          <w:spacing w:val="40"/>
          <w:sz w:val="24"/>
        </w:rPr>
        <w:t xml:space="preserve"> </w:t>
      </w:r>
      <w:r>
        <w:rPr>
          <w:sz w:val="24"/>
        </w:rPr>
        <w:t>are</w:t>
      </w:r>
      <w:r>
        <w:rPr>
          <w:spacing w:val="40"/>
          <w:sz w:val="24"/>
        </w:rPr>
        <w:t xml:space="preserve"> </w:t>
      </w:r>
      <w:r>
        <w:rPr>
          <w:sz w:val="24"/>
        </w:rPr>
        <w:t>all</w:t>
      </w:r>
      <w:r>
        <w:rPr>
          <w:spacing w:val="40"/>
          <w:sz w:val="24"/>
        </w:rPr>
        <w:t xml:space="preserve"> </w:t>
      </w:r>
      <w:r>
        <w:rPr>
          <w:sz w:val="24"/>
        </w:rPr>
        <w:t>connected</w:t>
      </w:r>
      <w:r>
        <w:rPr>
          <w:spacing w:val="40"/>
          <w:sz w:val="24"/>
        </w:rPr>
        <w:t xml:space="preserve"> </w:t>
      </w:r>
      <w:r>
        <w:rPr>
          <w:sz w:val="24"/>
        </w:rPr>
        <w:t>to</w:t>
      </w:r>
      <w:r>
        <w:rPr>
          <w:spacing w:val="40"/>
          <w:sz w:val="24"/>
        </w:rPr>
        <w:t xml:space="preserve"> </w:t>
      </w:r>
      <w:r>
        <w:rPr>
          <w:sz w:val="24"/>
        </w:rPr>
        <w:t>a common ground.</w:t>
      </w:r>
    </w:p>
    <w:p w14:paraId="06BA3D26">
      <w:pPr>
        <w:pStyle w:val="8"/>
        <w:spacing w:before="10"/>
      </w:pPr>
    </w:p>
    <w:p w14:paraId="7C946909">
      <w:pPr>
        <w:pStyle w:val="10"/>
        <w:numPr>
          <w:ilvl w:val="0"/>
          <w:numId w:val="11"/>
        </w:numPr>
        <w:tabs>
          <w:tab w:val="left" w:pos="1145"/>
        </w:tabs>
        <w:spacing w:before="0" w:after="0" w:line="240" w:lineRule="auto"/>
        <w:ind w:left="1145" w:right="0" w:hanging="427"/>
        <w:jc w:val="left"/>
        <w:rPr>
          <w:b/>
          <w:sz w:val="24"/>
        </w:rPr>
      </w:pPr>
      <w:r>
        <w:rPr>
          <w:b/>
          <w:sz w:val="24"/>
        </w:rPr>
        <w:t>Bluetooth</w:t>
      </w:r>
      <w:r>
        <w:rPr>
          <w:b/>
          <w:spacing w:val="-4"/>
          <w:sz w:val="24"/>
        </w:rPr>
        <w:t xml:space="preserve"> </w:t>
      </w:r>
      <w:r>
        <w:rPr>
          <w:b/>
          <w:sz w:val="24"/>
        </w:rPr>
        <w:t>Module</w:t>
      </w:r>
      <w:r>
        <w:rPr>
          <w:b/>
          <w:spacing w:val="-1"/>
          <w:sz w:val="24"/>
        </w:rPr>
        <w:t xml:space="preserve"> </w:t>
      </w:r>
      <w:r>
        <w:rPr>
          <w:b/>
          <w:sz w:val="24"/>
        </w:rPr>
        <w:t>(HC-05)</w:t>
      </w:r>
      <w:r>
        <w:rPr>
          <w:b/>
          <w:spacing w:val="-2"/>
          <w:sz w:val="24"/>
        </w:rPr>
        <w:t xml:space="preserve"> </w:t>
      </w:r>
      <w:r>
        <w:rPr>
          <w:b/>
          <w:sz w:val="24"/>
        </w:rPr>
        <w:t>→</w:t>
      </w:r>
      <w:r>
        <w:rPr>
          <w:b/>
          <w:spacing w:val="-2"/>
          <w:sz w:val="24"/>
        </w:rPr>
        <w:t xml:space="preserve"> </w:t>
      </w:r>
      <w:r>
        <w:rPr>
          <w:b/>
          <w:sz w:val="24"/>
        </w:rPr>
        <w:t>Arduino</w:t>
      </w:r>
      <w:r>
        <w:rPr>
          <w:b/>
          <w:spacing w:val="-1"/>
          <w:sz w:val="24"/>
        </w:rPr>
        <w:t xml:space="preserve"> </w:t>
      </w:r>
      <w:r>
        <w:rPr>
          <w:b/>
          <w:spacing w:val="-4"/>
          <w:sz w:val="24"/>
        </w:rPr>
        <w:t>Nano</w:t>
      </w:r>
    </w:p>
    <w:p w14:paraId="7AB47DFE">
      <w:pPr>
        <w:pStyle w:val="8"/>
        <w:spacing w:before="142"/>
        <w:rPr>
          <w:b/>
        </w:rPr>
      </w:pPr>
    </w:p>
    <w:p w14:paraId="3B67743C">
      <w:pPr>
        <w:pStyle w:val="10"/>
        <w:numPr>
          <w:ilvl w:val="1"/>
          <w:numId w:val="11"/>
        </w:numPr>
        <w:tabs>
          <w:tab w:val="left" w:pos="1140"/>
        </w:tabs>
        <w:spacing w:before="0" w:after="0" w:line="240" w:lineRule="auto"/>
        <w:ind w:left="1140" w:right="0" w:hanging="422"/>
        <w:jc w:val="left"/>
        <w:rPr>
          <w:sz w:val="24"/>
        </w:rPr>
      </w:pPr>
      <w:r>
        <w:rPr>
          <w:b/>
          <w:sz w:val="24"/>
        </w:rPr>
        <w:t>VCC</w:t>
      </w:r>
      <w:r>
        <w:rPr>
          <w:b/>
          <w:spacing w:val="-1"/>
          <w:sz w:val="24"/>
        </w:rPr>
        <w:t xml:space="preserve"> </w:t>
      </w:r>
      <w:r>
        <w:rPr>
          <w:b/>
          <w:sz w:val="24"/>
        </w:rPr>
        <w:t>(5V)</w:t>
      </w:r>
      <w:r>
        <w:rPr>
          <w:b/>
          <w:spacing w:val="-2"/>
          <w:sz w:val="24"/>
        </w:rPr>
        <w:t xml:space="preserve"> </w:t>
      </w:r>
      <w:r>
        <w:rPr>
          <w:sz w:val="24"/>
        </w:rPr>
        <w:t>→</w:t>
      </w:r>
      <w:r>
        <w:rPr>
          <w:spacing w:val="-1"/>
          <w:sz w:val="24"/>
        </w:rPr>
        <w:t xml:space="preserve"> </w:t>
      </w:r>
      <w:r>
        <w:rPr>
          <w:b/>
          <w:sz w:val="24"/>
        </w:rPr>
        <w:t xml:space="preserve">Arduino </w:t>
      </w:r>
      <w:r>
        <w:rPr>
          <w:b/>
          <w:spacing w:val="-5"/>
          <w:sz w:val="24"/>
        </w:rPr>
        <w:t>5V</w:t>
      </w:r>
      <w:r>
        <w:rPr>
          <w:spacing w:val="-5"/>
          <w:sz w:val="24"/>
        </w:rPr>
        <w:t>.</w:t>
      </w:r>
    </w:p>
    <w:p w14:paraId="6C2AB0CD">
      <w:pPr>
        <w:pStyle w:val="10"/>
        <w:numPr>
          <w:ilvl w:val="1"/>
          <w:numId w:val="11"/>
        </w:numPr>
        <w:tabs>
          <w:tab w:val="left" w:pos="1140"/>
        </w:tabs>
        <w:spacing w:before="137" w:after="0" w:line="240" w:lineRule="auto"/>
        <w:ind w:left="1140" w:right="0" w:hanging="422"/>
        <w:jc w:val="left"/>
        <w:rPr>
          <w:sz w:val="24"/>
        </w:rPr>
      </w:pPr>
      <w:r>
        <w:rPr>
          <w:b/>
          <w:sz w:val="24"/>
        </w:rPr>
        <w:t>GND</w:t>
      </w:r>
      <w:r>
        <w:rPr>
          <w:b/>
          <w:spacing w:val="-1"/>
          <w:sz w:val="24"/>
        </w:rPr>
        <w:t xml:space="preserve"> </w:t>
      </w:r>
      <w:r>
        <w:rPr>
          <w:sz w:val="24"/>
        </w:rPr>
        <w:t xml:space="preserve">→ </w:t>
      </w:r>
      <w:r>
        <w:rPr>
          <w:b/>
          <w:spacing w:val="-4"/>
          <w:sz w:val="24"/>
        </w:rPr>
        <w:t>GND</w:t>
      </w:r>
      <w:r>
        <w:rPr>
          <w:spacing w:val="-4"/>
          <w:sz w:val="24"/>
        </w:rPr>
        <w:t>.</w:t>
      </w:r>
    </w:p>
    <w:p w14:paraId="7A36DF4C">
      <w:pPr>
        <w:pStyle w:val="10"/>
        <w:numPr>
          <w:ilvl w:val="1"/>
          <w:numId w:val="11"/>
        </w:numPr>
        <w:tabs>
          <w:tab w:val="left" w:pos="1140"/>
        </w:tabs>
        <w:spacing w:before="140" w:after="0" w:line="240" w:lineRule="auto"/>
        <w:ind w:left="1140" w:right="0" w:hanging="422"/>
        <w:jc w:val="left"/>
        <w:rPr>
          <w:sz w:val="24"/>
        </w:rPr>
      </w:pPr>
      <w:r>
        <w:rPr>
          <w:b/>
          <w:sz w:val="24"/>
        </w:rPr>
        <w:t>TX</w:t>
      </w:r>
      <w:r>
        <w:rPr>
          <w:b/>
          <w:spacing w:val="-1"/>
          <w:sz w:val="24"/>
        </w:rPr>
        <w:t xml:space="preserve"> </w:t>
      </w:r>
      <w:r>
        <w:rPr>
          <w:b/>
          <w:sz w:val="24"/>
        </w:rPr>
        <w:t>(HC-05)</w:t>
      </w:r>
      <w:r>
        <w:rPr>
          <w:b/>
          <w:spacing w:val="-2"/>
          <w:sz w:val="24"/>
        </w:rPr>
        <w:t xml:space="preserve"> </w:t>
      </w:r>
      <w:r>
        <w:rPr>
          <w:sz w:val="24"/>
        </w:rPr>
        <w:t>→</w:t>
      </w:r>
      <w:r>
        <w:rPr>
          <w:spacing w:val="-1"/>
          <w:sz w:val="24"/>
        </w:rPr>
        <w:t xml:space="preserve"> </w:t>
      </w:r>
      <w:r>
        <w:rPr>
          <w:b/>
          <w:sz w:val="24"/>
        </w:rPr>
        <w:t>RX</w:t>
      </w:r>
      <w:r>
        <w:rPr>
          <w:b/>
          <w:spacing w:val="1"/>
          <w:sz w:val="24"/>
        </w:rPr>
        <w:t xml:space="preserve"> </w:t>
      </w:r>
      <w:r>
        <w:rPr>
          <w:b/>
          <w:spacing w:val="-2"/>
          <w:sz w:val="24"/>
        </w:rPr>
        <w:t>(Arduino)</w:t>
      </w:r>
      <w:r>
        <w:rPr>
          <w:spacing w:val="-2"/>
          <w:sz w:val="24"/>
        </w:rPr>
        <w:t>.</w:t>
      </w:r>
    </w:p>
    <w:p w14:paraId="613068ED">
      <w:pPr>
        <w:pStyle w:val="10"/>
        <w:numPr>
          <w:ilvl w:val="1"/>
          <w:numId w:val="11"/>
        </w:numPr>
        <w:tabs>
          <w:tab w:val="left" w:pos="1140"/>
        </w:tabs>
        <w:spacing w:before="136" w:after="0" w:line="240" w:lineRule="auto"/>
        <w:ind w:left="1140" w:right="0" w:hanging="422"/>
        <w:jc w:val="left"/>
        <w:rPr>
          <w:sz w:val="24"/>
        </w:rPr>
      </w:pPr>
      <w:r>
        <w:rPr>
          <w:b/>
          <w:sz w:val="24"/>
        </w:rPr>
        <w:t>RX</w:t>
      </w:r>
      <w:r>
        <w:rPr>
          <w:b/>
          <w:spacing w:val="-2"/>
          <w:sz w:val="24"/>
        </w:rPr>
        <w:t xml:space="preserve"> </w:t>
      </w:r>
      <w:r>
        <w:rPr>
          <w:b/>
          <w:sz w:val="24"/>
        </w:rPr>
        <w:t>(HC-05)</w:t>
      </w:r>
      <w:r>
        <w:rPr>
          <w:b/>
          <w:spacing w:val="-1"/>
          <w:sz w:val="24"/>
        </w:rPr>
        <w:t xml:space="preserve"> </w:t>
      </w:r>
      <w:r>
        <w:rPr>
          <w:sz w:val="24"/>
        </w:rPr>
        <w:t>→</w:t>
      </w:r>
      <w:r>
        <w:rPr>
          <w:spacing w:val="-1"/>
          <w:sz w:val="24"/>
        </w:rPr>
        <w:t xml:space="preserve"> </w:t>
      </w:r>
      <w:r>
        <w:rPr>
          <w:b/>
          <w:sz w:val="24"/>
        </w:rPr>
        <w:t>TX</w:t>
      </w:r>
      <w:r>
        <w:rPr>
          <w:b/>
          <w:spacing w:val="1"/>
          <w:sz w:val="24"/>
        </w:rPr>
        <w:t xml:space="preserve"> </w:t>
      </w:r>
      <w:r>
        <w:rPr>
          <w:b/>
          <w:spacing w:val="-2"/>
          <w:sz w:val="24"/>
        </w:rPr>
        <w:t>(Arduino)</w:t>
      </w:r>
      <w:r>
        <w:rPr>
          <w:spacing w:val="-2"/>
          <w:sz w:val="24"/>
        </w:rPr>
        <w:t>.</w:t>
      </w:r>
    </w:p>
    <w:p w14:paraId="43738C28">
      <w:pPr>
        <w:pStyle w:val="8"/>
        <w:spacing w:before="142"/>
      </w:pPr>
    </w:p>
    <w:p w14:paraId="0FD0AFC5">
      <w:pPr>
        <w:pStyle w:val="10"/>
        <w:numPr>
          <w:ilvl w:val="0"/>
          <w:numId w:val="11"/>
        </w:numPr>
        <w:tabs>
          <w:tab w:val="left" w:pos="1145"/>
        </w:tabs>
        <w:spacing w:before="0" w:after="0" w:line="240" w:lineRule="auto"/>
        <w:ind w:left="1145" w:right="0" w:hanging="427"/>
        <w:jc w:val="left"/>
        <w:rPr>
          <w:b/>
          <w:sz w:val="24"/>
        </w:rPr>
      </w:pPr>
      <w:r>
        <w:rPr>
          <w:b/>
          <w:sz w:val="24"/>
        </w:rPr>
        <w:t>Servo</w:t>
      </w:r>
      <w:r>
        <w:rPr>
          <w:b/>
          <w:spacing w:val="-2"/>
          <w:sz w:val="24"/>
        </w:rPr>
        <w:t xml:space="preserve"> </w:t>
      </w:r>
      <w:r>
        <w:rPr>
          <w:b/>
          <w:sz w:val="24"/>
        </w:rPr>
        <w:t>Motors</w:t>
      </w:r>
      <w:r>
        <w:rPr>
          <w:b/>
          <w:spacing w:val="-3"/>
          <w:sz w:val="24"/>
        </w:rPr>
        <w:t xml:space="preserve"> </w:t>
      </w:r>
      <w:r>
        <w:rPr>
          <w:b/>
          <w:sz w:val="24"/>
        </w:rPr>
        <w:t>→ Arduino</w:t>
      </w:r>
      <w:r>
        <w:rPr>
          <w:b/>
          <w:spacing w:val="-1"/>
          <w:sz w:val="24"/>
        </w:rPr>
        <w:t xml:space="preserve"> </w:t>
      </w:r>
      <w:r>
        <w:rPr>
          <w:b/>
          <w:spacing w:val="-4"/>
          <w:sz w:val="24"/>
        </w:rPr>
        <w:t>Nano</w:t>
      </w:r>
    </w:p>
    <w:p w14:paraId="78AE8B82">
      <w:pPr>
        <w:pStyle w:val="8"/>
        <w:spacing w:before="144"/>
        <w:rPr>
          <w:b/>
        </w:rPr>
      </w:pPr>
    </w:p>
    <w:p w14:paraId="6294FD6D">
      <w:pPr>
        <w:pStyle w:val="10"/>
        <w:numPr>
          <w:ilvl w:val="1"/>
          <w:numId w:val="11"/>
        </w:numPr>
        <w:tabs>
          <w:tab w:val="left" w:pos="1140"/>
        </w:tabs>
        <w:spacing w:before="0" w:after="0" w:line="240" w:lineRule="auto"/>
        <w:ind w:left="1140" w:right="0" w:hanging="422"/>
        <w:jc w:val="left"/>
        <w:rPr>
          <w:sz w:val="24"/>
        </w:rPr>
      </w:pPr>
      <w:r>
        <w:rPr>
          <w:sz w:val="24"/>
        </w:rPr>
        <w:t>Servo</w:t>
      </w:r>
      <w:r>
        <w:rPr>
          <w:spacing w:val="-4"/>
          <w:sz w:val="24"/>
        </w:rPr>
        <w:t xml:space="preserve"> </w:t>
      </w:r>
      <w:r>
        <w:rPr>
          <w:b/>
          <w:sz w:val="24"/>
        </w:rPr>
        <w:t>VCC</w:t>
      </w:r>
      <w:r>
        <w:rPr>
          <w:b/>
          <w:spacing w:val="-2"/>
          <w:sz w:val="24"/>
        </w:rPr>
        <w:t xml:space="preserve"> </w:t>
      </w:r>
      <w:r>
        <w:rPr>
          <w:sz w:val="24"/>
        </w:rPr>
        <w:t>→</w:t>
      </w:r>
      <w:r>
        <w:rPr>
          <w:spacing w:val="-1"/>
          <w:sz w:val="24"/>
        </w:rPr>
        <w:t xml:space="preserve"> </w:t>
      </w:r>
      <w:r>
        <w:rPr>
          <w:b/>
          <w:sz w:val="24"/>
        </w:rPr>
        <w:t>XL6009</w:t>
      </w:r>
      <w:r>
        <w:rPr>
          <w:b/>
          <w:spacing w:val="2"/>
          <w:sz w:val="24"/>
        </w:rPr>
        <w:t xml:space="preserve"> </w:t>
      </w:r>
      <w:r>
        <w:rPr>
          <w:b/>
          <w:sz w:val="24"/>
        </w:rPr>
        <w:t>Boost</w:t>
      </w:r>
      <w:r>
        <w:rPr>
          <w:b/>
          <w:spacing w:val="-1"/>
          <w:sz w:val="24"/>
        </w:rPr>
        <w:t xml:space="preserve"> </w:t>
      </w:r>
      <w:r>
        <w:rPr>
          <w:b/>
          <w:sz w:val="24"/>
        </w:rPr>
        <w:t>Converter</w:t>
      </w:r>
      <w:r>
        <w:rPr>
          <w:b/>
          <w:spacing w:val="-2"/>
          <w:sz w:val="24"/>
        </w:rPr>
        <w:t xml:space="preserve"> </w:t>
      </w:r>
      <w:r>
        <w:rPr>
          <w:b/>
          <w:sz w:val="24"/>
        </w:rPr>
        <w:t xml:space="preserve">Output </w:t>
      </w:r>
      <w:r>
        <w:rPr>
          <w:b/>
          <w:spacing w:val="-2"/>
          <w:sz w:val="24"/>
        </w:rPr>
        <w:t>(5V/6V)</w:t>
      </w:r>
      <w:r>
        <w:rPr>
          <w:spacing w:val="-2"/>
          <w:sz w:val="24"/>
        </w:rPr>
        <w:t>.</w:t>
      </w:r>
    </w:p>
    <w:p w14:paraId="1538253F">
      <w:pPr>
        <w:pStyle w:val="10"/>
        <w:numPr>
          <w:ilvl w:val="1"/>
          <w:numId w:val="11"/>
        </w:numPr>
        <w:tabs>
          <w:tab w:val="left" w:pos="1140"/>
        </w:tabs>
        <w:spacing w:before="137" w:after="0" w:line="240" w:lineRule="auto"/>
        <w:ind w:left="1140" w:right="0" w:hanging="422"/>
        <w:jc w:val="left"/>
        <w:rPr>
          <w:sz w:val="24"/>
        </w:rPr>
      </w:pPr>
      <w:r>
        <w:rPr>
          <w:sz w:val="24"/>
        </w:rPr>
        <w:t>Servo</w:t>
      </w:r>
      <w:r>
        <w:rPr>
          <w:spacing w:val="-2"/>
          <w:sz w:val="24"/>
        </w:rPr>
        <w:t xml:space="preserve"> </w:t>
      </w:r>
      <w:r>
        <w:rPr>
          <w:b/>
          <w:sz w:val="24"/>
        </w:rPr>
        <w:t>GND</w:t>
      </w:r>
      <w:r>
        <w:rPr>
          <w:b/>
          <w:spacing w:val="-2"/>
          <w:sz w:val="24"/>
        </w:rPr>
        <w:t xml:space="preserve"> </w:t>
      </w:r>
      <w:r>
        <w:rPr>
          <w:sz w:val="24"/>
        </w:rPr>
        <w:t>→</w:t>
      </w:r>
      <w:r>
        <w:rPr>
          <w:spacing w:val="-1"/>
          <w:sz w:val="24"/>
        </w:rPr>
        <w:t xml:space="preserve"> </w:t>
      </w:r>
      <w:r>
        <w:rPr>
          <w:b/>
          <w:sz w:val="24"/>
        </w:rPr>
        <w:t xml:space="preserve">Common </w:t>
      </w:r>
      <w:r>
        <w:rPr>
          <w:b/>
          <w:spacing w:val="-4"/>
          <w:sz w:val="24"/>
        </w:rPr>
        <w:t>GND</w:t>
      </w:r>
      <w:r>
        <w:rPr>
          <w:spacing w:val="-4"/>
          <w:sz w:val="24"/>
        </w:rPr>
        <w:t>.</w:t>
      </w:r>
    </w:p>
    <w:p w14:paraId="373F1CA9">
      <w:pPr>
        <w:pStyle w:val="10"/>
        <w:numPr>
          <w:ilvl w:val="1"/>
          <w:numId w:val="11"/>
        </w:numPr>
        <w:tabs>
          <w:tab w:val="left" w:pos="1140"/>
        </w:tabs>
        <w:spacing w:before="140" w:after="0" w:line="240" w:lineRule="auto"/>
        <w:ind w:left="1140" w:right="0" w:hanging="422"/>
        <w:jc w:val="left"/>
        <w:rPr>
          <w:sz w:val="24"/>
        </w:rPr>
      </w:pPr>
      <w:r>
        <w:rPr>
          <w:sz w:val="24"/>
        </w:rPr>
        <w:t>Servo</w:t>
      </w:r>
      <w:r>
        <w:rPr>
          <w:spacing w:val="-4"/>
          <w:sz w:val="24"/>
        </w:rPr>
        <w:t xml:space="preserve"> </w:t>
      </w:r>
      <w:r>
        <w:rPr>
          <w:b/>
          <w:sz w:val="24"/>
        </w:rPr>
        <w:t>Signal</w:t>
      </w:r>
      <w:r>
        <w:rPr>
          <w:b/>
          <w:spacing w:val="-1"/>
          <w:sz w:val="24"/>
        </w:rPr>
        <w:t xml:space="preserve"> </w:t>
      </w:r>
      <w:r>
        <w:rPr>
          <w:b/>
          <w:sz w:val="24"/>
        </w:rPr>
        <w:t>Pins</w:t>
      </w:r>
      <w:r>
        <w:rPr>
          <w:b/>
          <w:spacing w:val="1"/>
          <w:sz w:val="24"/>
        </w:rPr>
        <w:t xml:space="preserve"> </w:t>
      </w:r>
      <w:r>
        <w:rPr>
          <w:sz w:val="24"/>
        </w:rPr>
        <w:t>→</w:t>
      </w:r>
      <w:r>
        <w:rPr>
          <w:spacing w:val="-1"/>
          <w:sz w:val="24"/>
        </w:rPr>
        <w:t xml:space="preserve"> </w:t>
      </w:r>
      <w:r>
        <w:rPr>
          <w:b/>
          <w:sz w:val="24"/>
        </w:rPr>
        <w:t>Arduino PWM</w:t>
      </w:r>
      <w:r>
        <w:rPr>
          <w:b/>
          <w:spacing w:val="-3"/>
          <w:sz w:val="24"/>
        </w:rPr>
        <w:t xml:space="preserve"> </w:t>
      </w:r>
      <w:r>
        <w:rPr>
          <w:b/>
          <w:sz w:val="24"/>
        </w:rPr>
        <w:t xml:space="preserve">Pins </w:t>
      </w:r>
      <w:r>
        <w:rPr>
          <w:sz w:val="24"/>
        </w:rPr>
        <w:t>(e.g.,</w:t>
      </w:r>
      <w:r>
        <w:rPr>
          <w:spacing w:val="-3"/>
          <w:sz w:val="24"/>
        </w:rPr>
        <w:t xml:space="preserve"> </w:t>
      </w:r>
      <w:r>
        <w:rPr>
          <w:sz w:val="24"/>
        </w:rPr>
        <w:t>D3,</w:t>
      </w:r>
      <w:r>
        <w:rPr>
          <w:spacing w:val="-1"/>
          <w:sz w:val="24"/>
        </w:rPr>
        <w:t xml:space="preserve"> </w:t>
      </w:r>
      <w:r>
        <w:rPr>
          <w:sz w:val="24"/>
        </w:rPr>
        <w:t>D5, D6,</w:t>
      </w:r>
      <w:r>
        <w:rPr>
          <w:spacing w:val="-1"/>
          <w:sz w:val="24"/>
        </w:rPr>
        <w:t xml:space="preserve"> </w:t>
      </w:r>
      <w:r>
        <w:rPr>
          <w:sz w:val="24"/>
        </w:rPr>
        <w:t xml:space="preserve">D9, </w:t>
      </w:r>
      <w:r>
        <w:rPr>
          <w:spacing w:val="-2"/>
          <w:sz w:val="24"/>
        </w:rPr>
        <w:t>D10).</w:t>
      </w:r>
    </w:p>
    <w:p w14:paraId="08244E81">
      <w:pPr>
        <w:pStyle w:val="10"/>
        <w:spacing w:after="0" w:line="240" w:lineRule="auto"/>
        <w:jc w:val="left"/>
        <w:rPr>
          <w:sz w:val="24"/>
        </w:rPr>
        <w:sectPr>
          <w:pgSz w:w="12240" w:h="15840"/>
          <w:pgMar w:top="780" w:right="1080" w:bottom="1680" w:left="1080" w:header="0" w:footer="815" w:gutter="0"/>
          <w:cols w:space="720" w:num="1"/>
        </w:sectPr>
      </w:pPr>
    </w:p>
    <w:p w14:paraId="2596AE65">
      <w:pPr>
        <w:pStyle w:val="8"/>
      </w:pPr>
      <w:r>
        <mc:AlternateContent>
          <mc:Choice Requires="wps">
            <w:drawing>
              <wp:anchor distT="0" distB="0" distL="0" distR="0" simplePos="0" relativeHeight="251678720"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76" name="Graphic 76"/>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76" o:spid="_x0000_s1026" o:spt="100" style="position:absolute;left:0pt;margin-left:56.85pt;margin-top:38.85pt;height:699.5pt;width:498.35pt;mso-position-horizontal-relative:page;mso-position-vertical-relative:page;z-index:-251637760;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U38kXYAAAADAEAAA8AAAAAAAAAAQAgAAAA&#10;IgAAAGRycy9kb3ducmV2LnhtbFBLAQIUABQAAAAIAIdO4kAyZdgFfQIAAFoHAAAOAAAAAAAAAAEA&#10;IAAAACcBAABkcnMvZTJvRG9jLnhtbFBLBQYAAAAABgAGAFkBAAAWBg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3E254861">
      <w:pPr>
        <w:pStyle w:val="8"/>
        <w:spacing w:before="107"/>
      </w:pPr>
    </w:p>
    <w:p w14:paraId="27839C39">
      <w:pPr>
        <w:pStyle w:val="8"/>
        <w:ind w:left="718"/>
        <w:jc w:val="both"/>
      </w:pPr>
      <w:r>
        <w:t>How</w:t>
      </w:r>
      <w:r>
        <w:rPr>
          <w:spacing w:val="-2"/>
        </w:rPr>
        <w:t xml:space="preserve"> </w:t>
      </w:r>
      <w:r>
        <w:t>It</w:t>
      </w:r>
      <w:r>
        <w:rPr>
          <w:spacing w:val="-1"/>
        </w:rPr>
        <w:t xml:space="preserve"> </w:t>
      </w:r>
      <w:r>
        <w:rPr>
          <w:spacing w:val="-2"/>
        </w:rPr>
        <w:t>Works</w:t>
      </w:r>
    </w:p>
    <w:p w14:paraId="3ACB6792">
      <w:pPr>
        <w:pStyle w:val="8"/>
        <w:spacing w:before="147"/>
      </w:pPr>
    </w:p>
    <w:p w14:paraId="7F56F539">
      <w:pPr>
        <w:pStyle w:val="10"/>
        <w:numPr>
          <w:ilvl w:val="0"/>
          <w:numId w:val="12"/>
        </w:numPr>
        <w:tabs>
          <w:tab w:val="left" w:pos="1145"/>
        </w:tabs>
        <w:spacing w:before="0" w:after="0" w:line="240" w:lineRule="auto"/>
        <w:ind w:left="1145" w:right="0" w:hanging="427"/>
        <w:jc w:val="left"/>
        <w:rPr>
          <w:b/>
          <w:sz w:val="24"/>
        </w:rPr>
      </w:pPr>
      <w:r>
        <w:rPr>
          <w:b/>
          <w:sz w:val="24"/>
        </w:rPr>
        <w:t>Power</w:t>
      </w:r>
      <w:r>
        <w:rPr>
          <w:b/>
          <w:spacing w:val="-3"/>
          <w:sz w:val="24"/>
        </w:rPr>
        <w:t xml:space="preserve"> </w:t>
      </w:r>
      <w:r>
        <w:rPr>
          <w:b/>
          <w:spacing w:val="-2"/>
          <w:sz w:val="24"/>
        </w:rPr>
        <w:t>Regulation:</w:t>
      </w:r>
    </w:p>
    <w:p w14:paraId="464E8E72">
      <w:pPr>
        <w:pStyle w:val="8"/>
        <w:spacing w:before="141"/>
        <w:rPr>
          <w:b/>
        </w:rPr>
      </w:pPr>
    </w:p>
    <w:p w14:paraId="03BD10AE">
      <w:pPr>
        <w:pStyle w:val="10"/>
        <w:numPr>
          <w:ilvl w:val="1"/>
          <w:numId w:val="12"/>
        </w:numPr>
        <w:tabs>
          <w:tab w:val="left" w:pos="1140"/>
        </w:tabs>
        <w:spacing w:before="0" w:after="0" w:line="240" w:lineRule="auto"/>
        <w:ind w:left="1140" w:right="0" w:hanging="422"/>
        <w:jc w:val="left"/>
        <w:rPr>
          <w:sz w:val="24"/>
        </w:rPr>
      </w:pPr>
      <w:r>
        <w:rPr>
          <w:sz w:val="24"/>
        </w:rPr>
        <w:t>The</w:t>
      </w:r>
      <w:r>
        <w:rPr>
          <w:spacing w:val="-4"/>
          <w:sz w:val="24"/>
        </w:rPr>
        <w:t xml:space="preserve"> </w:t>
      </w:r>
      <w:r>
        <w:rPr>
          <w:b/>
          <w:sz w:val="24"/>
        </w:rPr>
        <w:t>LiPo</w:t>
      </w:r>
      <w:r>
        <w:rPr>
          <w:b/>
          <w:spacing w:val="-1"/>
          <w:sz w:val="24"/>
        </w:rPr>
        <w:t xml:space="preserve"> </w:t>
      </w:r>
      <w:r>
        <w:rPr>
          <w:b/>
          <w:sz w:val="24"/>
        </w:rPr>
        <w:t xml:space="preserve">battery </w:t>
      </w:r>
      <w:r>
        <w:rPr>
          <w:sz w:val="24"/>
        </w:rPr>
        <w:t>provides</w:t>
      </w:r>
      <w:r>
        <w:rPr>
          <w:spacing w:val="-1"/>
          <w:sz w:val="24"/>
        </w:rPr>
        <w:t xml:space="preserve"> </w:t>
      </w:r>
      <w:r>
        <w:rPr>
          <w:sz w:val="24"/>
        </w:rPr>
        <w:t>raw</w:t>
      </w:r>
      <w:r>
        <w:rPr>
          <w:spacing w:val="-1"/>
          <w:sz w:val="24"/>
        </w:rPr>
        <w:t xml:space="preserve"> </w:t>
      </w:r>
      <w:r>
        <w:rPr>
          <w:spacing w:val="-2"/>
          <w:sz w:val="24"/>
        </w:rPr>
        <w:t>power.</w:t>
      </w:r>
    </w:p>
    <w:p w14:paraId="79FED649">
      <w:pPr>
        <w:pStyle w:val="10"/>
        <w:numPr>
          <w:ilvl w:val="1"/>
          <w:numId w:val="12"/>
        </w:numPr>
        <w:tabs>
          <w:tab w:val="left" w:pos="1140"/>
        </w:tabs>
        <w:spacing w:before="140" w:after="0" w:line="240" w:lineRule="auto"/>
        <w:ind w:left="1140" w:right="0" w:hanging="422"/>
        <w:jc w:val="left"/>
        <w:rPr>
          <w:sz w:val="24"/>
        </w:rPr>
      </w:pPr>
      <w:r>
        <w:rPr>
          <w:sz w:val="24"/>
        </w:rPr>
        <w:t>The</w:t>
      </w:r>
      <w:r>
        <w:rPr>
          <w:spacing w:val="-5"/>
          <w:sz w:val="24"/>
        </w:rPr>
        <w:t xml:space="preserve"> </w:t>
      </w:r>
      <w:r>
        <w:rPr>
          <w:b/>
          <w:sz w:val="24"/>
        </w:rPr>
        <w:t>XL6009</w:t>
      </w:r>
      <w:r>
        <w:rPr>
          <w:b/>
          <w:spacing w:val="-1"/>
          <w:sz w:val="24"/>
        </w:rPr>
        <w:t xml:space="preserve"> </w:t>
      </w:r>
      <w:r>
        <w:rPr>
          <w:b/>
          <w:sz w:val="24"/>
        </w:rPr>
        <w:t>boost converter</w:t>
      </w:r>
      <w:r>
        <w:rPr>
          <w:b/>
          <w:spacing w:val="-1"/>
          <w:sz w:val="24"/>
        </w:rPr>
        <w:t xml:space="preserve"> </w:t>
      </w:r>
      <w:r>
        <w:rPr>
          <w:sz w:val="24"/>
        </w:rPr>
        <w:t>regulates and</w:t>
      </w:r>
      <w:r>
        <w:rPr>
          <w:spacing w:val="-1"/>
          <w:sz w:val="24"/>
        </w:rPr>
        <w:t xml:space="preserve"> </w:t>
      </w:r>
      <w:r>
        <w:rPr>
          <w:sz w:val="24"/>
        </w:rPr>
        <w:t>boosts</w:t>
      </w:r>
      <w:r>
        <w:rPr>
          <w:spacing w:val="-1"/>
          <w:sz w:val="24"/>
        </w:rPr>
        <w:t xml:space="preserve"> </w:t>
      </w:r>
      <w:r>
        <w:rPr>
          <w:sz w:val="24"/>
        </w:rPr>
        <w:t>the voltage</w:t>
      </w:r>
      <w:r>
        <w:rPr>
          <w:spacing w:val="-2"/>
          <w:sz w:val="24"/>
        </w:rPr>
        <w:t xml:space="preserve"> </w:t>
      </w:r>
      <w:r>
        <w:rPr>
          <w:sz w:val="24"/>
        </w:rPr>
        <w:t xml:space="preserve">as </w:t>
      </w:r>
      <w:r>
        <w:rPr>
          <w:spacing w:val="-2"/>
          <w:sz w:val="24"/>
        </w:rPr>
        <w:t>needed.</w:t>
      </w:r>
    </w:p>
    <w:p w14:paraId="69A73CB9">
      <w:pPr>
        <w:pStyle w:val="10"/>
        <w:numPr>
          <w:ilvl w:val="1"/>
          <w:numId w:val="12"/>
        </w:numPr>
        <w:tabs>
          <w:tab w:val="left" w:pos="1140"/>
        </w:tabs>
        <w:spacing w:before="136" w:after="0" w:line="240" w:lineRule="auto"/>
        <w:ind w:left="1140" w:right="0" w:hanging="422"/>
        <w:jc w:val="left"/>
        <w:rPr>
          <w:sz w:val="24"/>
        </w:rPr>
      </w:pPr>
      <w:r>
        <w:rPr>
          <w:b/>
          <w:sz w:val="24"/>
        </w:rPr>
        <w:t>Arduino</w:t>
      </w:r>
      <w:r>
        <w:rPr>
          <w:b/>
          <w:spacing w:val="-3"/>
          <w:sz w:val="24"/>
        </w:rPr>
        <w:t xml:space="preserve"> </w:t>
      </w:r>
      <w:r>
        <w:rPr>
          <w:b/>
          <w:sz w:val="24"/>
        </w:rPr>
        <w:t>Nano</w:t>
      </w:r>
      <w:r>
        <w:rPr>
          <w:b/>
          <w:spacing w:val="-1"/>
          <w:sz w:val="24"/>
        </w:rPr>
        <w:t xml:space="preserve"> </w:t>
      </w:r>
      <w:r>
        <w:rPr>
          <w:sz w:val="24"/>
        </w:rPr>
        <w:t>and</w:t>
      </w:r>
      <w:r>
        <w:rPr>
          <w:spacing w:val="-1"/>
          <w:sz w:val="24"/>
        </w:rPr>
        <w:t xml:space="preserve"> </w:t>
      </w:r>
      <w:r>
        <w:rPr>
          <w:b/>
          <w:sz w:val="24"/>
        </w:rPr>
        <w:t>servos</w:t>
      </w:r>
      <w:r>
        <w:rPr>
          <w:b/>
          <w:spacing w:val="-1"/>
          <w:sz w:val="24"/>
        </w:rPr>
        <w:t xml:space="preserve"> </w:t>
      </w:r>
      <w:r>
        <w:rPr>
          <w:sz w:val="24"/>
        </w:rPr>
        <w:t>receive</w:t>
      </w:r>
      <w:r>
        <w:rPr>
          <w:spacing w:val="-2"/>
          <w:sz w:val="24"/>
        </w:rPr>
        <w:t xml:space="preserve"> </w:t>
      </w:r>
      <w:r>
        <w:rPr>
          <w:sz w:val="24"/>
        </w:rPr>
        <w:t>stable</w:t>
      </w:r>
      <w:r>
        <w:rPr>
          <w:spacing w:val="-1"/>
          <w:sz w:val="24"/>
        </w:rPr>
        <w:t xml:space="preserve"> </w:t>
      </w:r>
      <w:r>
        <w:rPr>
          <w:spacing w:val="-2"/>
          <w:sz w:val="24"/>
        </w:rPr>
        <w:t>power.</w:t>
      </w:r>
    </w:p>
    <w:p w14:paraId="7F95EFBC">
      <w:pPr>
        <w:pStyle w:val="8"/>
        <w:spacing w:before="142"/>
      </w:pPr>
    </w:p>
    <w:p w14:paraId="4497E8F1">
      <w:pPr>
        <w:pStyle w:val="10"/>
        <w:numPr>
          <w:ilvl w:val="0"/>
          <w:numId w:val="12"/>
        </w:numPr>
        <w:tabs>
          <w:tab w:val="left" w:pos="1145"/>
        </w:tabs>
        <w:spacing w:before="0" w:after="0" w:line="240" w:lineRule="auto"/>
        <w:ind w:left="1145" w:right="0" w:hanging="427"/>
        <w:jc w:val="left"/>
        <w:rPr>
          <w:b/>
          <w:sz w:val="24"/>
        </w:rPr>
      </w:pPr>
      <w:r>
        <w:rPr>
          <w:b/>
          <w:sz w:val="24"/>
        </w:rPr>
        <w:t>Bluetooth</w:t>
      </w:r>
      <w:r>
        <w:rPr>
          <w:b/>
          <w:spacing w:val="-2"/>
          <w:sz w:val="24"/>
        </w:rPr>
        <w:t xml:space="preserve"> Communication:</w:t>
      </w:r>
    </w:p>
    <w:p w14:paraId="4C54A2C7">
      <w:pPr>
        <w:pStyle w:val="8"/>
        <w:spacing w:before="145"/>
        <w:rPr>
          <w:b/>
        </w:rPr>
      </w:pPr>
    </w:p>
    <w:p w14:paraId="7C4BAE4D">
      <w:pPr>
        <w:pStyle w:val="10"/>
        <w:numPr>
          <w:ilvl w:val="1"/>
          <w:numId w:val="12"/>
        </w:numPr>
        <w:tabs>
          <w:tab w:val="left" w:pos="1140"/>
        </w:tabs>
        <w:spacing w:before="0" w:after="0" w:line="240" w:lineRule="auto"/>
        <w:ind w:left="1140" w:right="0" w:hanging="422"/>
        <w:jc w:val="left"/>
        <w:rPr>
          <w:sz w:val="24"/>
        </w:rPr>
      </w:pPr>
      <w:r>
        <w:rPr>
          <w:sz w:val="24"/>
        </w:rPr>
        <w:t>A</w:t>
      </w:r>
      <w:r>
        <w:rPr>
          <w:spacing w:val="-3"/>
          <w:sz w:val="24"/>
        </w:rPr>
        <w:t xml:space="preserve"> </w:t>
      </w:r>
      <w:r>
        <w:rPr>
          <w:sz w:val="24"/>
        </w:rPr>
        <w:t>smartphone</w:t>
      </w:r>
      <w:r>
        <w:rPr>
          <w:spacing w:val="-3"/>
          <w:sz w:val="24"/>
        </w:rPr>
        <w:t xml:space="preserve"> </w:t>
      </w:r>
      <w:r>
        <w:rPr>
          <w:sz w:val="24"/>
        </w:rPr>
        <w:t>(or</w:t>
      </w:r>
      <w:r>
        <w:rPr>
          <w:spacing w:val="-1"/>
          <w:sz w:val="24"/>
        </w:rPr>
        <w:t xml:space="preserve"> </w:t>
      </w:r>
      <w:r>
        <w:rPr>
          <w:sz w:val="24"/>
        </w:rPr>
        <w:t>any</w:t>
      </w:r>
      <w:r>
        <w:rPr>
          <w:spacing w:val="-1"/>
          <w:sz w:val="24"/>
        </w:rPr>
        <w:t xml:space="preserve"> </w:t>
      </w:r>
      <w:r>
        <w:rPr>
          <w:sz w:val="24"/>
        </w:rPr>
        <w:t>Bluetooth</w:t>
      </w:r>
      <w:r>
        <w:rPr>
          <w:spacing w:val="-1"/>
          <w:sz w:val="24"/>
        </w:rPr>
        <w:t xml:space="preserve"> </w:t>
      </w:r>
      <w:r>
        <w:rPr>
          <w:sz w:val="24"/>
        </w:rPr>
        <w:t>controller) sends</w:t>
      </w:r>
      <w:r>
        <w:rPr>
          <w:spacing w:val="1"/>
          <w:sz w:val="24"/>
        </w:rPr>
        <w:t xml:space="preserve"> </w:t>
      </w:r>
      <w:r>
        <w:rPr>
          <w:sz w:val="24"/>
        </w:rPr>
        <w:t>commands</w:t>
      </w:r>
      <w:r>
        <w:rPr>
          <w:spacing w:val="-1"/>
          <w:sz w:val="24"/>
        </w:rPr>
        <w:t xml:space="preserve"> </w:t>
      </w:r>
      <w:r>
        <w:rPr>
          <w:sz w:val="24"/>
        </w:rPr>
        <w:t>to</w:t>
      </w:r>
      <w:r>
        <w:rPr>
          <w:spacing w:val="-1"/>
          <w:sz w:val="24"/>
        </w:rPr>
        <w:t xml:space="preserve"> </w:t>
      </w:r>
      <w:r>
        <w:rPr>
          <w:sz w:val="24"/>
        </w:rPr>
        <w:t>the</w:t>
      </w:r>
      <w:r>
        <w:rPr>
          <w:spacing w:val="1"/>
          <w:sz w:val="24"/>
        </w:rPr>
        <w:t xml:space="preserve"> </w:t>
      </w:r>
      <w:r>
        <w:rPr>
          <w:b/>
          <w:sz w:val="24"/>
        </w:rPr>
        <w:t>HC-05</w:t>
      </w:r>
      <w:r>
        <w:rPr>
          <w:b/>
          <w:spacing w:val="2"/>
          <w:sz w:val="24"/>
        </w:rPr>
        <w:t xml:space="preserve"> </w:t>
      </w:r>
      <w:r>
        <w:rPr>
          <w:b/>
          <w:spacing w:val="-2"/>
          <w:sz w:val="24"/>
        </w:rPr>
        <w:t>module</w:t>
      </w:r>
      <w:r>
        <w:rPr>
          <w:spacing w:val="-2"/>
          <w:sz w:val="24"/>
        </w:rPr>
        <w:t>.</w:t>
      </w:r>
    </w:p>
    <w:p w14:paraId="3BED96F9">
      <w:pPr>
        <w:pStyle w:val="10"/>
        <w:numPr>
          <w:ilvl w:val="1"/>
          <w:numId w:val="12"/>
        </w:numPr>
        <w:tabs>
          <w:tab w:val="left" w:pos="1140"/>
        </w:tabs>
        <w:spacing w:before="137" w:after="0" w:line="240" w:lineRule="auto"/>
        <w:ind w:left="1140" w:right="0" w:hanging="422"/>
        <w:jc w:val="left"/>
        <w:rPr>
          <w:sz w:val="24"/>
        </w:rPr>
      </w:pPr>
      <w:r>
        <w:rPr>
          <w:sz w:val="24"/>
        </w:rPr>
        <w:t>The</w:t>
      </w:r>
      <w:r>
        <w:rPr>
          <w:spacing w:val="-3"/>
          <w:sz w:val="24"/>
        </w:rPr>
        <w:t xml:space="preserve"> </w:t>
      </w:r>
      <w:r>
        <w:rPr>
          <w:b/>
          <w:sz w:val="24"/>
        </w:rPr>
        <w:t>HC-05</w:t>
      </w:r>
      <w:r>
        <w:rPr>
          <w:b/>
          <w:spacing w:val="-1"/>
          <w:sz w:val="24"/>
        </w:rPr>
        <w:t xml:space="preserve"> </w:t>
      </w:r>
      <w:r>
        <w:rPr>
          <w:b/>
          <w:sz w:val="24"/>
        </w:rPr>
        <w:t>module</w:t>
      </w:r>
      <w:r>
        <w:rPr>
          <w:b/>
          <w:spacing w:val="-1"/>
          <w:sz w:val="24"/>
        </w:rPr>
        <w:t xml:space="preserve"> </w:t>
      </w:r>
      <w:r>
        <w:rPr>
          <w:sz w:val="24"/>
        </w:rPr>
        <w:t>forwards</w:t>
      </w:r>
      <w:r>
        <w:rPr>
          <w:spacing w:val="-1"/>
          <w:sz w:val="24"/>
        </w:rPr>
        <w:t xml:space="preserve"> </w:t>
      </w:r>
      <w:r>
        <w:rPr>
          <w:sz w:val="24"/>
        </w:rPr>
        <w:t>data</w:t>
      </w:r>
      <w:r>
        <w:rPr>
          <w:spacing w:val="-1"/>
          <w:sz w:val="24"/>
        </w:rPr>
        <w:t xml:space="preserve"> </w:t>
      </w:r>
      <w:r>
        <w:rPr>
          <w:sz w:val="24"/>
        </w:rPr>
        <w:t>to</w:t>
      </w:r>
      <w:r>
        <w:rPr>
          <w:spacing w:val="-1"/>
          <w:sz w:val="24"/>
        </w:rPr>
        <w:t xml:space="preserve"> </w:t>
      </w:r>
      <w:r>
        <w:rPr>
          <w:sz w:val="24"/>
        </w:rPr>
        <w:t>the</w:t>
      </w:r>
      <w:r>
        <w:rPr>
          <w:spacing w:val="-2"/>
          <w:sz w:val="24"/>
        </w:rPr>
        <w:t xml:space="preserve"> </w:t>
      </w:r>
      <w:r>
        <w:rPr>
          <w:b/>
          <w:sz w:val="24"/>
        </w:rPr>
        <w:t>Arduino</w:t>
      </w:r>
      <w:r>
        <w:rPr>
          <w:b/>
          <w:spacing w:val="-4"/>
          <w:sz w:val="24"/>
        </w:rPr>
        <w:t xml:space="preserve"> </w:t>
      </w:r>
      <w:r>
        <w:rPr>
          <w:b/>
          <w:sz w:val="24"/>
        </w:rPr>
        <w:t xml:space="preserve">Nano </w:t>
      </w:r>
      <w:r>
        <w:rPr>
          <w:sz w:val="24"/>
        </w:rPr>
        <w:t>via</w:t>
      </w:r>
      <w:r>
        <w:rPr>
          <w:spacing w:val="-1"/>
          <w:sz w:val="24"/>
        </w:rPr>
        <w:t xml:space="preserve"> </w:t>
      </w:r>
      <w:r>
        <w:rPr>
          <w:sz w:val="24"/>
        </w:rPr>
        <w:t xml:space="preserve">serial </w:t>
      </w:r>
      <w:r>
        <w:rPr>
          <w:spacing w:val="-2"/>
          <w:sz w:val="24"/>
        </w:rPr>
        <w:t>communication.</w:t>
      </w:r>
    </w:p>
    <w:p w14:paraId="45030DB2">
      <w:pPr>
        <w:pStyle w:val="8"/>
        <w:spacing w:before="141"/>
      </w:pPr>
    </w:p>
    <w:p w14:paraId="3FA40C2B">
      <w:pPr>
        <w:pStyle w:val="10"/>
        <w:numPr>
          <w:ilvl w:val="0"/>
          <w:numId w:val="12"/>
        </w:numPr>
        <w:tabs>
          <w:tab w:val="left" w:pos="1145"/>
        </w:tabs>
        <w:spacing w:before="0" w:after="0" w:line="240" w:lineRule="auto"/>
        <w:ind w:left="1145" w:right="0" w:hanging="427"/>
        <w:jc w:val="left"/>
        <w:rPr>
          <w:b/>
          <w:sz w:val="24"/>
        </w:rPr>
      </w:pPr>
      <w:r>
        <w:rPr>
          <w:b/>
          <w:sz w:val="24"/>
        </w:rPr>
        <w:t>Servo</w:t>
      </w:r>
      <w:r>
        <w:rPr>
          <w:b/>
          <w:spacing w:val="-4"/>
          <w:sz w:val="24"/>
        </w:rPr>
        <w:t xml:space="preserve"> </w:t>
      </w:r>
      <w:r>
        <w:rPr>
          <w:b/>
          <w:sz w:val="24"/>
        </w:rPr>
        <w:t>Motor</w:t>
      </w:r>
      <w:r>
        <w:rPr>
          <w:b/>
          <w:spacing w:val="-1"/>
          <w:sz w:val="24"/>
        </w:rPr>
        <w:t xml:space="preserve"> </w:t>
      </w:r>
      <w:r>
        <w:rPr>
          <w:b/>
          <w:spacing w:val="-2"/>
          <w:sz w:val="24"/>
        </w:rPr>
        <w:t>Control:</w:t>
      </w:r>
    </w:p>
    <w:p w14:paraId="7C51C30B">
      <w:pPr>
        <w:pStyle w:val="8"/>
        <w:spacing w:before="142"/>
        <w:rPr>
          <w:b/>
        </w:rPr>
      </w:pPr>
    </w:p>
    <w:p w14:paraId="0EB71A72">
      <w:pPr>
        <w:pStyle w:val="10"/>
        <w:numPr>
          <w:ilvl w:val="1"/>
          <w:numId w:val="12"/>
        </w:numPr>
        <w:tabs>
          <w:tab w:val="left" w:pos="720"/>
          <w:tab w:val="left" w:pos="1140"/>
        </w:tabs>
        <w:spacing w:before="0" w:after="0" w:line="360" w:lineRule="auto"/>
        <w:ind w:left="720" w:right="717" w:hanging="3"/>
        <w:jc w:val="left"/>
        <w:rPr>
          <w:sz w:val="24"/>
        </w:rPr>
      </w:pPr>
      <w:r>
        <w:rPr>
          <w:sz w:val="24"/>
        </w:rPr>
        <w:t xml:space="preserve">The </w:t>
      </w:r>
      <w:r>
        <w:rPr>
          <w:b/>
          <w:sz w:val="24"/>
        </w:rPr>
        <w:t>Arduino</w:t>
      </w:r>
      <w:r>
        <w:rPr>
          <w:b/>
          <w:spacing w:val="35"/>
          <w:sz w:val="24"/>
        </w:rPr>
        <w:t xml:space="preserve"> </w:t>
      </w:r>
      <w:r>
        <w:rPr>
          <w:b/>
          <w:sz w:val="24"/>
        </w:rPr>
        <w:t>processes</w:t>
      </w:r>
      <w:r>
        <w:rPr>
          <w:b/>
          <w:spacing w:val="37"/>
          <w:sz w:val="24"/>
        </w:rPr>
        <w:t xml:space="preserve"> </w:t>
      </w:r>
      <w:r>
        <w:rPr>
          <w:b/>
          <w:sz w:val="24"/>
        </w:rPr>
        <w:t>the</w:t>
      </w:r>
      <w:r>
        <w:rPr>
          <w:b/>
          <w:spacing w:val="34"/>
          <w:sz w:val="24"/>
        </w:rPr>
        <w:t xml:space="preserve"> </w:t>
      </w:r>
      <w:r>
        <w:rPr>
          <w:b/>
          <w:sz w:val="24"/>
        </w:rPr>
        <w:t>received</w:t>
      </w:r>
      <w:r>
        <w:rPr>
          <w:b/>
          <w:spacing w:val="36"/>
          <w:sz w:val="24"/>
        </w:rPr>
        <w:t xml:space="preserve"> </w:t>
      </w:r>
      <w:r>
        <w:rPr>
          <w:b/>
          <w:sz w:val="24"/>
        </w:rPr>
        <w:t>command</w:t>
      </w:r>
      <w:r>
        <w:rPr>
          <w:b/>
          <w:spacing w:val="33"/>
          <w:sz w:val="24"/>
        </w:rPr>
        <w:t xml:space="preserve"> </w:t>
      </w:r>
      <w:r>
        <w:rPr>
          <w:sz w:val="24"/>
        </w:rPr>
        <w:t>and</w:t>
      </w:r>
      <w:r>
        <w:rPr>
          <w:spacing w:val="29"/>
          <w:sz w:val="24"/>
        </w:rPr>
        <w:t xml:space="preserve"> </w:t>
      </w:r>
      <w:r>
        <w:rPr>
          <w:sz w:val="24"/>
        </w:rPr>
        <w:t>generates</w:t>
      </w:r>
      <w:r>
        <w:rPr>
          <w:spacing w:val="31"/>
          <w:sz w:val="24"/>
        </w:rPr>
        <w:t xml:space="preserve"> </w:t>
      </w:r>
      <w:r>
        <w:rPr>
          <w:sz w:val="24"/>
        </w:rPr>
        <w:t>appropriate</w:t>
      </w:r>
      <w:r>
        <w:rPr>
          <w:spacing w:val="31"/>
          <w:sz w:val="24"/>
        </w:rPr>
        <w:t xml:space="preserve"> </w:t>
      </w:r>
      <w:r>
        <w:rPr>
          <w:b/>
          <w:sz w:val="24"/>
        </w:rPr>
        <w:t xml:space="preserve">PWM signals </w:t>
      </w:r>
      <w:r>
        <w:rPr>
          <w:sz w:val="24"/>
        </w:rPr>
        <w:t xml:space="preserve">to control the </w:t>
      </w:r>
      <w:r>
        <w:rPr>
          <w:b/>
          <w:sz w:val="24"/>
        </w:rPr>
        <w:t>five servos</w:t>
      </w:r>
      <w:r>
        <w:rPr>
          <w:sz w:val="24"/>
        </w:rPr>
        <w:t>.</w:t>
      </w:r>
    </w:p>
    <w:p w14:paraId="48B4CB70">
      <w:pPr>
        <w:pStyle w:val="10"/>
        <w:numPr>
          <w:ilvl w:val="1"/>
          <w:numId w:val="12"/>
        </w:numPr>
        <w:tabs>
          <w:tab w:val="left" w:pos="1140"/>
        </w:tabs>
        <w:spacing w:before="0" w:after="0" w:line="271" w:lineRule="exact"/>
        <w:ind w:left="1140" w:right="0" w:hanging="422"/>
        <w:jc w:val="left"/>
        <w:rPr>
          <w:sz w:val="24"/>
        </w:rPr>
      </w:pPr>
      <w:r>
        <w:rPr>
          <w:sz w:val="24"/>
        </w:rPr>
        <w:t>Servos</w:t>
      </w:r>
      <w:r>
        <w:rPr>
          <w:spacing w:val="-1"/>
          <w:sz w:val="24"/>
        </w:rPr>
        <w:t xml:space="preserve"> </w:t>
      </w:r>
      <w:r>
        <w:rPr>
          <w:sz w:val="24"/>
        </w:rPr>
        <w:t>move</w:t>
      </w:r>
      <w:r>
        <w:rPr>
          <w:spacing w:val="-2"/>
          <w:sz w:val="24"/>
        </w:rPr>
        <w:t xml:space="preserve"> </w:t>
      </w:r>
      <w:r>
        <w:rPr>
          <w:sz w:val="24"/>
        </w:rPr>
        <w:t>accordingly,</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command</w:t>
      </w:r>
      <w:r>
        <w:rPr>
          <w:spacing w:val="1"/>
          <w:sz w:val="24"/>
        </w:rPr>
        <w:t xml:space="preserve"> </w:t>
      </w:r>
      <w:r>
        <w:rPr>
          <w:spacing w:val="-2"/>
          <w:sz w:val="24"/>
        </w:rPr>
        <w:t>received.</w:t>
      </w:r>
    </w:p>
    <w:p w14:paraId="45DF84F0">
      <w:pPr>
        <w:pStyle w:val="8"/>
        <w:spacing w:before="142"/>
      </w:pPr>
    </w:p>
    <w:p w14:paraId="0070CB34">
      <w:pPr>
        <w:pStyle w:val="10"/>
        <w:numPr>
          <w:ilvl w:val="1"/>
          <w:numId w:val="4"/>
        </w:numPr>
        <w:tabs>
          <w:tab w:val="left" w:pos="1079"/>
        </w:tabs>
        <w:spacing w:before="0" w:after="0" w:line="240" w:lineRule="auto"/>
        <w:ind w:left="1079" w:right="0" w:hanging="359"/>
        <w:jc w:val="left"/>
        <w:rPr>
          <w:b/>
          <w:sz w:val="24"/>
        </w:rPr>
      </w:pPr>
      <w:r>
        <w:rPr>
          <w:b/>
          <w:sz w:val="24"/>
        </w:rPr>
        <w:t>Description</w:t>
      </w:r>
      <w:r>
        <w:rPr>
          <w:b/>
          <w:spacing w:val="-2"/>
          <w:sz w:val="24"/>
        </w:rPr>
        <w:t xml:space="preserve"> </w:t>
      </w:r>
      <w:r>
        <w:rPr>
          <w:b/>
          <w:sz w:val="24"/>
        </w:rPr>
        <w:t>of</w:t>
      </w:r>
      <w:r>
        <w:rPr>
          <w:b/>
          <w:spacing w:val="-1"/>
          <w:sz w:val="24"/>
        </w:rPr>
        <w:t xml:space="preserve"> </w:t>
      </w:r>
      <w:r>
        <w:rPr>
          <w:b/>
          <w:spacing w:val="-2"/>
          <w:sz w:val="24"/>
        </w:rPr>
        <w:t>Components:</w:t>
      </w:r>
    </w:p>
    <w:p w14:paraId="45E79015">
      <w:pPr>
        <w:pStyle w:val="8"/>
        <w:spacing w:before="144"/>
        <w:rPr>
          <w:b/>
        </w:rPr>
      </w:pPr>
    </w:p>
    <w:p w14:paraId="71C1744F">
      <w:pPr>
        <w:pStyle w:val="10"/>
        <w:numPr>
          <w:ilvl w:val="2"/>
          <w:numId w:val="4"/>
        </w:numPr>
        <w:tabs>
          <w:tab w:val="left" w:pos="1257"/>
        </w:tabs>
        <w:spacing w:before="0" w:after="0" w:line="240" w:lineRule="auto"/>
        <w:ind w:left="1257" w:right="0" w:hanging="539"/>
        <w:jc w:val="left"/>
        <w:rPr>
          <w:b/>
          <w:sz w:val="24"/>
        </w:rPr>
      </w:pPr>
      <w:r>
        <w:rPr>
          <w:b/>
          <w:sz w:val="24"/>
        </w:rPr>
        <w:t>Arduino</w:t>
      </w:r>
      <w:r>
        <w:rPr>
          <w:b/>
          <w:spacing w:val="-3"/>
          <w:sz w:val="24"/>
        </w:rPr>
        <w:t xml:space="preserve"> </w:t>
      </w:r>
      <w:r>
        <w:rPr>
          <w:b/>
          <w:spacing w:val="-2"/>
          <w:sz w:val="24"/>
        </w:rPr>
        <w:t>Nano:</w:t>
      </w:r>
    </w:p>
    <w:p w14:paraId="17A8F42F">
      <w:pPr>
        <w:pStyle w:val="8"/>
        <w:spacing w:before="141"/>
        <w:rPr>
          <w:b/>
        </w:rPr>
      </w:pPr>
    </w:p>
    <w:p w14:paraId="50A74C3C">
      <w:pPr>
        <w:pStyle w:val="8"/>
        <w:spacing w:before="1" w:line="360" w:lineRule="auto"/>
        <w:ind w:left="720" w:right="714" w:hanging="3"/>
        <w:jc w:val="both"/>
      </w:pPr>
      <w:r>
        <w:t xml:space="preserve">The Arduino Nano is a compact, breadboard-friendly microcontroller board based on the ATmega328P or ATmega168, ideal for small-scale electronics projects. It features 14 digital I/O pins (6 with PWM), 8 analog inputs, 32 KB flash memory, 2 KB SRAM, and operates at 16 MHz with a 5V supply. The board supports serial communication (UART, I2C, SPI) and is programmable via the Arduino IDE using a mini-USB or USB-C connector in newer clones. Its small size, affordability, and compatibility with numerous modules and libraries make it perfect for robotics, IoT, wearables, and education. However, it lacks onboard wireless connectivity and has limited memory for larger </w:t>
      </w:r>
      <w:r>
        <w:rPr>
          <w:spacing w:val="-2"/>
        </w:rPr>
        <w:t>projects.</w:t>
      </w:r>
    </w:p>
    <w:p w14:paraId="16DD9B49">
      <w:pPr>
        <w:pStyle w:val="8"/>
        <w:spacing w:after="0" w:line="360" w:lineRule="auto"/>
        <w:jc w:val="both"/>
        <w:sectPr>
          <w:pgSz w:w="12240" w:h="15840"/>
          <w:pgMar w:top="780" w:right="1080" w:bottom="1680" w:left="1080" w:header="0" w:footer="815" w:gutter="0"/>
          <w:cols w:space="720" w:num="1"/>
        </w:sectPr>
      </w:pPr>
    </w:p>
    <w:p w14:paraId="00B35D67">
      <w:pPr>
        <w:pStyle w:val="8"/>
        <w:rPr>
          <w:sz w:val="20"/>
        </w:rPr>
      </w:pPr>
      <w:r>
        <w:rPr>
          <w:sz w:val="20"/>
        </w:rPr>
        <mc:AlternateContent>
          <mc:Choice Requires="wps">
            <w:drawing>
              <wp:anchor distT="0" distB="0" distL="0" distR="0" simplePos="0" relativeHeight="251679744"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77" name="Graphic 77"/>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77" o:spid="_x0000_s1026" o:spt="100" style="position:absolute;left:0pt;margin-left:56.85pt;margin-top:38.85pt;height:699.5pt;width:498.35pt;mso-position-horizontal-relative:page;mso-position-vertical-relative:page;z-index:-251636736;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FN/JF2AAAAAwBAAAPAAAAAAAAAAEA&#10;IAAAACIAAABkcnMvZG93bnJldi54bWxQSwECFAAUAAAACACHTuJApqe4soECAABaBwAADgAAAAAA&#10;AAABACAAAAAnAQAAZHJzL2Uyb0RvYy54bWxQSwUGAAAAAAYABgBZAQAAGgY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7181CD47">
      <w:pPr>
        <w:pStyle w:val="8"/>
        <w:rPr>
          <w:sz w:val="20"/>
        </w:rPr>
      </w:pPr>
    </w:p>
    <w:p w14:paraId="2C7D28B5">
      <w:pPr>
        <w:pStyle w:val="8"/>
        <w:spacing w:before="134"/>
        <w:rPr>
          <w:sz w:val="20"/>
        </w:rPr>
      </w:pPr>
    </w:p>
    <w:p w14:paraId="029DCD31">
      <w:pPr>
        <w:pStyle w:val="8"/>
        <w:ind w:left="3641"/>
        <w:rPr>
          <w:sz w:val="20"/>
        </w:rPr>
      </w:pPr>
      <w:r>
        <w:rPr>
          <w:sz w:val="20"/>
        </w:rPr>
        <w:drawing>
          <wp:inline distT="0" distB="0" distL="0" distR="0">
            <wp:extent cx="2071370" cy="1771650"/>
            <wp:effectExtent l="0" t="0" r="0" b="0"/>
            <wp:docPr id="78" name="Image 78" descr="ardunionano"/>
            <wp:cNvGraphicFramePr/>
            <a:graphic xmlns:a="http://schemas.openxmlformats.org/drawingml/2006/main">
              <a:graphicData uri="http://schemas.openxmlformats.org/drawingml/2006/picture">
                <pic:pic xmlns:pic="http://schemas.openxmlformats.org/drawingml/2006/picture">
                  <pic:nvPicPr>
                    <pic:cNvPr id="78" name="Image 78" descr="ardunionano"/>
                    <pic:cNvPicPr/>
                  </pic:nvPicPr>
                  <pic:blipFill>
                    <a:blip r:embed="rId12" cstate="print"/>
                    <a:stretch>
                      <a:fillRect/>
                    </a:stretch>
                  </pic:blipFill>
                  <pic:spPr>
                    <a:xfrm>
                      <a:off x="0" y="0"/>
                      <a:ext cx="2071759" cy="1771650"/>
                    </a:xfrm>
                    <a:prstGeom prst="rect">
                      <a:avLst/>
                    </a:prstGeom>
                  </pic:spPr>
                </pic:pic>
              </a:graphicData>
            </a:graphic>
          </wp:inline>
        </w:drawing>
      </w:r>
    </w:p>
    <w:p w14:paraId="3A3BBAAD">
      <w:pPr>
        <w:pStyle w:val="8"/>
      </w:pPr>
    </w:p>
    <w:p w14:paraId="68DE8C86">
      <w:pPr>
        <w:pStyle w:val="8"/>
        <w:spacing w:before="50"/>
      </w:pPr>
    </w:p>
    <w:p w14:paraId="46A81D0D">
      <w:pPr>
        <w:spacing w:before="1"/>
        <w:ind w:left="0" w:right="1" w:firstLine="0"/>
        <w:jc w:val="center"/>
        <w:rPr>
          <w:b/>
          <w:sz w:val="24"/>
        </w:rPr>
      </w:pPr>
      <w:r>
        <w:rPr>
          <w:b/>
          <w:sz w:val="24"/>
        </w:rPr>
        <w:t>Fig</w:t>
      </w:r>
      <w:r>
        <w:rPr>
          <w:b/>
          <w:spacing w:val="-3"/>
          <w:sz w:val="24"/>
        </w:rPr>
        <w:t xml:space="preserve"> </w:t>
      </w:r>
      <w:r>
        <w:rPr>
          <w:b/>
          <w:sz w:val="24"/>
        </w:rPr>
        <w:t xml:space="preserve">3.2.1.1 Arduino </w:t>
      </w:r>
      <w:r>
        <w:rPr>
          <w:b/>
          <w:spacing w:val="-4"/>
          <w:sz w:val="24"/>
        </w:rPr>
        <w:t>Nano</w:t>
      </w:r>
    </w:p>
    <w:p w14:paraId="228FD307">
      <w:pPr>
        <w:pStyle w:val="8"/>
        <w:spacing w:before="141"/>
        <w:rPr>
          <w:b/>
        </w:rPr>
      </w:pPr>
    </w:p>
    <w:p w14:paraId="05FEF55F">
      <w:pPr>
        <w:pStyle w:val="10"/>
        <w:numPr>
          <w:ilvl w:val="2"/>
          <w:numId w:val="4"/>
        </w:numPr>
        <w:tabs>
          <w:tab w:val="left" w:pos="1259"/>
        </w:tabs>
        <w:spacing w:before="0" w:after="0" w:line="240" w:lineRule="auto"/>
        <w:ind w:left="1259" w:right="0" w:hanging="539"/>
        <w:jc w:val="left"/>
        <w:rPr>
          <w:b/>
          <w:sz w:val="24"/>
        </w:rPr>
      </w:pPr>
      <w:r>
        <w:rPr>
          <w:b/>
          <w:sz w:val="24"/>
        </w:rPr>
        <w:t>Servo</w:t>
      </w:r>
      <w:r>
        <w:rPr>
          <w:b/>
          <w:spacing w:val="-2"/>
          <w:sz w:val="24"/>
        </w:rPr>
        <w:t xml:space="preserve"> Motors:</w:t>
      </w:r>
    </w:p>
    <w:p w14:paraId="6A7E4B2D">
      <w:pPr>
        <w:pStyle w:val="8"/>
        <w:spacing w:before="142"/>
        <w:rPr>
          <w:b/>
        </w:rPr>
      </w:pPr>
    </w:p>
    <w:p w14:paraId="6CADCFD5">
      <w:pPr>
        <w:pStyle w:val="8"/>
        <w:spacing w:line="360" w:lineRule="auto"/>
        <w:ind w:left="720" w:right="717" w:hanging="3"/>
        <w:jc w:val="both"/>
      </w:pPr>
      <w:r>
        <w:t>A servo motor is a compact, high-precision rotary actuator commonly used for precise control of</w:t>
      </w:r>
      <w:r>
        <w:rPr>
          <w:spacing w:val="-1"/>
        </w:rPr>
        <w:t xml:space="preserve"> </w:t>
      </w:r>
      <w:r>
        <w:t>angular</w:t>
      </w:r>
      <w:r>
        <w:rPr>
          <w:spacing w:val="-2"/>
        </w:rPr>
        <w:t xml:space="preserve"> </w:t>
      </w:r>
      <w:r>
        <w:t>or</w:t>
      </w:r>
      <w:r>
        <w:rPr>
          <w:spacing w:val="-1"/>
        </w:rPr>
        <w:t xml:space="preserve"> </w:t>
      </w:r>
      <w:r>
        <w:t>linear</w:t>
      </w:r>
      <w:r>
        <w:rPr>
          <w:spacing w:val="-1"/>
        </w:rPr>
        <w:t xml:space="preserve"> </w:t>
      </w:r>
      <w:r>
        <w:t>position, velocity, and acceleration. It consists of</w:t>
      </w:r>
      <w:r>
        <w:rPr>
          <w:spacing w:val="-1"/>
        </w:rPr>
        <w:t xml:space="preserve"> </w:t>
      </w:r>
      <w:r>
        <w:t>a</w:t>
      </w:r>
      <w:r>
        <w:rPr>
          <w:spacing w:val="-1"/>
        </w:rPr>
        <w:t xml:space="preserve"> </w:t>
      </w:r>
      <w:r>
        <w:t>DC motor, a position feedback mechanism (usually a potentiometer), and a control circuit. Servo motors are controlled by sending PWM (Pulse Width Modulation) signals, where the pulse width determines the motor's position.Widely used in robotics, RC vehicles, and automation systems, they offer precise movement within a limited range (usually 0–180 degrees for standard servo motors). They are valued for their accuracy, ease of use, and compatibility with micro controllers like Arduino.</w:t>
      </w:r>
    </w:p>
    <w:p w14:paraId="2FF480B9">
      <w:pPr>
        <w:pStyle w:val="8"/>
        <w:rPr>
          <w:sz w:val="20"/>
        </w:rPr>
      </w:pPr>
    </w:p>
    <w:p w14:paraId="1C6E3972">
      <w:pPr>
        <w:pStyle w:val="8"/>
        <w:spacing w:before="18"/>
        <w:rPr>
          <w:sz w:val="20"/>
        </w:rPr>
      </w:pPr>
      <w:r>
        <w:rPr>
          <w:sz w:val="20"/>
        </w:rPr>
        <w:drawing>
          <wp:anchor distT="0" distB="0" distL="0" distR="0" simplePos="0" relativeHeight="251698176" behindDoc="1" locked="0" layoutInCell="1" allowOverlap="1">
            <wp:simplePos x="0" y="0"/>
            <wp:positionH relativeFrom="page">
              <wp:posOffset>2754630</wp:posOffset>
            </wp:positionH>
            <wp:positionV relativeFrom="paragraph">
              <wp:posOffset>172720</wp:posOffset>
            </wp:positionV>
            <wp:extent cx="2638425" cy="1704340"/>
            <wp:effectExtent l="0" t="0" r="0" b="0"/>
            <wp:wrapTopAndBottom/>
            <wp:docPr id="79" name="Image 79" descr="C:\Users\mayan\Downloads\Servo_Motor 1.jpgServo_Motor 1"/>
            <wp:cNvGraphicFramePr/>
            <a:graphic xmlns:a="http://schemas.openxmlformats.org/drawingml/2006/main">
              <a:graphicData uri="http://schemas.openxmlformats.org/drawingml/2006/picture">
                <pic:pic xmlns:pic="http://schemas.openxmlformats.org/drawingml/2006/picture">
                  <pic:nvPicPr>
                    <pic:cNvPr id="79" name="Image 79" descr="C:\Users\mayan\Downloads\Servo_Motor 1.jpgServo_Motor 1"/>
                    <pic:cNvPicPr/>
                  </pic:nvPicPr>
                  <pic:blipFill>
                    <a:blip r:embed="rId13" cstate="print"/>
                    <a:stretch>
                      <a:fillRect/>
                    </a:stretch>
                  </pic:blipFill>
                  <pic:spPr>
                    <a:xfrm>
                      <a:off x="0" y="0"/>
                      <a:ext cx="2638454" cy="1704403"/>
                    </a:xfrm>
                    <a:prstGeom prst="rect">
                      <a:avLst/>
                    </a:prstGeom>
                  </pic:spPr>
                </pic:pic>
              </a:graphicData>
            </a:graphic>
          </wp:anchor>
        </w:drawing>
      </w:r>
    </w:p>
    <w:p w14:paraId="1BCFA3FD">
      <w:pPr>
        <w:spacing w:before="168"/>
        <w:ind w:left="0" w:right="57" w:firstLine="0"/>
        <w:jc w:val="center"/>
        <w:rPr>
          <w:b/>
          <w:sz w:val="24"/>
        </w:rPr>
      </w:pPr>
      <w:r>
        <w:rPr>
          <w:b/>
          <w:sz w:val="24"/>
        </w:rPr>
        <w:t>Fig</w:t>
      </w:r>
      <w:r>
        <w:rPr>
          <w:b/>
          <w:spacing w:val="-1"/>
          <w:sz w:val="24"/>
        </w:rPr>
        <w:t xml:space="preserve"> </w:t>
      </w:r>
      <w:r>
        <w:rPr>
          <w:b/>
          <w:sz w:val="24"/>
        </w:rPr>
        <w:t>3.2.2.1</w:t>
      </w:r>
      <w:r>
        <w:rPr>
          <w:b/>
          <w:spacing w:val="-1"/>
          <w:sz w:val="24"/>
        </w:rPr>
        <w:t xml:space="preserve"> </w:t>
      </w:r>
      <w:r>
        <w:rPr>
          <w:b/>
          <w:sz w:val="24"/>
        </w:rPr>
        <w:t xml:space="preserve">Servo </w:t>
      </w:r>
      <w:r>
        <w:rPr>
          <w:b/>
          <w:spacing w:val="-2"/>
          <w:sz w:val="24"/>
        </w:rPr>
        <w:t>Motor</w:t>
      </w:r>
    </w:p>
    <w:p w14:paraId="5076AE7B">
      <w:pPr>
        <w:spacing w:after="0"/>
        <w:jc w:val="center"/>
        <w:rPr>
          <w:b/>
          <w:sz w:val="24"/>
        </w:rPr>
        <w:sectPr>
          <w:pgSz w:w="12240" w:h="15840"/>
          <w:pgMar w:top="780" w:right="1080" w:bottom="1680" w:left="1080" w:header="0" w:footer="815" w:gutter="0"/>
          <w:cols w:space="720" w:num="1"/>
        </w:sectPr>
      </w:pPr>
    </w:p>
    <w:p w14:paraId="183C82F0">
      <w:pPr>
        <w:pStyle w:val="8"/>
        <w:rPr>
          <w:b/>
        </w:rPr>
      </w:pPr>
      <w:r>
        <w:rPr>
          <w:b/>
        </w:rPr>
        <mc:AlternateContent>
          <mc:Choice Requires="wps">
            <w:drawing>
              <wp:anchor distT="0" distB="0" distL="0" distR="0" simplePos="0" relativeHeight="251680768"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80" name="Graphic 80"/>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80" o:spid="_x0000_s1026" o:spt="100" style="position:absolute;left:0pt;margin-left:56.85pt;margin-top:38.85pt;height:699.5pt;width:498.35pt;mso-position-horizontal-relative:page;mso-position-vertical-relative:page;z-index:-251635712;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MU38kXYAAAADAEAAA8AAAAAAAAAAQAg&#10;AAAAIgAAAGRycy9kb3ducmV2LnhtbFBLAQIUABQAAAAIAIdO4kAqz615gAIAAFoHAAAOAAAAAAAA&#10;AAEAIAAAACcBAABkcnMvZTJvRG9jLnhtbFBLBQYAAAAABgAGAFkBAAAZBg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7073B075">
      <w:pPr>
        <w:pStyle w:val="8"/>
        <w:spacing w:before="107"/>
        <w:rPr>
          <w:b/>
        </w:rPr>
      </w:pPr>
    </w:p>
    <w:p w14:paraId="39CAB654">
      <w:pPr>
        <w:pStyle w:val="10"/>
        <w:numPr>
          <w:ilvl w:val="2"/>
          <w:numId w:val="4"/>
        </w:numPr>
        <w:tabs>
          <w:tab w:val="left" w:pos="1259"/>
        </w:tabs>
        <w:spacing w:before="0" w:after="0" w:line="240" w:lineRule="auto"/>
        <w:ind w:left="1259" w:right="0" w:hanging="539"/>
        <w:jc w:val="left"/>
        <w:rPr>
          <w:b/>
          <w:sz w:val="24"/>
        </w:rPr>
      </w:pPr>
      <w:r>
        <w:rPr>
          <w:b/>
          <w:sz w:val="24"/>
        </w:rPr>
        <w:t>XL6009</w:t>
      </w:r>
      <w:r>
        <w:rPr>
          <w:b/>
          <w:spacing w:val="-2"/>
          <w:sz w:val="24"/>
        </w:rPr>
        <w:t xml:space="preserve"> </w:t>
      </w:r>
      <w:r>
        <w:rPr>
          <w:b/>
          <w:sz w:val="24"/>
        </w:rPr>
        <w:t>Battery</w:t>
      </w:r>
      <w:r>
        <w:rPr>
          <w:b/>
          <w:spacing w:val="-2"/>
          <w:sz w:val="24"/>
        </w:rPr>
        <w:t xml:space="preserve"> Booster:</w:t>
      </w:r>
    </w:p>
    <w:p w14:paraId="6C27A3E0">
      <w:pPr>
        <w:pStyle w:val="8"/>
        <w:spacing w:before="142"/>
        <w:rPr>
          <w:b/>
        </w:rPr>
      </w:pPr>
    </w:p>
    <w:p w14:paraId="79CE074F">
      <w:pPr>
        <w:pStyle w:val="8"/>
        <w:spacing w:line="360" w:lineRule="auto"/>
        <w:ind w:left="720" w:right="719" w:hanging="3"/>
        <w:jc w:val="both"/>
      </w:pPr>
      <w:r>
        <w:t>The XL6009 is a high-performance, DC-DC step-up (boost) converter module designed for applications requiring voltage boosting. It is based on the XL6009 integrated circuit and includes an adjustable output voltage feature. The module efficiently converts a</w:t>
      </w:r>
      <w:r>
        <w:rPr>
          <w:spacing w:val="40"/>
        </w:rPr>
        <w:t xml:space="preserve"> </w:t>
      </w:r>
      <w:r>
        <w:t>lower input voltage (3V–32V) to a higher output voltage (5V–35V), with an adjustable range</w:t>
      </w:r>
      <w:r>
        <w:rPr>
          <w:spacing w:val="-2"/>
        </w:rPr>
        <w:t xml:space="preserve"> </w:t>
      </w:r>
      <w:r>
        <w:t>controlled</w:t>
      </w:r>
      <w:r>
        <w:rPr>
          <w:spacing w:val="-1"/>
        </w:rPr>
        <w:t xml:space="preserve"> </w:t>
      </w:r>
      <w:r>
        <w:t>by</w:t>
      </w:r>
      <w:r>
        <w:rPr>
          <w:spacing w:val="-1"/>
        </w:rPr>
        <w:t xml:space="preserve"> </w:t>
      </w:r>
      <w:r>
        <w:t>a potentiometer. It</w:t>
      </w:r>
      <w:r>
        <w:rPr>
          <w:spacing w:val="-1"/>
        </w:rPr>
        <w:t xml:space="preserve"> </w:t>
      </w:r>
      <w:r>
        <w:t>has</w:t>
      </w:r>
      <w:r>
        <w:rPr>
          <w:spacing w:val="-1"/>
        </w:rPr>
        <w:t xml:space="preserve"> </w:t>
      </w:r>
      <w:r>
        <w:t>a</w:t>
      </w:r>
      <w:r>
        <w:rPr>
          <w:spacing w:val="-2"/>
        </w:rPr>
        <w:t xml:space="preserve"> </w:t>
      </w:r>
      <w:r>
        <w:t>high</w:t>
      </w:r>
      <w:r>
        <w:rPr>
          <w:spacing w:val="-1"/>
        </w:rPr>
        <w:t xml:space="preserve"> </w:t>
      </w:r>
      <w:r>
        <w:t>efficiency</w:t>
      </w:r>
      <w:r>
        <w:rPr>
          <w:spacing w:val="-1"/>
        </w:rPr>
        <w:t xml:space="preserve"> </w:t>
      </w:r>
      <w:r>
        <w:t>of</w:t>
      </w:r>
      <w:r>
        <w:rPr>
          <w:spacing w:val="-2"/>
        </w:rPr>
        <w:t xml:space="preserve"> </w:t>
      </w:r>
      <w:r>
        <w:t>up</w:t>
      </w:r>
      <w:r>
        <w:rPr>
          <w:spacing w:val="-1"/>
        </w:rPr>
        <w:t xml:space="preserve"> </w:t>
      </w:r>
      <w:r>
        <w:t>to</w:t>
      </w:r>
      <w:r>
        <w:rPr>
          <w:spacing w:val="-1"/>
        </w:rPr>
        <w:t xml:space="preserve"> </w:t>
      </w:r>
      <w:r>
        <w:t>92%,</w:t>
      </w:r>
      <w:r>
        <w:rPr>
          <w:spacing w:val="-1"/>
        </w:rPr>
        <w:t xml:space="preserve"> </w:t>
      </w:r>
      <w:r>
        <w:t>making</w:t>
      </w:r>
      <w:r>
        <w:rPr>
          <w:spacing w:val="-1"/>
        </w:rPr>
        <w:t xml:space="preserve"> </w:t>
      </w:r>
      <w:r>
        <w:t>it</w:t>
      </w:r>
      <w:r>
        <w:rPr>
          <w:spacing w:val="-1"/>
        </w:rPr>
        <w:t xml:space="preserve"> </w:t>
      </w:r>
      <w:r>
        <w:t>ideal for battery-powered devices, solar power projects, and LED applications. Compact and affordable, the XL6009 also features a built-in 4A MOSFET switch for reliable performance, overheat protection, and stable operation.</w:t>
      </w:r>
    </w:p>
    <w:p w14:paraId="7CC24679">
      <w:pPr>
        <w:pStyle w:val="8"/>
        <w:spacing w:before="6"/>
        <w:rPr>
          <w:sz w:val="5"/>
        </w:rPr>
      </w:pPr>
      <w:r>
        <w:rPr>
          <w:sz w:val="5"/>
        </w:rPr>
        <w:drawing>
          <wp:anchor distT="0" distB="0" distL="0" distR="0" simplePos="0" relativeHeight="251699200" behindDoc="1" locked="0" layoutInCell="1" allowOverlap="1">
            <wp:simplePos x="0" y="0"/>
            <wp:positionH relativeFrom="page">
              <wp:posOffset>3049270</wp:posOffset>
            </wp:positionH>
            <wp:positionV relativeFrom="paragraph">
              <wp:posOffset>55880</wp:posOffset>
            </wp:positionV>
            <wp:extent cx="2083435" cy="1939925"/>
            <wp:effectExtent l="0" t="0" r="0" b="0"/>
            <wp:wrapTopAndBottom/>
            <wp:docPr id="81" name="Image 81" descr="batterybooster"/>
            <wp:cNvGraphicFramePr/>
            <a:graphic xmlns:a="http://schemas.openxmlformats.org/drawingml/2006/main">
              <a:graphicData uri="http://schemas.openxmlformats.org/drawingml/2006/picture">
                <pic:pic xmlns:pic="http://schemas.openxmlformats.org/drawingml/2006/picture">
                  <pic:nvPicPr>
                    <pic:cNvPr id="81" name="Image 81" descr="batterybooster"/>
                    <pic:cNvPicPr/>
                  </pic:nvPicPr>
                  <pic:blipFill>
                    <a:blip r:embed="rId14" cstate="print"/>
                    <a:stretch>
                      <a:fillRect/>
                    </a:stretch>
                  </pic:blipFill>
                  <pic:spPr>
                    <a:xfrm>
                      <a:off x="0" y="0"/>
                      <a:ext cx="2083637" cy="1940242"/>
                    </a:xfrm>
                    <a:prstGeom prst="rect">
                      <a:avLst/>
                    </a:prstGeom>
                  </pic:spPr>
                </pic:pic>
              </a:graphicData>
            </a:graphic>
          </wp:anchor>
        </w:drawing>
      </w:r>
    </w:p>
    <w:p w14:paraId="1C7E9710">
      <w:pPr>
        <w:pStyle w:val="8"/>
        <w:spacing w:before="129"/>
      </w:pPr>
    </w:p>
    <w:p w14:paraId="67C1AB96">
      <w:pPr>
        <w:spacing w:before="0"/>
        <w:ind w:left="0" w:right="17" w:firstLine="0"/>
        <w:jc w:val="center"/>
        <w:rPr>
          <w:rFonts w:ascii="Calibri"/>
          <w:b/>
          <w:sz w:val="24"/>
        </w:rPr>
      </w:pPr>
      <w:r>
        <w:rPr>
          <w:rFonts w:ascii="Calibri"/>
          <w:b/>
          <w:sz w:val="24"/>
        </w:rPr>
        <w:t>Fig</w:t>
      </w:r>
      <w:r>
        <w:rPr>
          <w:rFonts w:ascii="Calibri"/>
          <w:b/>
          <w:spacing w:val="-4"/>
          <w:sz w:val="24"/>
        </w:rPr>
        <w:t xml:space="preserve"> </w:t>
      </w:r>
      <w:r>
        <w:rPr>
          <w:rFonts w:ascii="Calibri"/>
          <w:b/>
          <w:sz w:val="24"/>
        </w:rPr>
        <w:t xml:space="preserve">3.2.3.1 XL6009 </w:t>
      </w:r>
      <w:r>
        <w:rPr>
          <w:rFonts w:ascii="Calibri"/>
          <w:b/>
          <w:spacing w:val="-2"/>
          <w:sz w:val="24"/>
        </w:rPr>
        <w:t>Battery</w:t>
      </w:r>
    </w:p>
    <w:p w14:paraId="3CC9F6C1">
      <w:pPr>
        <w:pStyle w:val="8"/>
        <w:rPr>
          <w:rFonts w:ascii="Calibri"/>
          <w:b/>
        </w:rPr>
      </w:pPr>
    </w:p>
    <w:p w14:paraId="55C2956B">
      <w:pPr>
        <w:pStyle w:val="8"/>
        <w:spacing w:before="81"/>
        <w:rPr>
          <w:rFonts w:ascii="Calibri"/>
          <w:b/>
        </w:rPr>
      </w:pPr>
    </w:p>
    <w:p w14:paraId="10C60647">
      <w:pPr>
        <w:pStyle w:val="10"/>
        <w:numPr>
          <w:ilvl w:val="2"/>
          <w:numId w:val="4"/>
        </w:numPr>
        <w:tabs>
          <w:tab w:val="left" w:pos="1259"/>
        </w:tabs>
        <w:spacing w:before="0" w:after="0" w:line="240" w:lineRule="auto"/>
        <w:ind w:left="1259" w:right="0" w:hanging="539"/>
        <w:jc w:val="left"/>
        <w:rPr>
          <w:b/>
          <w:sz w:val="24"/>
        </w:rPr>
      </w:pPr>
      <w:r>
        <w:rPr>
          <w:b/>
          <w:sz w:val="24"/>
        </w:rPr>
        <w:t>12V</w:t>
      </w:r>
      <w:r>
        <w:rPr>
          <w:b/>
          <w:spacing w:val="-1"/>
          <w:sz w:val="24"/>
        </w:rPr>
        <w:t xml:space="preserve"> </w:t>
      </w:r>
      <w:r>
        <w:rPr>
          <w:b/>
          <w:sz w:val="24"/>
        </w:rPr>
        <w:t>Lithium</w:t>
      </w:r>
      <w:r>
        <w:rPr>
          <w:b/>
          <w:spacing w:val="1"/>
          <w:sz w:val="24"/>
        </w:rPr>
        <w:t xml:space="preserve"> </w:t>
      </w:r>
      <w:r>
        <w:rPr>
          <w:b/>
          <w:spacing w:val="-2"/>
          <w:sz w:val="24"/>
        </w:rPr>
        <w:t>Battery:</w:t>
      </w:r>
    </w:p>
    <w:p w14:paraId="3421B59D">
      <w:pPr>
        <w:pStyle w:val="8"/>
        <w:spacing w:before="141"/>
        <w:rPr>
          <w:b/>
        </w:rPr>
      </w:pPr>
    </w:p>
    <w:p w14:paraId="6F1F612B">
      <w:pPr>
        <w:pStyle w:val="8"/>
        <w:spacing w:before="1" w:line="360" w:lineRule="auto"/>
        <w:ind w:left="720" w:right="712" w:hanging="3"/>
        <w:jc w:val="both"/>
      </w:pPr>
      <w:r>
        <w:t>A 12-volt lithium battery is a lightweight, high-performance rechargeable battery commonly used in solar systems, portable electronics, electric vehicles, and backup</w:t>
      </w:r>
      <w:r>
        <w:rPr>
          <w:spacing w:val="40"/>
        </w:rPr>
        <w:t xml:space="preserve"> </w:t>
      </w:r>
      <w:r>
        <w:t>power applications. Available in Lithium Iron Phosphate (LiFePO4) or Lithium-ion (Li- ion) chemistries, it offers a nominal voltage of 12.8V (LiFePO4) or 11.1V (Li-ion) with charge/discharge ranges between 10V and 14.6V. These batteries are known for their</w:t>
      </w:r>
      <w:r>
        <w:rPr>
          <w:spacing w:val="40"/>
        </w:rPr>
        <w:t xml:space="preserve"> </w:t>
      </w:r>
      <w:r>
        <w:t>high energy density, low self-discharge rate, long lifespan of 2,000– 5,000 cycles, and built-in Battery Management Systems (BMS) for protection against overcharging, over- discharging,</w:t>
      </w:r>
      <w:r>
        <w:rPr>
          <w:spacing w:val="34"/>
        </w:rPr>
        <w:t xml:space="preserve"> </w:t>
      </w:r>
      <w:r>
        <w:t>and</w:t>
      </w:r>
      <w:r>
        <w:rPr>
          <w:spacing w:val="37"/>
        </w:rPr>
        <w:t xml:space="preserve"> </w:t>
      </w:r>
      <w:r>
        <w:t>overheating.</w:t>
      </w:r>
      <w:r>
        <w:rPr>
          <w:spacing w:val="37"/>
        </w:rPr>
        <w:t xml:space="preserve"> </w:t>
      </w:r>
      <w:r>
        <w:t>Compared</w:t>
      </w:r>
      <w:r>
        <w:rPr>
          <w:spacing w:val="37"/>
        </w:rPr>
        <w:t xml:space="preserve"> </w:t>
      </w:r>
      <w:r>
        <w:t>to</w:t>
      </w:r>
      <w:r>
        <w:rPr>
          <w:spacing w:val="38"/>
        </w:rPr>
        <w:t xml:space="preserve"> </w:t>
      </w:r>
      <w:r>
        <w:t>traditional</w:t>
      </w:r>
      <w:r>
        <w:rPr>
          <w:spacing w:val="37"/>
        </w:rPr>
        <w:t xml:space="preserve"> </w:t>
      </w:r>
      <w:r>
        <w:t>lead-acid</w:t>
      </w:r>
      <w:r>
        <w:rPr>
          <w:spacing w:val="37"/>
        </w:rPr>
        <w:t xml:space="preserve"> </w:t>
      </w:r>
      <w:r>
        <w:t>batteries,</w:t>
      </w:r>
      <w:r>
        <w:rPr>
          <w:spacing w:val="37"/>
        </w:rPr>
        <w:t xml:space="preserve"> </w:t>
      </w:r>
      <w:r>
        <w:t>12V</w:t>
      </w:r>
      <w:r>
        <w:rPr>
          <w:spacing w:val="37"/>
        </w:rPr>
        <w:t xml:space="preserve"> </w:t>
      </w:r>
      <w:r>
        <w:rPr>
          <w:spacing w:val="-2"/>
        </w:rPr>
        <w:t>lithium</w:t>
      </w:r>
    </w:p>
    <w:p w14:paraId="4C4B7B20">
      <w:pPr>
        <w:pStyle w:val="8"/>
        <w:spacing w:after="0" w:line="360" w:lineRule="auto"/>
        <w:jc w:val="both"/>
        <w:sectPr>
          <w:pgSz w:w="12240" w:h="15840"/>
          <w:pgMar w:top="780" w:right="1080" w:bottom="1680" w:left="1080" w:header="0" w:footer="815" w:gutter="0"/>
          <w:cols w:space="720" w:num="1"/>
        </w:sectPr>
      </w:pPr>
    </w:p>
    <w:p w14:paraId="04BE9714">
      <w:pPr>
        <w:pStyle w:val="8"/>
      </w:pPr>
      <w:r>
        <mc:AlternateContent>
          <mc:Choice Requires="wps">
            <w:drawing>
              <wp:anchor distT="0" distB="0" distL="0" distR="0" simplePos="0" relativeHeight="251681792"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82" name="Graphic 82"/>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82" o:spid="_x0000_s1026" o:spt="100" style="position:absolute;left:0pt;margin-left:56.85pt;margin-top:38.85pt;height:699.5pt;width:498.35pt;mso-position-horizontal-relative:page;mso-position-vertical-relative:page;z-index:-251634688;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xTfyRdgAAAAMAQAADwAAAAAAAAAB&#10;ACAAAAAiAAAAZHJzL2Rvd25yZXYueG1sUEsBAhQAFAAAAAgAh07iQENMHcyCAgAAWgcAAA4AAAAA&#10;AAAAAQAgAAAAJwEAAGRycy9lMm9Eb2MueG1sUEsFBgAAAAAGAAYAWQEAABsGA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35D2E086">
      <w:pPr>
        <w:pStyle w:val="8"/>
        <w:spacing w:before="107"/>
      </w:pPr>
    </w:p>
    <w:p w14:paraId="5B0E3045">
      <w:pPr>
        <w:pStyle w:val="8"/>
        <w:spacing w:line="360" w:lineRule="auto"/>
        <w:ind w:left="720" w:right="720"/>
        <w:jc w:val="both"/>
      </w:pPr>
      <w:r>
        <w:t>batteries are lighter, more efficient, and deliver consistent power output, making them ideal for modern energy solutions.</w:t>
      </w:r>
    </w:p>
    <w:p w14:paraId="0DF2DE74">
      <w:pPr>
        <w:pStyle w:val="8"/>
        <w:spacing w:before="135"/>
        <w:rPr>
          <w:sz w:val="20"/>
        </w:rPr>
      </w:pPr>
      <w:r>
        <w:rPr>
          <w:sz w:val="20"/>
        </w:rPr>
        <w:drawing>
          <wp:anchor distT="0" distB="0" distL="0" distR="0" simplePos="0" relativeHeight="251700224" behindDoc="1" locked="0" layoutInCell="1" allowOverlap="1">
            <wp:simplePos x="0" y="0"/>
            <wp:positionH relativeFrom="page">
              <wp:posOffset>2880360</wp:posOffset>
            </wp:positionH>
            <wp:positionV relativeFrom="paragraph">
              <wp:posOffset>247015</wp:posOffset>
            </wp:positionV>
            <wp:extent cx="1672590" cy="1533525"/>
            <wp:effectExtent l="0" t="0" r="0" b="0"/>
            <wp:wrapTopAndBottom/>
            <wp:docPr id="83" name="Image 83" descr="battery"/>
            <wp:cNvGraphicFramePr/>
            <a:graphic xmlns:a="http://schemas.openxmlformats.org/drawingml/2006/main">
              <a:graphicData uri="http://schemas.openxmlformats.org/drawingml/2006/picture">
                <pic:pic xmlns:pic="http://schemas.openxmlformats.org/drawingml/2006/picture">
                  <pic:nvPicPr>
                    <pic:cNvPr id="83" name="Image 83" descr="battery"/>
                    <pic:cNvPicPr/>
                  </pic:nvPicPr>
                  <pic:blipFill>
                    <a:blip r:embed="rId15" cstate="print"/>
                    <a:stretch>
                      <a:fillRect/>
                    </a:stretch>
                  </pic:blipFill>
                  <pic:spPr>
                    <a:xfrm>
                      <a:off x="0" y="0"/>
                      <a:ext cx="1672821" cy="1533525"/>
                    </a:xfrm>
                    <a:prstGeom prst="rect">
                      <a:avLst/>
                    </a:prstGeom>
                  </pic:spPr>
                </pic:pic>
              </a:graphicData>
            </a:graphic>
          </wp:anchor>
        </w:drawing>
      </w:r>
    </w:p>
    <w:p w14:paraId="70683C9B">
      <w:pPr>
        <w:spacing w:before="7"/>
        <w:ind w:left="355" w:right="359" w:firstLine="0"/>
        <w:jc w:val="center"/>
        <w:rPr>
          <w:b/>
          <w:sz w:val="24"/>
        </w:rPr>
      </w:pPr>
      <w:r>
        <w:rPr>
          <w:b/>
          <w:sz w:val="24"/>
        </w:rPr>
        <w:t>Fig.</w:t>
      </w:r>
      <w:r>
        <w:rPr>
          <w:b/>
          <w:spacing w:val="-1"/>
          <w:sz w:val="24"/>
        </w:rPr>
        <w:t xml:space="preserve"> </w:t>
      </w:r>
      <w:r>
        <w:rPr>
          <w:b/>
          <w:sz w:val="24"/>
        </w:rPr>
        <w:t>3.3.4.1 Lithium</w:t>
      </w:r>
      <w:r>
        <w:rPr>
          <w:b/>
          <w:spacing w:val="1"/>
          <w:sz w:val="24"/>
        </w:rPr>
        <w:t xml:space="preserve"> </w:t>
      </w:r>
      <w:r>
        <w:rPr>
          <w:b/>
          <w:spacing w:val="-2"/>
          <w:sz w:val="24"/>
        </w:rPr>
        <w:t>Battery</w:t>
      </w:r>
    </w:p>
    <w:p w14:paraId="24B4C485">
      <w:pPr>
        <w:pStyle w:val="8"/>
        <w:spacing w:before="142"/>
        <w:rPr>
          <w:b/>
        </w:rPr>
      </w:pPr>
    </w:p>
    <w:p w14:paraId="020E80D9">
      <w:pPr>
        <w:pStyle w:val="10"/>
        <w:numPr>
          <w:ilvl w:val="2"/>
          <w:numId w:val="4"/>
        </w:numPr>
        <w:tabs>
          <w:tab w:val="left" w:pos="1257"/>
        </w:tabs>
        <w:spacing w:before="0" w:after="0" w:line="240" w:lineRule="auto"/>
        <w:ind w:left="1257" w:right="0" w:hanging="539"/>
        <w:jc w:val="left"/>
        <w:rPr>
          <w:b/>
          <w:sz w:val="24"/>
        </w:rPr>
      </w:pPr>
      <w:r>
        <w:rPr>
          <w:b/>
          <w:sz w:val="24"/>
        </w:rPr>
        <w:t>Bluetooth</w:t>
      </w:r>
      <w:r>
        <w:rPr>
          <w:b/>
          <w:spacing w:val="-3"/>
          <w:sz w:val="24"/>
        </w:rPr>
        <w:t xml:space="preserve"> </w:t>
      </w:r>
      <w:r>
        <w:rPr>
          <w:b/>
          <w:sz w:val="24"/>
        </w:rPr>
        <w:t>Module</w:t>
      </w:r>
      <w:r>
        <w:rPr>
          <w:b/>
          <w:spacing w:val="-2"/>
          <w:sz w:val="24"/>
        </w:rPr>
        <w:t xml:space="preserve"> </w:t>
      </w:r>
      <w:r>
        <w:rPr>
          <w:b/>
          <w:sz w:val="24"/>
        </w:rPr>
        <w:t>(HC-</w:t>
      </w:r>
      <w:r>
        <w:rPr>
          <w:b/>
          <w:spacing w:val="-4"/>
          <w:sz w:val="24"/>
        </w:rPr>
        <w:t>05):</w:t>
      </w:r>
    </w:p>
    <w:p w14:paraId="425E9C06">
      <w:pPr>
        <w:pStyle w:val="8"/>
        <w:spacing w:before="141"/>
        <w:rPr>
          <w:b/>
        </w:rPr>
      </w:pPr>
    </w:p>
    <w:p w14:paraId="3F780591">
      <w:pPr>
        <w:pStyle w:val="8"/>
        <w:spacing w:before="1" w:line="360" w:lineRule="auto"/>
        <w:ind w:left="720" w:right="716" w:hanging="3"/>
        <w:jc w:val="both"/>
      </w:pPr>
      <w:r>
        <w:t>The HC-05 Bluetooth module is an essential component of the voice-controlled robotic arm,</w:t>
      </w:r>
      <w:r>
        <w:rPr>
          <w:spacing w:val="-2"/>
        </w:rPr>
        <w:t xml:space="preserve"> </w:t>
      </w:r>
      <w:r>
        <w:t>enabling</w:t>
      </w:r>
      <w:r>
        <w:rPr>
          <w:spacing w:val="-1"/>
        </w:rPr>
        <w:t xml:space="preserve"> </w:t>
      </w:r>
      <w:r>
        <w:t>wireless</w:t>
      </w:r>
      <w:r>
        <w:rPr>
          <w:spacing w:val="-1"/>
        </w:rPr>
        <w:t xml:space="preserve"> </w:t>
      </w:r>
      <w:r>
        <w:t>communication</w:t>
      </w:r>
      <w:r>
        <w:rPr>
          <w:spacing w:val="-1"/>
        </w:rPr>
        <w:t xml:space="preserve"> </w:t>
      </w:r>
      <w:r>
        <w:t>between</w:t>
      </w:r>
      <w:r>
        <w:rPr>
          <w:spacing w:val="-1"/>
        </w:rPr>
        <w:t xml:space="preserve"> </w:t>
      </w:r>
      <w:r>
        <w:t>the</w:t>
      </w:r>
      <w:r>
        <w:rPr>
          <w:spacing w:val="-2"/>
        </w:rPr>
        <w:t xml:space="preserve"> </w:t>
      </w:r>
      <w:r>
        <w:t>robotic</w:t>
      </w:r>
      <w:r>
        <w:rPr>
          <w:spacing w:val="-2"/>
        </w:rPr>
        <w:t xml:space="preserve"> </w:t>
      </w:r>
      <w:r>
        <w:t>system</w:t>
      </w:r>
      <w:r>
        <w:rPr>
          <w:spacing w:val="-1"/>
        </w:rPr>
        <w:t xml:space="preserve"> </w:t>
      </w:r>
      <w:r>
        <w:t>and an external</w:t>
      </w:r>
      <w:r>
        <w:rPr>
          <w:spacing w:val="-1"/>
        </w:rPr>
        <w:t xml:space="preserve"> </w:t>
      </w:r>
      <w:r>
        <w:t>device such as a smartphone or computer. It operates on a 2.4 GHz frequency and utilizes the Serial Port Protocol (SPP) to facilitate seamless data transmission via UART (Universal Asynchronous</w:t>
      </w:r>
      <w:r>
        <w:rPr>
          <w:spacing w:val="-1"/>
        </w:rPr>
        <w:t xml:space="preserve"> </w:t>
      </w:r>
      <w:r>
        <w:t>Receiver-Transmitter).</w:t>
      </w:r>
      <w:r>
        <w:rPr>
          <w:spacing w:val="-1"/>
        </w:rPr>
        <w:t xml:space="preserve"> </w:t>
      </w:r>
      <w:r>
        <w:t>The</w:t>
      </w:r>
      <w:r>
        <w:rPr>
          <w:spacing w:val="-3"/>
        </w:rPr>
        <w:t xml:space="preserve"> </w:t>
      </w:r>
      <w:r>
        <w:t>module</w:t>
      </w:r>
      <w:r>
        <w:rPr>
          <w:spacing w:val="-2"/>
        </w:rPr>
        <w:t xml:space="preserve"> </w:t>
      </w:r>
      <w:r>
        <w:t>supports</w:t>
      </w:r>
      <w:r>
        <w:rPr>
          <w:spacing w:val="-1"/>
        </w:rPr>
        <w:t xml:space="preserve"> </w:t>
      </w:r>
      <w:r>
        <w:t>both</w:t>
      </w:r>
      <w:r>
        <w:rPr>
          <w:spacing w:val="-1"/>
        </w:rPr>
        <w:t xml:space="preserve"> </w:t>
      </w:r>
      <w:r>
        <w:t>master</w:t>
      </w:r>
      <w:r>
        <w:rPr>
          <w:spacing w:val="-2"/>
        </w:rPr>
        <w:t xml:space="preserve"> </w:t>
      </w:r>
      <w:r>
        <w:t>and</w:t>
      </w:r>
      <w:r>
        <w:rPr>
          <w:spacing w:val="-1"/>
        </w:rPr>
        <w:t xml:space="preserve"> </w:t>
      </w:r>
      <w:r>
        <w:t>slave</w:t>
      </w:r>
      <w:r>
        <w:rPr>
          <w:spacing w:val="-3"/>
        </w:rPr>
        <w:t xml:space="preserve"> </w:t>
      </w:r>
      <w:r>
        <w:t>modes, allowing it to either receive commands from a mobile application or send data to a connected system. It features an onboard LED indicator that displays connectivity status, flashing at different rates to indicate whether the device is in pairing mode, successfully connected, or awaiting connection.</w:t>
      </w:r>
    </w:p>
    <w:p w14:paraId="4F53B930">
      <w:pPr>
        <w:pStyle w:val="8"/>
        <w:rPr>
          <w:sz w:val="20"/>
        </w:rPr>
      </w:pPr>
    </w:p>
    <w:p w14:paraId="1647CBDB">
      <w:pPr>
        <w:pStyle w:val="8"/>
        <w:spacing w:before="48"/>
        <w:rPr>
          <w:sz w:val="20"/>
        </w:rPr>
      </w:pPr>
      <w:r>
        <w:rPr>
          <w:sz w:val="20"/>
        </w:rPr>
        <w:drawing>
          <wp:anchor distT="0" distB="0" distL="0" distR="0" simplePos="0" relativeHeight="251700224" behindDoc="1" locked="0" layoutInCell="1" allowOverlap="1">
            <wp:simplePos x="0" y="0"/>
            <wp:positionH relativeFrom="page">
              <wp:posOffset>2887980</wp:posOffset>
            </wp:positionH>
            <wp:positionV relativeFrom="paragraph">
              <wp:posOffset>191135</wp:posOffset>
            </wp:positionV>
            <wp:extent cx="1753870" cy="1253490"/>
            <wp:effectExtent l="0" t="0" r="0" b="0"/>
            <wp:wrapTopAndBottom/>
            <wp:docPr id="84" name="Image 84" descr="bluttothmodule"/>
            <wp:cNvGraphicFramePr/>
            <a:graphic xmlns:a="http://schemas.openxmlformats.org/drawingml/2006/main">
              <a:graphicData uri="http://schemas.openxmlformats.org/drawingml/2006/picture">
                <pic:pic xmlns:pic="http://schemas.openxmlformats.org/drawingml/2006/picture">
                  <pic:nvPicPr>
                    <pic:cNvPr id="84" name="Image 84" descr="bluttothmodule"/>
                    <pic:cNvPicPr/>
                  </pic:nvPicPr>
                  <pic:blipFill>
                    <a:blip r:embed="rId16" cstate="print"/>
                    <a:stretch>
                      <a:fillRect/>
                    </a:stretch>
                  </pic:blipFill>
                  <pic:spPr>
                    <a:xfrm>
                      <a:off x="0" y="0"/>
                      <a:ext cx="1753850" cy="1253299"/>
                    </a:xfrm>
                    <a:prstGeom prst="rect">
                      <a:avLst/>
                    </a:prstGeom>
                  </pic:spPr>
                </pic:pic>
              </a:graphicData>
            </a:graphic>
          </wp:anchor>
        </w:drawing>
      </w:r>
    </w:p>
    <w:p w14:paraId="74A51DE5">
      <w:pPr>
        <w:pStyle w:val="8"/>
      </w:pPr>
    </w:p>
    <w:p w14:paraId="0CF71608">
      <w:pPr>
        <w:pStyle w:val="8"/>
        <w:spacing w:before="65"/>
      </w:pPr>
    </w:p>
    <w:p w14:paraId="50424DFA">
      <w:pPr>
        <w:spacing w:before="0"/>
        <w:ind w:left="0" w:right="359" w:firstLine="0"/>
        <w:jc w:val="center"/>
        <w:rPr>
          <w:rFonts w:ascii="Calibri"/>
          <w:b/>
          <w:sz w:val="24"/>
        </w:rPr>
      </w:pPr>
      <w:r>
        <w:rPr>
          <w:rFonts w:ascii="Calibri"/>
          <w:b/>
          <w:sz w:val="24"/>
        </w:rPr>
        <w:t>Fig</w:t>
      </w:r>
      <w:r>
        <w:rPr>
          <w:rFonts w:ascii="Calibri"/>
          <w:b/>
          <w:spacing w:val="-4"/>
          <w:sz w:val="24"/>
        </w:rPr>
        <w:t xml:space="preserve"> </w:t>
      </w:r>
      <w:r>
        <w:rPr>
          <w:rFonts w:ascii="Calibri"/>
          <w:b/>
          <w:sz w:val="24"/>
        </w:rPr>
        <w:t>3.2.5.1</w:t>
      </w:r>
      <w:r>
        <w:rPr>
          <w:rFonts w:ascii="Calibri"/>
          <w:b/>
          <w:spacing w:val="-1"/>
          <w:sz w:val="24"/>
        </w:rPr>
        <w:t xml:space="preserve"> </w:t>
      </w:r>
      <w:r>
        <w:rPr>
          <w:rFonts w:ascii="Calibri"/>
          <w:b/>
          <w:sz w:val="24"/>
        </w:rPr>
        <w:t>Bluetooth</w:t>
      </w:r>
      <w:r>
        <w:rPr>
          <w:rFonts w:ascii="Calibri"/>
          <w:b/>
          <w:spacing w:val="-2"/>
          <w:sz w:val="24"/>
        </w:rPr>
        <w:t xml:space="preserve"> </w:t>
      </w:r>
      <w:r>
        <w:rPr>
          <w:rFonts w:ascii="Calibri"/>
          <w:b/>
          <w:sz w:val="24"/>
        </w:rPr>
        <w:t>Module</w:t>
      </w:r>
      <w:r>
        <w:rPr>
          <w:rFonts w:ascii="Calibri"/>
          <w:b/>
          <w:spacing w:val="-3"/>
          <w:sz w:val="24"/>
        </w:rPr>
        <w:t xml:space="preserve"> </w:t>
      </w:r>
      <w:r>
        <w:rPr>
          <w:rFonts w:ascii="Calibri"/>
          <w:b/>
          <w:sz w:val="24"/>
        </w:rPr>
        <w:t>HC-</w:t>
      </w:r>
      <w:r>
        <w:rPr>
          <w:rFonts w:ascii="Calibri"/>
          <w:b/>
          <w:spacing w:val="-5"/>
          <w:sz w:val="24"/>
        </w:rPr>
        <w:t>05</w:t>
      </w:r>
    </w:p>
    <w:p w14:paraId="52FA1DBF">
      <w:pPr>
        <w:spacing w:after="0"/>
        <w:jc w:val="center"/>
        <w:rPr>
          <w:rFonts w:ascii="Calibri"/>
          <w:b/>
          <w:sz w:val="24"/>
        </w:rPr>
        <w:sectPr>
          <w:pgSz w:w="12240" w:h="15840"/>
          <w:pgMar w:top="780" w:right="1080" w:bottom="1680" w:left="1080" w:header="0" w:footer="815" w:gutter="0"/>
          <w:cols w:space="720" w:num="1"/>
        </w:sectPr>
      </w:pPr>
    </w:p>
    <w:p w14:paraId="7842093A">
      <w:pPr>
        <w:pStyle w:val="8"/>
        <w:rPr>
          <w:rFonts w:ascii="Calibri"/>
          <w:b/>
        </w:rPr>
      </w:pPr>
      <w:r>
        <w:rPr>
          <w:rFonts w:ascii="Calibri"/>
          <w:b/>
        </w:rPr>
        <mc:AlternateContent>
          <mc:Choice Requires="wps">
            <w:drawing>
              <wp:anchor distT="0" distB="0" distL="0" distR="0" simplePos="0" relativeHeight="251682816"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85" name="Graphic 85"/>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85" o:spid="_x0000_s1026" o:spt="100" style="position:absolute;left:0pt;margin-left:56.85pt;margin-top:38.85pt;height:699.5pt;width:498.35pt;mso-position-horizontal-relative:page;mso-position-vertical-relative:page;z-index:-251633664;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MU38kXYAAAADAEAAA8AAAAAAAAAAQAg&#10;AAAAIgAAAGRycy9kb3ducmV2LnhtbFBLAQIUABQAAAAIAIdO4kAtDd1+gAIAAFoHAAAOAAAAAAAA&#10;AAEAIAAAACcBAABkcnMvZTJvRG9jLnhtbFBLBQYAAAAABgAGAFkBAAAZBg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03BDE82D">
      <w:pPr>
        <w:pStyle w:val="8"/>
        <w:spacing w:before="73"/>
        <w:rPr>
          <w:rFonts w:ascii="Calibri"/>
          <w:b/>
        </w:rPr>
      </w:pPr>
    </w:p>
    <w:p w14:paraId="748A28ED">
      <w:pPr>
        <w:pStyle w:val="10"/>
        <w:numPr>
          <w:ilvl w:val="2"/>
          <w:numId w:val="4"/>
        </w:numPr>
        <w:tabs>
          <w:tab w:val="left" w:pos="1257"/>
        </w:tabs>
        <w:spacing w:before="0" w:after="0" w:line="240" w:lineRule="auto"/>
        <w:ind w:left="1257" w:right="0" w:hanging="539"/>
        <w:jc w:val="left"/>
        <w:rPr>
          <w:b/>
          <w:sz w:val="24"/>
        </w:rPr>
      </w:pPr>
      <w:r>
        <w:rPr>
          <w:b/>
          <w:sz w:val="24"/>
        </w:rPr>
        <w:t>PCB</w:t>
      </w:r>
      <w:r>
        <w:rPr>
          <w:b/>
          <w:spacing w:val="-1"/>
          <w:sz w:val="24"/>
        </w:rPr>
        <w:t xml:space="preserve"> </w:t>
      </w:r>
      <w:r>
        <w:rPr>
          <w:b/>
          <w:spacing w:val="-2"/>
          <w:sz w:val="24"/>
        </w:rPr>
        <w:t>Board:</w:t>
      </w:r>
    </w:p>
    <w:p w14:paraId="72AC92C9">
      <w:pPr>
        <w:pStyle w:val="8"/>
        <w:spacing w:before="142"/>
        <w:rPr>
          <w:b/>
        </w:rPr>
      </w:pPr>
    </w:p>
    <w:p w14:paraId="3A0DB8F1">
      <w:pPr>
        <w:pStyle w:val="8"/>
        <w:spacing w:line="360" w:lineRule="auto"/>
        <w:ind w:left="720" w:right="662" w:hanging="3"/>
        <w:jc w:val="both"/>
      </w:pPr>
      <w:r>
        <w:t>A PCB (Printed Circuit Board) is a flat, rigid board used to mechanically support and electrically connect electronic components using conductive pathways, tracks, or signal traces etched from copper sheets laminated onto a non-conductive substrate. PCBs are essential in almost all electronic devices, from simple gadgets to complex industrial machinery. They can range from single-layer boards for basic circuits to multi-layer boards for advanced applications. Components like resistors, capacitors, microcontrollers, and ICs are soldered onto the PCB. Modern PCBs may also include surface-mount components</w:t>
      </w:r>
      <w:r>
        <w:rPr>
          <w:spacing w:val="-2"/>
        </w:rPr>
        <w:t xml:space="preserve"> </w:t>
      </w:r>
      <w:r>
        <w:t>and</w:t>
      </w:r>
      <w:r>
        <w:rPr>
          <w:spacing w:val="-2"/>
        </w:rPr>
        <w:t xml:space="preserve"> </w:t>
      </w:r>
      <w:r>
        <w:t>integrated</w:t>
      </w:r>
      <w:r>
        <w:rPr>
          <w:spacing w:val="-2"/>
        </w:rPr>
        <w:t xml:space="preserve"> </w:t>
      </w:r>
      <w:r>
        <w:t>circuit</w:t>
      </w:r>
      <w:r>
        <w:rPr>
          <w:spacing w:val="-2"/>
        </w:rPr>
        <w:t xml:space="preserve"> </w:t>
      </w:r>
      <w:r>
        <w:t>traces</w:t>
      </w:r>
      <w:r>
        <w:rPr>
          <w:spacing w:val="-2"/>
        </w:rPr>
        <w:t xml:space="preserve"> </w:t>
      </w:r>
      <w:r>
        <w:t>for</w:t>
      </w:r>
      <w:r>
        <w:rPr>
          <w:spacing w:val="-2"/>
        </w:rPr>
        <w:t xml:space="preserve"> </w:t>
      </w:r>
      <w:r>
        <w:t>compact</w:t>
      </w:r>
      <w:r>
        <w:rPr>
          <w:spacing w:val="-2"/>
        </w:rPr>
        <w:t xml:space="preserve"> </w:t>
      </w:r>
      <w:r>
        <w:t>designs.</w:t>
      </w:r>
      <w:r>
        <w:rPr>
          <w:spacing w:val="-2"/>
        </w:rPr>
        <w:t xml:space="preserve"> </w:t>
      </w:r>
      <w:r>
        <w:t>Their</w:t>
      </w:r>
      <w:r>
        <w:rPr>
          <w:spacing w:val="-3"/>
        </w:rPr>
        <w:t xml:space="preserve"> </w:t>
      </w:r>
      <w:r>
        <w:t>durability,</w:t>
      </w:r>
      <w:r>
        <w:rPr>
          <w:spacing w:val="-2"/>
        </w:rPr>
        <w:t xml:space="preserve"> </w:t>
      </w:r>
      <w:r>
        <w:t>scalability, and precision make them indispensable in electronics manufacturing and prototyping.</w:t>
      </w:r>
    </w:p>
    <w:p w14:paraId="762817D5">
      <w:pPr>
        <w:pStyle w:val="8"/>
        <w:spacing w:before="26"/>
        <w:rPr>
          <w:sz w:val="20"/>
        </w:rPr>
      </w:pPr>
      <w:r>
        <w:rPr>
          <w:sz w:val="20"/>
        </w:rPr>
        <w:drawing>
          <wp:anchor distT="0" distB="0" distL="0" distR="0" simplePos="0" relativeHeight="251701248" behindDoc="1" locked="0" layoutInCell="1" allowOverlap="1">
            <wp:simplePos x="0" y="0"/>
            <wp:positionH relativeFrom="page">
              <wp:posOffset>1543685</wp:posOffset>
            </wp:positionH>
            <wp:positionV relativeFrom="paragraph">
              <wp:posOffset>177800</wp:posOffset>
            </wp:positionV>
            <wp:extent cx="4678045" cy="3593465"/>
            <wp:effectExtent l="0" t="0" r="0" b="0"/>
            <wp:wrapTopAndBottom/>
            <wp:docPr id="86" name="Image 86"/>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17" cstate="print"/>
                    <a:stretch>
                      <a:fillRect/>
                    </a:stretch>
                  </pic:blipFill>
                  <pic:spPr>
                    <a:xfrm>
                      <a:off x="0" y="0"/>
                      <a:ext cx="4677887" cy="3593592"/>
                    </a:xfrm>
                    <a:prstGeom prst="rect">
                      <a:avLst/>
                    </a:prstGeom>
                  </pic:spPr>
                </pic:pic>
              </a:graphicData>
            </a:graphic>
          </wp:anchor>
        </w:drawing>
      </w:r>
    </w:p>
    <w:p w14:paraId="2FC99B7B">
      <w:pPr>
        <w:pStyle w:val="8"/>
        <w:spacing w:before="147"/>
      </w:pPr>
    </w:p>
    <w:p w14:paraId="4D7E23DE">
      <w:pPr>
        <w:spacing w:before="0"/>
        <w:ind w:left="0" w:right="2" w:firstLine="0"/>
        <w:jc w:val="center"/>
        <w:rPr>
          <w:b/>
          <w:sz w:val="24"/>
        </w:rPr>
      </w:pPr>
      <w:r>
        <w:rPr>
          <w:b/>
          <w:sz w:val="24"/>
        </w:rPr>
        <w:t>Fig</w:t>
      </w:r>
      <w:r>
        <w:rPr>
          <w:b/>
          <w:spacing w:val="-1"/>
          <w:sz w:val="24"/>
        </w:rPr>
        <w:t xml:space="preserve"> </w:t>
      </w:r>
      <w:r>
        <w:rPr>
          <w:b/>
          <w:sz w:val="24"/>
        </w:rPr>
        <w:t xml:space="preserve">3.2.6.1 PCB </w:t>
      </w:r>
      <w:r>
        <w:rPr>
          <w:b/>
          <w:spacing w:val="-4"/>
          <w:sz w:val="24"/>
        </w:rPr>
        <w:t>Board</w:t>
      </w:r>
    </w:p>
    <w:p w14:paraId="366A7C68">
      <w:pPr>
        <w:spacing w:after="0"/>
        <w:jc w:val="center"/>
        <w:rPr>
          <w:b/>
          <w:sz w:val="24"/>
        </w:rPr>
        <w:sectPr>
          <w:pgSz w:w="12240" w:h="15840"/>
          <w:pgMar w:top="780" w:right="1080" w:bottom="1680" w:left="1080" w:header="0" w:footer="815" w:gutter="0"/>
          <w:cols w:space="720" w:num="1"/>
        </w:sectPr>
      </w:pPr>
    </w:p>
    <w:p w14:paraId="50454314">
      <w:pPr>
        <w:pStyle w:val="8"/>
        <w:rPr>
          <w:b/>
        </w:rPr>
      </w:pPr>
      <w:r>
        <w:rPr>
          <w:b/>
        </w:rPr>
        <mc:AlternateContent>
          <mc:Choice Requires="wps">
            <w:drawing>
              <wp:anchor distT="0" distB="0" distL="0" distR="0" simplePos="0" relativeHeight="251683840"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87" name="Graphic 87"/>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87" o:spid="_x0000_s1026" o:spt="100" style="position:absolute;left:0pt;margin-left:56.85pt;margin-top:38.85pt;height:699.5pt;width:498.35pt;mso-position-horizontal-relative:page;mso-position-vertical-relative:page;z-index:-251632640;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FN/JF2AAAAAwBAAAPAAAAAAAAAAEA&#10;IAAAACIAAABkcnMvZG93bnJldi54bWxQSwECFAAUAAAACACHTuJARI5ty4ECAABaBwAADgAAAAAA&#10;AAABACAAAAAnAQAAZHJzL2Uyb0RvYy54bWxQSwUGAAAAAAYABgBZAQAAGgY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1D6C1103">
      <w:pPr>
        <w:pStyle w:val="8"/>
        <w:spacing w:before="107"/>
        <w:rPr>
          <w:b/>
        </w:rPr>
      </w:pPr>
    </w:p>
    <w:p w14:paraId="040357F1">
      <w:pPr>
        <w:pStyle w:val="10"/>
        <w:numPr>
          <w:ilvl w:val="1"/>
          <w:numId w:val="4"/>
        </w:numPr>
        <w:tabs>
          <w:tab w:val="left" w:pos="1079"/>
        </w:tabs>
        <w:spacing w:before="0" w:after="0" w:line="240" w:lineRule="auto"/>
        <w:ind w:left="1079" w:right="0" w:hanging="359"/>
        <w:jc w:val="left"/>
        <w:rPr>
          <w:b/>
          <w:sz w:val="24"/>
        </w:rPr>
      </w:pPr>
      <w:r>
        <w:rPr>
          <w:b/>
          <w:spacing w:val="-4"/>
          <w:sz w:val="24"/>
        </w:rPr>
        <w:t>CODE</w:t>
      </w:r>
    </w:p>
    <w:p w14:paraId="4664418C">
      <w:pPr>
        <w:pStyle w:val="8"/>
        <w:spacing w:before="142"/>
        <w:rPr>
          <w:b/>
        </w:rPr>
      </w:pPr>
    </w:p>
    <w:p w14:paraId="504D2794">
      <w:pPr>
        <w:spacing w:before="0" w:line="360" w:lineRule="auto"/>
        <w:ind w:left="720" w:right="5888" w:firstLine="0"/>
        <w:jc w:val="left"/>
        <w:rPr>
          <w:b/>
          <w:sz w:val="24"/>
        </w:rPr>
      </w:pPr>
      <w:r>
        <w:rPr>
          <w:b/>
          <w:sz w:val="24"/>
        </w:rPr>
        <w:t>#include &lt;SoftwareSerial.h&gt; #include &lt;Servo.h&gt; SoftwareSerial</w:t>
      </w:r>
      <w:r>
        <w:rPr>
          <w:b/>
          <w:spacing w:val="-15"/>
          <w:sz w:val="24"/>
        </w:rPr>
        <w:t xml:space="preserve"> </w:t>
      </w:r>
      <w:r>
        <w:rPr>
          <w:b/>
          <w:sz w:val="24"/>
        </w:rPr>
        <w:t>bluetooth(10,</w:t>
      </w:r>
      <w:r>
        <w:rPr>
          <w:b/>
          <w:spacing w:val="-15"/>
          <w:sz w:val="24"/>
        </w:rPr>
        <w:t xml:space="preserve"> </w:t>
      </w:r>
      <w:r>
        <w:rPr>
          <w:b/>
          <w:sz w:val="24"/>
        </w:rPr>
        <w:t>11);</w:t>
      </w:r>
    </w:p>
    <w:p w14:paraId="58E46BA4">
      <w:pPr>
        <w:spacing w:before="1" w:line="360" w:lineRule="auto"/>
        <w:ind w:left="720" w:right="2236" w:firstLine="0"/>
        <w:jc w:val="left"/>
        <w:rPr>
          <w:b/>
          <w:sz w:val="24"/>
        </w:rPr>
      </w:pPr>
      <w:r>
        <w:rPr>
          <w:b/>
          <w:sz w:val="24"/>
        </w:rPr>
        <w:t>Servo</w:t>
      </w:r>
      <w:r>
        <w:rPr>
          <w:b/>
          <w:spacing w:val="-8"/>
          <w:sz w:val="24"/>
        </w:rPr>
        <w:t xml:space="preserve"> </w:t>
      </w:r>
      <w:r>
        <w:rPr>
          <w:b/>
          <w:sz w:val="24"/>
        </w:rPr>
        <w:t>servoThumb,</w:t>
      </w:r>
      <w:r>
        <w:rPr>
          <w:b/>
          <w:spacing w:val="-8"/>
          <w:sz w:val="24"/>
        </w:rPr>
        <w:t xml:space="preserve"> </w:t>
      </w:r>
      <w:r>
        <w:rPr>
          <w:b/>
          <w:sz w:val="24"/>
        </w:rPr>
        <w:t>servoIndex,</w:t>
      </w:r>
      <w:r>
        <w:rPr>
          <w:b/>
          <w:spacing w:val="-8"/>
          <w:sz w:val="24"/>
        </w:rPr>
        <w:t xml:space="preserve"> </w:t>
      </w:r>
      <w:r>
        <w:rPr>
          <w:b/>
          <w:sz w:val="24"/>
        </w:rPr>
        <w:t>servoMiddle,</w:t>
      </w:r>
      <w:r>
        <w:rPr>
          <w:b/>
          <w:spacing w:val="-8"/>
          <w:sz w:val="24"/>
        </w:rPr>
        <w:t xml:space="preserve"> </w:t>
      </w:r>
      <w:r>
        <w:rPr>
          <w:b/>
          <w:sz w:val="24"/>
        </w:rPr>
        <w:t>servoRing,</w:t>
      </w:r>
      <w:r>
        <w:rPr>
          <w:b/>
          <w:spacing w:val="-8"/>
          <w:sz w:val="24"/>
        </w:rPr>
        <w:t xml:space="preserve"> </w:t>
      </w:r>
      <w:r>
        <w:rPr>
          <w:b/>
          <w:sz w:val="24"/>
        </w:rPr>
        <w:t>servoPinky; int prevPositions[5] = {0, 0, 0, 0, 0}; // Stores previous positions</w:t>
      </w:r>
    </w:p>
    <w:p w14:paraId="739F72E0">
      <w:pPr>
        <w:spacing w:before="0" w:line="360" w:lineRule="auto"/>
        <w:ind w:left="720" w:right="4537" w:firstLine="0"/>
        <w:jc w:val="left"/>
        <w:rPr>
          <w:b/>
          <w:sz w:val="24"/>
        </w:rPr>
      </w:pPr>
      <w:r>
        <w:rPr>
          <w:b/>
          <w:sz w:val="24"/>
        </w:rPr>
        <w:t>bool</w:t>
      </w:r>
      <w:r>
        <w:rPr>
          <w:b/>
          <w:spacing w:val="-4"/>
          <w:sz w:val="24"/>
        </w:rPr>
        <w:t xml:space="preserve"> </w:t>
      </w:r>
      <w:r>
        <w:rPr>
          <w:b/>
          <w:sz w:val="24"/>
        </w:rPr>
        <w:t>isGripped</w:t>
      </w:r>
      <w:r>
        <w:rPr>
          <w:b/>
          <w:spacing w:val="-4"/>
          <w:sz w:val="24"/>
        </w:rPr>
        <w:t xml:space="preserve"> </w:t>
      </w:r>
      <w:r>
        <w:rPr>
          <w:b/>
          <w:sz w:val="24"/>
        </w:rPr>
        <w:t>=</w:t>
      </w:r>
      <w:r>
        <w:rPr>
          <w:b/>
          <w:spacing w:val="-4"/>
          <w:sz w:val="24"/>
        </w:rPr>
        <w:t xml:space="preserve"> </w:t>
      </w:r>
      <w:r>
        <w:rPr>
          <w:b/>
          <w:sz w:val="24"/>
        </w:rPr>
        <w:t>false;</w:t>
      </w:r>
      <w:r>
        <w:rPr>
          <w:b/>
          <w:spacing w:val="-4"/>
          <w:sz w:val="24"/>
        </w:rPr>
        <w:t xml:space="preserve"> </w:t>
      </w:r>
      <w:r>
        <w:rPr>
          <w:b/>
          <w:sz w:val="24"/>
        </w:rPr>
        <w:t>//</w:t>
      </w:r>
      <w:r>
        <w:rPr>
          <w:b/>
          <w:spacing w:val="-4"/>
          <w:sz w:val="24"/>
        </w:rPr>
        <w:t xml:space="preserve"> </w:t>
      </w:r>
      <w:r>
        <w:rPr>
          <w:b/>
          <w:sz w:val="24"/>
        </w:rPr>
        <w:t>Track</w:t>
      </w:r>
      <w:r>
        <w:rPr>
          <w:b/>
          <w:spacing w:val="-4"/>
          <w:sz w:val="24"/>
        </w:rPr>
        <w:t xml:space="preserve"> </w:t>
      </w:r>
      <w:r>
        <w:rPr>
          <w:b/>
          <w:sz w:val="24"/>
        </w:rPr>
        <w:t>if</w:t>
      </w:r>
      <w:r>
        <w:rPr>
          <w:b/>
          <w:spacing w:val="-4"/>
          <w:sz w:val="24"/>
        </w:rPr>
        <w:t xml:space="preserve"> </w:t>
      </w:r>
      <w:r>
        <w:rPr>
          <w:b/>
          <w:sz w:val="24"/>
        </w:rPr>
        <w:t>in</w:t>
      </w:r>
      <w:r>
        <w:rPr>
          <w:b/>
          <w:spacing w:val="-4"/>
          <w:sz w:val="24"/>
        </w:rPr>
        <w:t xml:space="preserve"> </w:t>
      </w:r>
      <w:r>
        <w:rPr>
          <w:b/>
          <w:sz w:val="24"/>
        </w:rPr>
        <w:t>grip</w:t>
      </w:r>
      <w:r>
        <w:rPr>
          <w:b/>
          <w:spacing w:val="-6"/>
          <w:sz w:val="24"/>
        </w:rPr>
        <w:t xml:space="preserve"> </w:t>
      </w:r>
      <w:r>
        <w:rPr>
          <w:b/>
          <w:sz w:val="24"/>
        </w:rPr>
        <w:t>mode void setup() {</w:t>
      </w:r>
    </w:p>
    <w:p w14:paraId="7D61ECE7">
      <w:pPr>
        <w:spacing w:before="1" w:line="360" w:lineRule="auto"/>
        <w:ind w:left="840" w:right="5888" w:firstLine="0"/>
        <w:jc w:val="left"/>
        <w:rPr>
          <w:b/>
          <w:sz w:val="24"/>
        </w:rPr>
      </w:pPr>
      <w:r>
        <w:rPr>
          <w:b/>
          <w:spacing w:val="-2"/>
          <w:sz w:val="24"/>
        </w:rPr>
        <w:t>Serial.begin(9600); bluetooth.begin(9600); servoThumb.attach(2); servoIndex.attach(3); servoMiddle.attach(4); servoRing.attach(5); servoPinky.attach(6);</w:t>
      </w:r>
    </w:p>
    <w:p w14:paraId="476B8ECD">
      <w:pPr>
        <w:spacing w:before="0" w:line="275" w:lineRule="exact"/>
        <w:ind w:left="720" w:right="0" w:firstLine="0"/>
        <w:jc w:val="left"/>
        <w:rPr>
          <w:b/>
          <w:sz w:val="24"/>
        </w:rPr>
      </w:pPr>
      <w:r>
        <w:rPr>
          <w:b/>
          <w:spacing w:val="-10"/>
          <w:sz w:val="24"/>
        </w:rPr>
        <w:t>}</w:t>
      </w:r>
    </w:p>
    <w:p w14:paraId="2838F5F4">
      <w:pPr>
        <w:spacing w:before="137"/>
        <w:ind w:left="720" w:right="0" w:firstLine="0"/>
        <w:jc w:val="left"/>
        <w:rPr>
          <w:b/>
          <w:sz w:val="24"/>
        </w:rPr>
      </w:pPr>
      <w:r>
        <w:rPr>
          <w:b/>
          <w:sz w:val="24"/>
        </w:rPr>
        <w:t>void</w:t>
      </w:r>
      <w:r>
        <w:rPr>
          <w:b/>
          <w:spacing w:val="-1"/>
          <w:sz w:val="24"/>
        </w:rPr>
        <w:t xml:space="preserve"> </w:t>
      </w:r>
      <w:r>
        <w:rPr>
          <w:b/>
          <w:sz w:val="24"/>
        </w:rPr>
        <w:t>loop()</w:t>
      </w:r>
      <w:r>
        <w:rPr>
          <w:b/>
          <w:spacing w:val="-1"/>
          <w:sz w:val="24"/>
        </w:rPr>
        <w:t xml:space="preserve"> </w:t>
      </w:r>
      <w:r>
        <w:rPr>
          <w:b/>
          <w:spacing w:val="-10"/>
          <w:sz w:val="24"/>
        </w:rPr>
        <w:t>{</w:t>
      </w:r>
    </w:p>
    <w:p w14:paraId="32896E54">
      <w:pPr>
        <w:spacing w:before="139"/>
        <w:ind w:left="840" w:right="0" w:firstLine="0"/>
        <w:jc w:val="left"/>
        <w:rPr>
          <w:b/>
          <w:sz w:val="24"/>
        </w:rPr>
      </w:pPr>
      <w:r>
        <w:rPr>
          <w:b/>
          <w:sz w:val="24"/>
        </w:rPr>
        <w:t>if</w:t>
      </w:r>
      <w:r>
        <w:rPr>
          <w:b/>
          <w:spacing w:val="-2"/>
          <w:sz w:val="24"/>
        </w:rPr>
        <w:t xml:space="preserve"> </w:t>
      </w:r>
      <w:r>
        <w:rPr>
          <w:b/>
          <w:sz w:val="24"/>
        </w:rPr>
        <w:t>(bluetooth.available()</w:t>
      </w:r>
      <w:r>
        <w:rPr>
          <w:b/>
          <w:spacing w:val="-1"/>
          <w:sz w:val="24"/>
        </w:rPr>
        <w:t xml:space="preserve"> </w:t>
      </w:r>
      <w:r>
        <w:rPr>
          <w:b/>
          <w:sz w:val="24"/>
        </w:rPr>
        <w:t>&gt;</w:t>
      </w:r>
      <w:r>
        <w:rPr>
          <w:b/>
          <w:spacing w:val="-1"/>
          <w:sz w:val="24"/>
        </w:rPr>
        <w:t xml:space="preserve"> </w:t>
      </w:r>
      <w:r>
        <w:rPr>
          <w:b/>
          <w:sz w:val="24"/>
        </w:rPr>
        <w:t>0)</w:t>
      </w:r>
      <w:r>
        <w:rPr>
          <w:b/>
          <w:spacing w:val="-3"/>
          <w:sz w:val="24"/>
        </w:rPr>
        <w:t xml:space="preserve"> </w:t>
      </w:r>
      <w:r>
        <w:rPr>
          <w:b/>
          <w:spacing w:val="-10"/>
          <w:sz w:val="24"/>
        </w:rPr>
        <w:t>{</w:t>
      </w:r>
    </w:p>
    <w:p w14:paraId="07D982A9">
      <w:pPr>
        <w:spacing w:before="137" w:line="360" w:lineRule="auto"/>
        <w:ind w:left="960" w:right="2236" w:firstLine="0"/>
        <w:jc w:val="left"/>
        <w:rPr>
          <w:b/>
          <w:sz w:val="24"/>
        </w:rPr>
      </w:pPr>
      <w:r>
        <w:rPr>
          <w:b/>
          <w:sz w:val="24"/>
        </w:rPr>
        <w:t>String</w:t>
      </w:r>
      <w:r>
        <w:rPr>
          <w:b/>
          <w:spacing w:val="-12"/>
          <w:sz w:val="24"/>
        </w:rPr>
        <w:t xml:space="preserve"> </w:t>
      </w:r>
      <w:r>
        <w:rPr>
          <w:b/>
          <w:sz w:val="24"/>
        </w:rPr>
        <w:t>command</w:t>
      </w:r>
      <w:r>
        <w:rPr>
          <w:b/>
          <w:spacing w:val="-12"/>
          <w:sz w:val="24"/>
        </w:rPr>
        <w:t xml:space="preserve"> </w:t>
      </w:r>
      <w:r>
        <w:rPr>
          <w:b/>
          <w:sz w:val="24"/>
        </w:rPr>
        <w:t>=</w:t>
      </w:r>
      <w:r>
        <w:rPr>
          <w:b/>
          <w:spacing w:val="-12"/>
          <w:sz w:val="24"/>
        </w:rPr>
        <w:t xml:space="preserve"> </w:t>
      </w:r>
      <w:r>
        <w:rPr>
          <w:b/>
          <w:sz w:val="24"/>
        </w:rPr>
        <w:t xml:space="preserve">bluetooth.readStringUntil('\n'); </w:t>
      </w:r>
      <w:r>
        <w:rPr>
          <w:b/>
          <w:spacing w:val="-2"/>
          <w:sz w:val="24"/>
        </w:rPr>
        <w:t>command.trim();</w:t>
      </w:r>
    </w:p>
    <w:p w14:paraId="5E5B4091">
      <w:pPr>
        <w:spacing w:before="0"/>
        <w:ind w:left="960" w:right="0" w:firstLine="0"/>
        <w:jc w:val="left"/>
        <w:rPr>
          <w:b/>
          <w:sz w:val="24"/>
        </w:rPr>
      </w:pPr>
      <w:r>
        <w:rPr>
          <w:b/>
          <w:spacing w:val="-2"/>
          <w:sz w:val="24"/>
        </w:rPr>
        <w:t>executeCommand(command);</w:t>
      </w:r>
    </w:p>
    <w:p w14:paraId="6ECF483A">
      <w:pPr>
        <w:spacing w:before="139"/>
        <w:ind w:left="840" w:right="0" w:firstLine="0"/>
        <w:jc w:val="left"/>
        <w:rPr>
          <w:b/>
          <w:sz w:val="24"/>
        </w:rPr>
      </w:pPr>
      <w:r>
        <w:rPr>
          <w:b/>
          <w:spacing w:val="-10"/>
          <w:sz w:val="24"/>
        </w:rPr>
        <w:t>}</w:t>
      </w:r>
    </w:p>
    <w:p w14:paraId="162F448E">
      <w:pPr>
        <w:spacing w:before="137"/>
        <w:ind w:left="720" w:right="0" w:firstLine="0"/>
        <w:jc w:val="left"/>
        <w:rPr>
          <w:b/>
          <w:sz w:val="24"/>
        </w:rPr>
      </w:pPr>
      <w:r>
        <w:rPr>
          <w:b/>
          <w:spacing w:val="-10"/>
          <w:sz w:val="24"/>
        </w:rPr>
        <w:t>}</w:t>
      </w:r>
    </w:p>
    <w:p w14:paraId="22446A74">
      <w:pPr>
        <w:spacing w:before="139" w:line="360" w:lineRule="auto"/>
        <w:ind w:left="840" w:right="4904" w:hanging="120"/>
        <w:jc w:val="left"/>
        <w:rPr>
          <w:b/>
          <w:sz w:val="24"/>
        </w:rPr>
      </w:pPr>
      <w:r>
        <w:rPr>
          <w:b/>
          <w:sz w:val="24"/>
        </w:rPr>
        <w:t>void</w:t>
      </w:r>
      <w:r>
        <w:rPr>
          <w:b/>
          <w:spacing w:val="-13"/>
          <w:sz w:val="24"/>
        </w:rPr>
        <w:t xml:space="preserve"> </w:t>
      </w:r>
      <w:r>
        <w:rPr>
          <w:b/>
          <w:sz w:val="24"/>
        </w:rPr>
        <w:t>executeCommand(String</w:t>
      </w:r>
      <w:r>
        <w:rPr>
          <w:b/>
          <w:spacing w:val="-13"/>
          <w:sz w:val="24"/>
        </w:rPr>
        <w:t xml:space="preserve"> </w:t>
      </w:r>
      <w:r>
        <w:rPr>
          <w:b/>
          <w:sz w:val="24"/>
        </w:rPr>
        <w:t>command)</w:t>
      </w:r>
      <w:r>
        <w:rPr>
          <w:b/>
          <w:spacing w:val="-13"/>
          <w:sz w:val="24"/>
        </w:rPr>
        <w:t xml:space="preserve"> </w:t>
      </w:r>
      <w:r>
        <w:rPr>
          <w:b/>
          <w:sz w:val="24"/>
        </w:rPr>
        <w:t>{ if (command == "close thumb") { moveServo(servoThumb, 180);</w:t>
      </w:r>
    </w:p>
    <w:p w14:paraId="5EC0D165">
      <w:pPr>
        <w:spacing w:before="0" w:line="360" w:lineRule="auto"/>
        <w:ind w:left="960" w:right="4537" w:hanging="120"/>
        <w:jc w:val="left"/>
        <w:rPr>
          <w:b/>
          <w:sz w:val="24"/>
        </w:rPr>
      </w:pPr>
      <w:r>
        <w:rPr>
          <w:b/>
          <w:sz w:val="24"/>
        </w:rPr>
        <w:t>}</w:t>
      </w:r>
      <w:r>
        <w:rPr>
          <w:b/>
          <w:spacing w:val="-6"/>
          <w:sz w:val="24"/>
        </w:rPr>
        <w:t xml:space="preserve"> </w:t>
      </w:r>
      <w:r>
        <w:rPr>
          <w:b/>
          <w:sz w:val="24"/>
        </w:rPr>
        <w:t>else</w:t>
      </w:r>
      <w:r>
        <w:rPr>
          <w:b/>
          <w:spacing w:val="-5"/>
          <w:sz w:val="24"/>
        </w:rPr>
        <w:t xml:space="preserve"> </w:t>
      </w:r>
      <w:r>
        <w:rPr>
          <w:b/>
          <w:sz w:val="24"/>
        </w:rPr>
        <w:t>if</w:t>
      </w:r>
      <w:r>
        <w:rPr>
          <w:b/>
          <w:spacing w:val="-5"/>
          <w:sz w:val="24"/>
        </w:rPr>
        <w:t xml:space="preserve"> </w:t>
      </w:r>
      <w:r>
        <w:rPr>
          <w:b/>
          <w:sz w:val="24"/>
        </w:rPr>
        <w:t>(command</w:t>
      </w:r>
      <w:r>
        <w:rPr>
          <w:b/>
          <w:spacing w:val="-5"/>
          <w:sz w:val="24"/>
        </w:rPr>
        <w:t xml:space="preserve"> </w:t>
      </w:r>
      <w:r>
        <w:rPr>
          <w:b/>
          <w:sz w:val="24"/>
        </w:rPr>
        <w:t>==</w:t>
      </w:r>
      <w:r>
        <w:rPr>
          <w:b/>
          <w:spacing w:val="-7"/>
          <w:sz w:val="24"/>
        </w:rPr>
        <w:t xml:space="preserve"> </w:t>
      </w:r>
      <w:r>
        <w:rPr>
          <w:b/>
          <w:sz w:val="24"/>
        </w:rPr>
        <w:t>"close</w:t>
      </w:r>
      <w:r>
        <w:rPr>
          <w:b/>
          <w:spacing w:val="-5"/>
          <w:sz w:val="24"/>
        </w:rPr>
        <w:t xml:space="preserve"> </w:t>
      </w:r>
      <w:r>
        <w:rPr>
          <w:b/>
          <w:sz w:val="24"/>
        </w:rPr>
        <w:t>index</w:t>
      </w:r>
      <w:r>
        <w:rPr>
          <w:b/>
          <w:spacing w:val="-5"/>
          <w:sz w:val="24"/>
        </w:rPr>
        <w:t xml:space="preserve"> </w:t>
      </w:r>
      <w:r>
        <w:rPr>
          <w:b/>
          <w:sz w:val="24"/>
        </w:rPr>
        <w:t>finger")</w:t>
      </w:r>
      <w:r>
        <w:rPr>
          <w:b/>
          <w:spacing w:val="-5"/>
          <w:sz w:val="24"/>
        </w:rPr>
        <w:t xml:space="preserve"> </w:t>
      </w:r>
      <w:r>
        <w:rPr>
          <w:b/>
          <w:sz w:val="24"/>
        </w:rPr>
        <w:t>{ moveServo(servoIndex, 180);</w:t>
      </w:r>
    </w:p>
    <w:p w14:paraId="005A0ADB">
      <w:pPr>
        <w:spacing w:before="0" w:line="360" w:lineRule="auto"/>
        <w:ind w:left="960" w:right="2236" w:hanging="120"/>
        <w:jc w:val="left"/>
        <w:rPr>
          <w:b/>
          <w:sz w:val="24"/>
        </w:rPr>
      </w:pPr>
      <w:r>
        <w:rPr>
          <w:b/>
          <w:sz w:val="24"/>
        </w:rPr>
        <w:t>}</w:t>
      </w:r>
      <w:r>
        <w:rPr>
          <w:b/>
          <w:spacing w:val="-6"/>
          <w:sz w:val="24"/>
        </w:rPr>
        <w:t xml:space="preserve"> </w:t>
      </w:r>
      <w:r>
        <w:rPr>
          <w:b/>
          <w:sz w:val="24"/>
        </w:rPr>
        <w:t>else</w:t>
      </w:r>
      <w:r>
        <w:rPr>
          <w:b/>
          <w:spacing w:val="-5"/>
          <w:sz w:val="24"/>
        </w:rPr>
        <w:t xml:space="preserve"> </w:t>
      </w:r>
      <w:r>
        <w:rPr>
          <w:b/>
          <w:sz w:val="24"/>
        </w:rPr>
        <w:t>if</w:t>
      </w:r>
      <w:r>
        <w:rPr>
          <w:b/>
          <w:spacing w:val="-5"/>
          <w:sz w:val="24"/>
        </w:rPr>
        <w:t xml:space="preserve"> </w:t>
      </w:r>
      <w:r>
        <w:rPr>
          <w:b/>
          <w:sz w:val="24"/>
        </w:rPr>
        <w:t>(command</w:t>
      </w:r>
      <w:r>
        <w:rPr>
          <w:b/>
          <w:spacing w:val="-5"/>
          <w:sz w:val="24"/>
        </w:rPr>
        <w:t xml:space="preserve"> </w:t>
      </w:r>
      <w:r>
        <w:rPr>
          <w:b/>
          <w:sz w:val="24"/>
        </w:rPr>
        <w:t>==</w:t>
      </w:r>
      <w:r>
        <w:rPr>
          <w:b/>
          <w:spacing w:val="-7"/>
          <w:sz w:val="24"/>
        </w:rPr>
        <w:t xml:space="preserve"> </w:t>
      </w:r>
      <w:r>
        <w:rPr>
          <w:b/>
          <w:sz w:val="24"/>
        </w:rPr>
        <w:t>"close</w:t>
      </w:r>
      <w:r>
        <w:rPr>
          <w:b/>
          <w:spacing w:val="-5"/>
          <w:sz w:val="24"/>
        </w:rPr>
        <w:t xml:space="preserve"> </w:t>
      </w:r>
      <w:r>
        <w:rPr>
          <w:b/>
          <w:sz w:val="24"/>
        </w:rPr>
        <w:t>middle</w:t>
      </w:r>
      <w:r>
        <w:rPr>
          <w:b/>
          <w:spacing w:val="-5"/>
          <w:sz w:val="24"/>
        </w:rPr>
        <w:t xml:space="preserve"> </w:t>
      </w:r>
      <w:r>
        <w:rPr>
          <w:b/>
          <w:sz w:val="24"/>
        </w:rPr>
        <w:t>finger")</w:t>
      </w:r>
      <w:r>
        <w:rPr>
          <w:b/>
          <w:spacing w:val="-5"/>
          <w:sz w:val="24"/>
        </w:rPr>
        <w:t xml:space="preserve"> </w:t>
      </w:r>
      <w:r>
        <w:rPr>
          <w:b/>
          <w:sz w:val="24"/>
        </w:rPr>
        <w:t>{ moveServo(servoMiddle, 180);</w:t>
      </w:r>
    </w:p>
    <w:p w14:paraId="41DF8044">
      <w:pPr>
        <w:spacing w:after="0" w:line="360" w:lineRule="auto"/>
        <w:jc w:val="left"/>
        <w:rPr>
          <w:b/>
          <w:sz w:val="24"/>
        </w:rPr>
        <w:sectPr>
          <w:pgSz w:w="12240" w:h="15840"/>
          <w:pgMar w:top="780" w:right="1080" w:bottom="1680" w:left="1080" w:header="0" w:footer="815" w:gutter="0"/>
          <w:cols w:space="720" w:num="1"/>
        </w:sectPr>
      </w:pPr>
    </w:p>
    <w:p w14:paraId="324DC2C5">
      <w:pPr>
        <w:pStyle w:val="8"/>
        <w:rPr>
          <w:b/>
        </w:rPr>
      </w:pPr>
      <w:r>
        <w:rPr>
          <w:b/>
        </w:rPr>
        <mc:AlternateContent>
          <mc:Choice Requires="wps">
            <w:drawing>
              <wp:anchor distT="0" distB="0" distL="0" distR="0" simplePos="0" relativeHeight="251683840"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88" name="Graphic 88"/>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88" o:spid="_x0000_s1026" o:spt="100" style="position:absolute;left:0pt;margin-left:56.85pt;margin-top:38.85pt;height:699.5pt;width:498.35pt;mso-position-horizontal-relative:page;mso-position-vertical-relative:page;z-index:-251632640;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FN/JF2AAAAAwBAAAPAAAAAAAAAAEA&#10;IAAAACIAAABkcnMvZG93bnJldi54bWxQSwECFAAUAAAACACHTuJATcj8woECAABaBwAADgAAAAAA&#10;AAABACAAAAAnAQAAZHJzL2Uyb0RvYy54bWxQSwUGAAAAAAYABgBZAQAAGgY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11177E9E">
      <w:pPr>
        <w:pStyle w:val="8"/>
        <w:spacing w:before="107"/>
        <w:rPr>
          <w:b/>
        </w:rPr>
      </w:pPr>
    </w:p>
    <w:p w14:paraId="57A88BB1">
      <w:pPr>
        <w:spacing w:before="0" w:line="360" w:lineRule="auto"/>
        <w:ind w:left="960" w:right="4537" w:hanging="120"/>
        <w:jc w:val="left"/>
        <w:rPr>
          <w:b/>
          <w:sz w:val="24"/>
        </w:rPr>
      </w:pPr>
      <w:r>
        <w:rPr>
          <w:b/>
          <w:sz w:val="24"/>
        </w:rPr>
        <w:t>}</w:t>
      </w:r>
      <w:r>
        <w:rPr>
          <w:b/>
          <w:spacing w:val="-6"/>
          <w:sz w:val="24"/>
        </w:rPr>
        <w:t xml:space="preserve"> </w:t>
      </w:r>
      <w:r>
        <w:rPr>
          <w:b/>
          <w:sz w:val="24"/>
        </w:rPr>
        <w:t>else</w:t>
      </w:r>
      <w:r>
        <w:rPr>
          <w:b/>
          <w:spacing w:val="-5"/>
          <w:sz w:val="24"/>
        </w:rPr>
        <w:t xml:space="preserve"> </w:t>
      </w:r>
      <w:r>
        <w:rPr>
          <w:b/>
          <w:sz w:val="24"/>
        </w:rPr>
        <w:t>if</w:t>
      </w:r>
      <w:r>
        <w:rPr>
          <w:b/>
          <w:spacing w:val="-5"/>
          <w:sz w:val="24"/>
        </w:rPr>
        <w:t xml:space="preserve"> </w:t>
      </w:r>
      <w:r>
        <w:rPr>
          <w:b/>
          <w:sz w:val="24"/>
        </w:rPr>
        <w:t>(command</w:t>
      </w:r>
      <w:r>
        <w:rPr>
          <w:b/>
          <w:spacing w:val="-5"/>
          <w:sz w:val="24"/>
        </w:rPr>
        <w:t xml:space="preserve"> </w:t>
      </w:r>
      <w:r>
        <w:rPr>
          <w:b/>
          <w:sz w:val="24"/>
        </w:rPr>
        <w:t>==</w:t>
      </w:r>
      <w:r>
        <w:rPr>
          <w:b/>
          <w:spacing w:val="-8"/>
          <w:sz w:val="24"/>
        </w:rPr>
        <w:t xml:space="preserve"> </w:t>
      </w:r>
      <w:r>
        <w:rPr>
          <w:b/>
          <w:sz w:val="24"/>
        </w:rPr>
        <w:t>"close</w:t>
      </w:r>
      <w:r>
        <w:rPr>
          <w:b/>
          <w:spacing w:val="-5"/>
          <w:sz w:val="24"/>
        </w:rPr>
        <w:t xml:space="preserve"> </w:t>
      </w:r>
      <w:r>
        <w:rPr>
          <w:b/>
          <w:sz w:val="24"/>
        </w:rPr>
        <w:t>ring</w:t>
      </w:r>
      <w:r>
        <w:rPr>
          <w:b/>
          <w:spacing w:val="-5"/>
          <w:sz w:val="24"/>
        </w:rPr>
        <w:t xml:space="preserve"> </w:t>
      </w:r>
      <w:r>
        <w:rPr>
          <w:b/>
          <w:sz w:val="24"/>
        </w:rPr>
        <w:t>finger")</w:t>
      </w:r>
      <w:r>
        <w:rPr>
          <w:b/>
          <w:spacing w:val="-5"/>
          <w:sz w:val="24"/>
        </w:rPr>
        <w:t xml:space="preserve"> </w:t>
      </w:r>
      <w:r>
        <w:rPr>
          <w:b/>
          <w:sz w:val="24"/>
        </w:rPr>
        <w:t>{ moveServo(servoRing, 180);</w:t>
      </w:r>
    </w:p>
    <w:p w14:paraId="26A81E84">
      <w:pPr>
        <w:spacing w:before="0" w:line="360" w:lineRule="auto"/>
        <w:ind w:left="960" w:right="4537" w:hanging="120"/>
        <w:jc w:val="left"/>
        <w:rPr>
          <w:b/>
          <w:sz w:val="24"/>
        </w:rPr>
      </w:pPr>
      <w:r>
        <w:rPr>
          <w:b/>
          <w:sz w:val="24"/>
        </w:rPr>
        <w:t>}</w:t>
      </w:r>
      <w:r>
        <w:rPr>
          <w:b/>
          <w:spacing w:val="-6"/>
          <w:sz w:val="24"/>
        </w:rPr>
        <w:t xml:space="preserve"> </w:t>
      </w:r>
      <w:r>
        <w:rPr>
          <w:b/>
          <w:sz w:val="24"/>
        </w:rPr>
        <w:t>else</w:t>
      </w:r>
      <w:r>
        <w:rPr>
          <w:b/>
          <w:spacing w:val="-5"/>
          <w:sz w:val="24"/>
        </w:rPr>
        <w:t xml:space="preserve"> </w:t>
      </w:r>
      <w:r>
        <w:rPr>
          <w:b/>
          <w:sz w:val="24"/>
        </w:rPr>
        <w:t>if</w:t>
      </w:r>
      <w:r>
        <w:rPr>
          <w:b/>
          <w:spacing w:val="-5"/>
          <w:sz w:val="24"/>
        </w:rPr>
        <w:t xml:space="preserve"> </w:t>
      </w:r>
      <w:r>
        <w:rPr>
          <w:b/>
          <w:sz w:val="24"/>
        </w:rPr>
        <w:t>(command</w:t>
      </w:r>
      <w:r>
        <w:rPr>
          <w:b/>
          <w:spacing w:val="-5"/>
          <w:sz w:val="24"/>
        </w:rPr>
        <w:t xml:space="preserve"> </w:t>
      </w:r>
      <w:r>
        <w:rPr>
          <w:b/>
          <w:sz w:val="24"/>
        </w:rPr>
        <w:t>==</w:t>
      </w:r>
      <w:r>
        <w:rPr>
          <w:b/>
          <w:spacing w:val="-8"/>
          <w:sz w:val="24"/>
        </w:rPr>
        <w:t xml:space="preserve"> </w:t>
      </w:r>
      <w:r>
        <w:rPr>
          <w:b/>
          <w:sz w:val="24"/>
        </w:rPr>
        <w:t>"close</w:t>
      </w:r>
      <w:r>
        <w:rPr>
          <w:b/>
          <w:spacing w:val="-5"/>
          <w:sz w:val="24"/>
        </w:rPr>
        <w:t xml:space="preserve"> </w:t>
      </w:r>
      <w:r>
        <w:rPr>
          <w:b/>
          <w:sz w:val="24"/>
        </w:rPr>
        <w:t>little</w:t>
      </w:r>
      <w:r>
        <w:rPr>
          <w:b/>
          <w:spacing w:val="-5"/>
          <w:sz w:val="24"/>
        </w:rPr>
        <w:t xml:space="preserve"> </w:t>
      </w:r>
      <w:r>
        <w:rPr>
          <w:b/>
          <w:sz w:val="24"/>
        </w:rPr>
        <w:t>finger")</w:t>
      </w:r>
      <w:r>
        <w:rPr>
          <w:b/>
          <w:spacing w:val="-5"/>
          <w:sz w:val="24"/>
        </w:rPr>
        <w:t xml:space="preserve"> </w:t>
      </w:r>
      <w:r>
        <w:rPr>
          <w:b/>
          <w:sz w:val="24"/>
        </w:rPr>
        <w:t>{ moveServo(servoPinky, 180);</w:t>
      </w:r>
    </w:p>
    <w:p w14:paraId="25789EBE">
      <w:pPr>
        <w:spacing w:before="0" w:line="360" w:lineRule="auto"/>
        <w:ind w:left="960" w:right="4537" w:hanging="120"/>
        <w:jc w:val="left"/>
        <w:rPr>
          <w:b/>
          <w:sz w:val="24"/>
        </w:rPr>
      </w:pPr>
      <w:r>
        <w:rPr>
          <w:b/>
          <w:sz w:val="24"/>
        </w:rPr>
        <w:t>}</w:t>
      </w:r>
      <w:r>
        <w:rPr>
          <w:b/>
          <w:spacing w:val="-6"/>
          <w:sz w:val="24"/>
        </w:rPr>
        <w:t xml:space="preserve"> </w:t>
      </w:r>
      <w:r>
        <w:rPr>
          <w:b/>
          <w:sz w:val="24"/>
        </w:rPr>
        <w:t>else</w:t>
      </w:r>
      <w:r>
        <w:rPr>
          <w:b/>
          <w:spacing w:val="-5"/>
          <w:sz w:val="24"/>
        </w:rPr>
        <w:t xml:space="preserve"> </w:t>
      </w:r>
      <w:r>
        <w:rPr>
          <w:b/>
          <w:sz w:val="24"/>
        </w:rPr>
        <w:t>if</w:t>
      </w:r>
      <w:r>
        <w:rPr>
          <w:b/>
          <w:spacing w:val="-5"/>
          <w:sz w:val="24"/>
        </w:rPr>
        <w:t xml:space="preserve"> </w:t>
      </w:r>
      <w:r>
        <w:rPr>
          <w:b/>
          <w:sz w:val="24"/>
        </w:rPr>
        <w:t>(command</w:t>
      </w:r>
      <w:r>
        <w:rPr>
          <w:b/>
          <w:spacing w:val="-5"/>
          <w:sz w:val="24"/>
        </w:rPr>
        <w:t xml:space="preserve"> </w:t>
      </w:r>
      <w:r>
        <w:rPr>
          <w:b/>
          <w:sz w:val="24"/>
        </w:rPr>
        <w:t>==</w:t>
      </w:r>
      <w:r>
        <w:rPr>
          <w:b/>
          <w:spacing w:val="-7"/>
          <w:sz w:val="24"/>
        </w:rPr>
        <w:t xml:space="preserve"> </w:t>
      </w:r>
      <w:r>
        <w:rPr>
          <w:b/>
          <w:sz w:val="24"/>
        </w:rPr>
        <w:t>"close</w:t>
      </w:r>
      <w:r>
        <w:rPr>
          <w:b/>
          <w:spacing w:val="-5"/>
          <w:sz w:val="24"/>
        </w:rPr>
        <w:t xml:space="preserve"> </w:t>
      </w:r>
      <w:r>
        <w:rPr>
          <w:b/>
          <w:sz w:val="24"/>
        </w:rPr>
        <w:t>all</w:t>
      </w:r>
      <w:r>
        <w:rPr>
          <w:b/>
          <w:spacing w:val="-5"/>
          <w:sz w:val="24"/>
        </w:rPr>
        <w:t xml:space="preserve"> </w:t>
      </w:r>
      <w:r>
        <w:rPr>
          <w:b/>
          <w:sz w:val="24"/>
        </w:rPr>
        <w:t>fingers")</w:t>
      </w:r>
      <w:r>
        <w:rPr>
          <w:b/>
          <w:spacing w:val="-5"/>
          <w:sz w:val="24"/>
        </w:rPr>
        <w:t xml:space="preserve"> </w:t>
      </w:r>
      <w:r>
        <w:rPr>
          <w:b/>
          <w:sz w:val="24"/>
        </w:rPr>
        <w:t xml:space="preserve">{ </w:t>
      </w:r>
      <w:r>
        <w:rPr>
          <w:b/>
          <w:spacing w:val="-2"/>
          <w:sz w:val="24"/>
        </w:rPr>
        <w:t>openAllFingers(180);</w:t>
      </w:r>
    </w:p>
    <w:p w14:paraId="52AAC324">
      <w:pPr>
        <w:spacing w:before="0" w:line="360" w:lineRule="auto"/>
        <w:ind w:left="960" w:right="4537" w:hanging="120"/>
        <w:jc w:val="left"/>
        <w:rPr>
          <w:b/>
          <w:sz w:val="24"/>
        </w:rPr>
      </w:pPr>
      <w:r>
        <w:rPr>
          <w:b/>
          <w:sz w:val="24"/>
        </w:rPr>
        <w:t>}</w:t>
      </w:r>
      <w:r>
        <w:rPr>
          <w:b/>
          <w:spacing w:val="-7"/>
          <w:sz w:val="24"/>
        </w:rPr>
        <w:t xml:space="preserve"> </w:t>
      </w:r>
      <w:r>
        <w:rPr>
          <w:b/>
          <w:sz w:val="24"/>
        </w:rPr>
        <w:t>else</w:t>
      </w:r>
      <w:r>
        <w:rPr>
          <w:b/>
          <w:spacing w:val="-6"/>
          <w:sz w:val="24"/>
        </w:rPr>
        <w:t xml:space="preserve"> </w:t>
      </w:r>
      <w:r>
        <w:rPr>
          <w:b/>
          <w:sz w:val="24"/>
        </w:rPr>
        <w:t>if</w:t>
      </w:r>
      <w:r>
        <w:rPr>
          <w:b/>
          <w:spacing w:val="-6"/>
          <w:sz w:val="24"/>
        </w:rPr>
        <w:t xml:space="preserve"> </w:t>
      </w:r>
      <w:r>
        <w:rPr>
          <w:b/>
          <w:sz w:val="24"/>
        </w:rPr>
        <w:t>(command</w:t>
      </w:r>
      <w:r>
        <w:rPr>
          <w:b/>
          <w:spacing w:val="-6"/>
          <w:sz w:val="24"/>
        </w:rPr>
        <w:t xml:space="preserve"> </w:t>
      </w:r>
      <w:r>
        <w:rPr>
          <w:b/>
          <w:sz w:val="24"/>
        </w:rPr>
        <w:t>==</w:t>
      </w:r>
      <w:r>
        <w:rPr>
          <w:b/>
          <w:spacing w:val="-9"/>
          <w:sz w:val="24"/>
        </w:rPr>
        <w:t xml:space="preserve"> </w:t>
      </w:r>
      <w:r>
        <w:rPr>
          <w:b/>
          <w:sz w:val="24"/>
        </w:rPr>
        <w:t>"normal")</w:t>
      </w:r>
      <w:r>
        <w:rPr>
          <w:b/>
          <w:spacing w:val="-6"/>
          <w:sz w:val="24"/>
        </w:rPr>
        <w:t xml:space="preserve"> </w:t>
      </w:r>
      <w:r>
        <w:rPr>
          <w:b/>
          <w:sz w:val="24"/>
        </w:rPr>
        <w:t xml:space="preserve">{ </w:t>
      </w:r>
      <w:r>
        <w:rPr>
          <w:b/>
          <w:spacing w:val="-2"/>
          <w:sz w:val="24"/>
        </w:rPr>
        <w:t>resetToNormal();</w:t>
      </w:r>
    </w:p>
    <w:p w14:paraId="34B58C42">
      <w:pPr>
        <w:spacing w:before="1" w:line="360" w:lineRule="auto"/>
        <w:ind w:left="960" w:right="5888" w:hanging="120"/>
        <w:jc w:val="left"/>
        <w:rPr>
          <w:b/>
          <w:sz w:val="24"/>
        </w:rPr>
      </w:pPr>
      <w:r>
        <w:rPr>
          <w:b/>
          <w:sz w:val="24"/>
        </w:rPr>
        <w:t>}</w:t>
      </w:r>
      <w:r>
        <w:rPr>
          <w:b/>
          <w:spacing w:val="-7"/>
          <w:sz w:val="24"/>
        </w:rPr>
        <w:t xml:space="preserve"> </w:t>
      </w:r>
      <w:r>
        <w:rPr>
          <w:b/>
          <w:sz w:val="24"/>
        </w:rPr>
        <w:t>else</w:t>
      </w:r>
      <w:r>
        <w:rPr>
          <w:b/>
          <w:spacing w:val="-6"/>
          <w:sz w:val="24"/>
        </w:rPr>
        <w:t xml:space="preserve"> </w:t>
      </w:r>
      <w:r>
        <w:rPr>
          <w:b/>
          <w:sz w:val="24"/>
        </w:rPr>
        <w:t>if</w:t>
      </w:r>
      <w:r>
        <w:rPr>
          <w:b/>
          <w:spacing w:val="-6"/>
          <w:sz w:val="24"/>
        </w:rPr>
        <w:t xml:space="preserve"> </w:t>
      </w:r>
      <w:r>
        <w:rPr>
          <w:b/>
          <w:sz w:val="24"/>
        </w:rPr>
        <w:t>(command</w:t>
      </w:r>
      <w:r>
        <w:rPr>
          <w:b/>
          <w:spacing w:val="-6"/>
          <w:sz w:val="24"/>
        </w:rPr>
        <w:t xml:space="preserve"> </w:t>
      </w:r>
      <w:r>
        <w:rPr>
          <w:b/>
          <w:sz w:val="24"/>
        </w:rPr>
        <w:t>==</w:t>
      </w:r>
      <w:r>
        <w:rPr>
          <w:b/>
          <w:spacing w:val="-8"/>
          <w:sz w:val="24"/>
        </w:rPr>
        <w:t xml:space="preserve"> </w:t>
      </w:r>
      <w:r>
        <w:rPr>
          <w:b/>
          <w:sz w:val="24"/>
        </w:rPr>
        <w:t>"grip")</w:t>
      </w:r>
      <w:r>
        <w:rPr>
          <w:b/>
          <w:spacing w:val="-6"/>
          <w:sz w:val="24"/>
        </w:rPr>
        <w:t xml:space="preserve"> </w:t>
      </w:r>
      <w:r>
        <w:rPr>
          <w:b/>
          <w:sz w:val="24"/>
        </w:rPr>
        <w:t xml:space="preserve">{ </w:t>
      </w:r>
      <w:r>
        <w:rPr>
          <w:b/>
          <w:spacing w:val="-2"/>
          <w:sz w:val="24"/>
        </w:rPr>
        <w:t>grip();</w:t>
      </w:r>
    </w:p>
    <w:p w14:paraId="66D22EB9">
      <w:pPr>
        <w:spacing w:before="0" w:line="360" w:lineRule="auto"/>
        <w:ind w:left="960" w:right="4904" w:hanging="120"/>
        <w:jc w:val="left"/>
        <w:rPr>
          <w:b/>
          <w:sz w:val="24"/>
        </w:rPr>
      </w:pPr>
      <w:r>
        <w:rPr>
          <w:b/>
          <w:sz w:val="24"/>
        </w:rPr>
        <w:t>}</w:t>
      </w:r>
      <w:r>
        <w:rPr>
          <w:b/>
          <w:spacing w:val="-7"/>
          <w:sz w:val="24"/>
        </w:rPr>
        <w:t xml:space="preserve"> </w:t>
      </w:r>
      <w:r>
        <w:rPr>
          <w:b/>
          <w:sz w:val="24"/>
        </w:rPr>
        <w:t>else</w:t>
      </w:r>
      <w:r>
        <w:rPr>
          <w:b/>
          <w:spacing w:val="-6"/>
          <w:sz w:val="24"/>
        </w:rPr>
        <w:t xml:space="preserve"> </w:t>
      </w:r>
      <w:r>
        <w:rPr>
          <w:b/>
          <w:sz w:val="24"/>
        </w:rPr>
        <w:t>if</w:t>
      </w:r>
      <w:r>
        <w:rPr>
          <w:b/>
          <w:spacing w:val="-6"/>
          <w:sz w:val="24"/>
        </w:rPr>
        <w:t xml:space="preserve"> </w:t>
      </w:r>
      <w:r>
        <w:rPr>
          <w:b/>
          <w:sz w:val="24"/>
        </w:rPr>
        <w:t>(command</w:t>
      </w:r>
      <w:r>
        <w:rPr>
          <w:b/>
          <w:spacing w:val="-6"/>
          <w:sz w:val="24"/>
        </w:rPr>
        <w:t xml:space="preserve"> </w:t>
      </w:r>
      <w:r>
        <w:rPr>
          <w:b/>
          <w:sz w:val="24"/>
        </w:rPr>
        <w:t>==</w:t>
      </w:r>
      <w:r>
        <w:rPr>
          <w:b/>
          <w:spacing w:val="-9"/>
          <w:sz w:val="24"/>
        </w:rPr>
        <w:t xml:space="preserve"> </w:t>
      </w:r>
      <w:r>
        <w:rPr>
          <w:b/>
          <w:sz w:val="24"/>
        </w:rPr>
        <w:t>"release")</w:t>
      </w:r>
      <w:r>
        <w:rPr>
          <w:b/>
          <w:spacing w:val="-6"/>
          <w:sz w:val="24"/>
        </w:rPr>
        <w:t xml:space="preserve"> </w:t>
      </w:r>
      <w:r>
        <w:rPr>
          <w:b/>
          <w:sz w:val="24"/>
        </w:rPr>
        <w:t xml:space="preserve">{ </w:t>
      </w:r>
      <w:r>
        <w:rPr>
          <w:b/>
          <w:spacing w:val="-2"/>
          <w:sz w:val="24"/>
        </w:rPr>
        <w:t>release();</w:t>
      </w:r>
    </w:p>
    <w:p w14:paraId="18A20838">
      <w:pPr>
        <w:spacing w:before="0"/>
        <w:ind w:left="840" w:right="0" w:firstLine="0"/>
        <w:jc w:val="left"/>
        <w:rPr>
          <w:b/>
          <w:sz w:val="24"/>
        </w:rPr>
      </w:pPr>
      <w:r>
        <w:rPr>
          <w:b/>
          <w:sz w:val="24"/>
        </w:rPr>
        <w:t>}</w:t>
      </w:r>
      <w:r>
        <w:rPr>
          <w:b/>
          <w:spacing w:val="-2"/>
          <w:sz w:val="24"/>
        </w:rPr>
        <w:t xml:space="preserve"> </w:t>
      </w:r>
      <w:r>
        <w:rPr>
          <w:b/>
          <w:sz w:val="24"/>
        </w:rPr>
        <w:t>else if</w:t>
      </w:r>
      <w:r>
        <w:rPr>
          <w:b/>
          <w:spacing w:val="-1"/>
          <w:sz w:val="24"/>
        </w:rPr>
        <w:t xml:space="preserve"> </w:t>
      </w:r>
      <w:r>
        <w:rPr>
          <w:b/>
          <w:sz w:val="24"/>
        </w:rPr>
        <w:t>(command ==</w:t>
      </w:r>
      <w:r>
        <w:rPr>
          <w:b/>
          <w:spacing w:val="-4"/>
          <w:sz w:val="24"/>
        </w:rPr>
        <w:t xml:space="preserve"> </w:t>
      </w:r>
      <w:r>
        <w:rPr>
          <w:b/>
          <w:sz w:val="24"/>
        </w:rPr>
        <w:t>"one</w:t>
      </w:r>
      <w:r>
        <w:rPr>
          <w:b/>
          <w:spacing w:val="-1"/>
          <w:sz w:val="24"/>
        </w:rPr>
        <w:t xml:space="preserve"> </w:t>
      </w:r>
      <w:r>
        <w:rPr>
          <w:b/>
          <w:sz w:val="24"/>
        </w:rPr>
        <w:t xml:space="preserve">number") </w:t>
      </w:r>
      <w:r>
        <w:rPr>
          <w:b/>
          <w:spacing w:val="-10"/>
          <w:sz w:val="24"/>
        </w:rPr>
        <w:t>{</w:t>
      </w:r>
    </w:p>
    <w:p w14:paraId="0B3203A6">
      <w:pPr>
        <w:spacing w:before="137" w:line="360" w:lineRule="auto"/>
        <w:ind w:left="960" w:right="942" w:firstLine="0"/>
        <w:jc w:val="left"/>
        <w:rPr>
          <w:b/>
          <w:sz w:val="24"/>
        </w:rPr>
      </w:pPr>
      <w:r>
        <w:rPr>
          <w:b/>
          <w:sz w:val="24"/>
        </w:rPr>
        <w:t>Servo*</w:t>
      </w:r>
      <w:r>
        <w:rPr>
          <w:b/>
          <w:spacing w:val="-7"/>
          <w:sz w:val="24"/>
        </w:rPr>
        <w:t xml:space="preserve"> </w:t>
      </w:r>
      <w:r>
        <w:rPr>
          <w:b/>
          <w:sz w:val="24"/>
        </w:rPr>
        <w:t>servos[]</w:t>
      </w:r>
      <w:r>
        <w:rPr>
          <w:b/>
          <w:spacing w:val="-7"/>
          <w:sz w:val="24"/>
        </w:rPr>
        <w:t xml:space="preserve"> </w:t>
      </w:r>
      <w:r>
        <w:rPr>
          <w:b/>
          <w:sz w:val="24"/>
        </w:rPr>
        <w:t>=</w:t>
      </w:r>
      <w:r>
        <w:rPr>
          <w:b/>
          <w:spacing w:val="-7"/>
          <w:sz w:val="24"/>
        </w:rPr>
        <w:t xml:space="preserve"> </w:t>
      </w:r>
      <w:r>
        <w:rPr>
          <w:b/>
          <w:sz w:val="24"/>
        </w:rPr>
        <w:t>{&amp;servoThumb,</w:t>
      </w:r>
      <w:r>
        <w:rPr>
          <w:b/>
          <w:spacing w:val="-7"/>
          <w:sz w:val="24"/>
        </w:rPr>
        <w:t xml:space="preserve"> </w:t>
      </w:r>
      <w:r>
        <w:rPr>
          <w:b/>
          <w:sz w:val="24"/>
        </w:rPr>
        <w:t>&amp;servoMiddle,</w:t>
      </w:r>
      <w:r>
        <w:rPr>
          <w:b/>
          <w:spacing w:val="-7"/>
          <w:sz w:val="24"/>
        </w:rPr>
        <w:t xml:space="preserve"> </w:t>
      </w:r>
      <w:r>
        <w:rPr>
          <w:b/>
          <w:sz w:val="24"/>
        </w:rPr>
        <w:t>&amp;servoRing,</w:t>
      </w:r>
      <w:r>
        <w:rPr>
          <w:b/>
          <w:spacing w:val="-7"/>
          <w:sz w:val="24"/>
        </w:rPr>
        <w:t xml:space="preserve"> </w:t>
      </w:r>
      <w:r>
        <w:rPr>
          <w:b/>
          <w:sz w:val="24"/>
        </w:rPr>
        <w:t>&amp;servoPinky}; int angles[] = {180, 180, 180, 180};</w:t>
      </w:r>
    </w:p>
    <w:p w14:paraId="79788BE0">
      <w:pPr>
        <w:spacing w:before="0"/>
        <w:ind w:left="960" w:right="0" w:firstLine="0"/>
        <w:jc w:val="left"/>
        <w:rPr>
          <w:b/>
          <w:sz w:val="24"/>
        </w:rPr>
      </w:pPr>
      <w:r>
        <w:rPr>
          <w:b/>
          <w:sz w:val="24"/>
        </w:rPr>
        <w:t>moveServos(servos,</w:t>
      </w:r>
      <w:r>
        <w:rPr>
          <w:b/>
          <w:spacing w:val="-1"/>
          <w:sz w:val="24"/>
        </w:rPr>
        <w:t xml:space="preserve"> </w:t>
      </w:r>
      <w:r>
        <w:rPr>
          <w:b/>
          <w:sz w:val="24"/>
        </w:rPr>
        <w:t>angles,</w:t>
      </w:r>
      <w:r>
        <w:rPr>
          <w:b/>
          <w:spacing w:val="-1"/>
          <w:sz w:val="24"/>
        </w:rPr>
        <w:t xml:space="preserve"> </w:t>
      </w:r>
      <w:r>
        <w:rPr>
          <w:b/>
          <w:sz w:val="24"/>
        </w:rPr>
        <w:t>4); //</w:t>
      </w:r>
      <w:r>
        <w:rPr>
          <w:b/>
          <w:spacing w:val="-1"/>
          <w:sz w:val="24"/>
        </w:rPr>
        <w:t xml:space="preserve"> </w:t>
      </w:r>
      <w:r>
        <w:rPr>
          <w:b/>
          <w:sz w:val="24"/>
        </w:rPr>
        <w:t>Move</w:t>
      </w:r>
      <w:r>
        <w:rPr>
          <w:b/>
          <w:spacing w:val="-1"/>
          <w:sz w:val="24"/>
        </w:rPr>
        <w:t xml:space="preserve"> </w:t>
      </w:r>
      <w:r>
        <w:rPr>
          <w:b/>
          <w:sz w:val="24"/>
        </w:rPr>
        <w:t>4</w:t>
      </w:r>
      <w:r>
        <w:rPr>
          <w:b/>
          <w:spacing w:val="-1"/>
          <w:sz w:val="24"/>
        </w:rPr>
        <w:t xml:space="preserve"> </w:t>
      </w:r>
      <w:r>
        <w:rPr>
          <w:b/>
          <w:sz w:val="24"/>
        </w:rPr>
        <w:t>servos at</w:t>
      </w:r>
      <w:r>
        <w:rPr>
          <w:b/>
          <w:spacing w:val="-1"/>
          <w:sz w:val="24"/>
        </w:rPr>
        <w:t xml:space="preserve"> </w:t>
      </w:r>
      <w:r>
        <w:rPr>
          <w:b/>
          <w:sz w:val="24"/>
        </w:rPr>
        <w:t xml:space="preserve">one </w:t>
      </w:r>
      <w:r>
        <w:rPr>
          <w:b/>
          <w:spacing w:val="-4"/>
          <w:sz w:val="24"/>
        </w:rPr>
        <w:t>time</w:t>
      </w:r>
    </w:p>
    <w:p w14:paraId="1D1D9CF0">
      <w:pPr>
        <w:spacing w:before="140"/>
        <w:ind w:left="840" w:right="0" w:firstLine="0"/>
        <w:jc w:val="left"/>
        <w:rPr>
          <w:b/>
          <w:sz w:val="24"/>
        </w:rPr>
      </w:pPr>
      <w:r>
        <w:rPr>
          <w:b/>
          <w:sz w:val="24"/>
        </w:rPr>
        <w:t>}</w:t>
      </w:r>
      <w:r>
        <w:rPr>
          <w:b/>
          <w:spacing w:val="-2"/>
          <w:sz w:val="24"/>
        </w:rPr>
        <w:t xml:space="preserve"> </w:t>
      </w:r>
      <w:r>
        <w:rPr>
          <w:b/>
          <w:sz w:val="24"/>
        </w:rPr>
        <w:t>else</w:t>
      </w:r>
      <w:r>
        <w:rPr>
          <w:b/>
          <w:spacing w:val="-1"/>
          <w:sz w:val="24"/>
        </w:rPr>
        <w:t xml:space="preserve"> </w:t>
      </w:r>
      <w:r>
        <w:rPr>
          <w:b/>
          <w:sz w:val="24"/>
        </w:rPr>
        <w:t>if</w:t>
      </w:r>
      <w:r>
        <w:rPr>
          <w:b/>
          <w:spacing w:val="-1"/>
          <w:sz w:val="24"/>
        </w:rPr>
        <w:t xml:space="preserve"> </w:t>
      </w:r>
      <w:r>
        <w:rPr>
          <w:b/>
          <w:sz w:val="24"/>
        </w:rPr>
        <w:t>(command ==</w:t>
      </w:r>
      <w:r>
        <w:rPr>
          <w:b/>
          <w:spacing w:val="-4"/>
          <w:sz w:val="24"/>
        </w:rPr>
        <w:t xml:space="preserve"> </w:t>
      </w:r>
      <w:r>
        <w:rPr>
          <w:b/>
          <w:sz w:val="24"/>
        </w:rPr>
        <w:t>"two</w:t>
      </w:r>
      <w:r>
        <w:rPr>
          <w:b/>
          <w:spacing w:val="-1"/>
          <w:sz w:val="24"/>
        </w:rPr>
        <w:t xml:space="preserve"> </w:t>
      </w:r>
      <w:r>
        <w:rPr>
          <w:b/>
          <w:sz w:val="24"/>
        </w:rPr>
        <w:t xml:space="preserve">number") </w:t>
      </w:r>
      <w:r>
        <w:rPr>
          <w:b/>
          <w:spacing w:val="-10"/>
          <w:sz w:val="24"/>
        </w:rPr>
        <w:t>{</w:t>
      </w:r>
    </w:p>
    <w:p w14:paraId="7BF2F969">
      <w:pPr>
        <w:spacing w:before="137" w:line="360" w:lineRule="auto"/>
        <w:ind w:left="960" w:right="2672" w:firstLine="0"/>
        <w:jc w:val="left"/>
        <w:rPr>
          <w:b/>
          <w:sz w:val="24"/>
        </w:rPr>
      </w:pPr>
      <w:r>
        <w:rPr>
          <w:b/>
          <w:sz w:val="24"/>
        </w:rPr>
        <w:t>Servo*</w:t>
      </w:r>
      <w:r>
        <w:rPr>
          <w:b/>
          <w:spacing w:val="-9"/>
          <w:sz w:val="24"/>
        </w:rPr>
        <w:t xml:space="preserve"> </w:t>
      </w:r>
      <w:r>
        <w:rPr>
          <w:b/>
          <w:sz w:val="24"/>
        </w:rPr>
        <w:t>servos[]</w:t>
      </w:r>
      <w:r>
        <w:rPr>
          <w:b/>
          <w:spacing w:val="-9"/>
          <w:sz w:val="24"/>
        </w:rPr>
        <w:t xml:space="preserve"> </w:t>
      </w:r>
      <w:r>
        <w:rPr>
          <w:b/>
          <w:sz w:val="24"/>
        </w:rPr>
        <w:t>=</w:t>
      </w:r>
      <w:r>
        <w:rPr>
          <w:b/>
          <w:spacing w:val="-9"/>
          <w:sz w:val="24"/>
        </w:rPr>
        <w:t xml:space="preserve"> </w:t>
      </w:r>
      <w:r>
        <w:rPr>
          <w:b/>
          <w:sz w:val="24"/>
        </w:rPr>
        <w:t>{&amp;servoThumb,</w:t>
      </w:r>
      <w:r>
        <w:rPr>
          <w:b/>
          <w:spacing w:val="-9"/>
          <w:sz w:val="24"/>
        </w:rPr>
        <w:t xml:space="preserve"> </w:t>
      </w:r>
      <w:r>
        <w:rPr>
          <w:b/>
          <w:sz w:val="24"/>
        </w:rPr>
        <w:t>&amp;servoRing,</w:t>
      </w:r>
      <w:r>
        <w:rPr>
          <w:b/>
          <w:spacing w:val="-9"/>
          <w:sz w:val="24"/>
        </w:rPr>
        <w:t xml:space="preserve"> </w:t>
      </w:r>
      <w:r>
        <w:rPr>
          <w:b/>
          <w:sz w:val="24"/>
        </w:rPr>
        <w:t>&amp;servoPinky}; int angles[] = {180, 180, 180};</w:t>
      </w:r>
    </w:p>
    <w:p w14:paraId="41D97535">
      <w:pPr>
        <w:spacing w:before="0"/>
        <w:ind w:left="960" w:right="0" w:firstLine="0"/>
        <w:jc w:val="left"/>
        <w:rPr>
          <w:b/>
          <w:sz w:val="24"/>
        </w:rPr>
      </w:pPr>
      <w:r>
        <w:rPr>
          <w:b/>
          <w:sz w:val="24"/>
        </w:rPr>
        <w:t>moveServos(servos,</w:t>
      </w:r>
      <w:r>
        <w:rPr>
          <w:b/>
          <w:spacing w:val="-2"/>
          <w:sz w:val="24"/>
        </w:rPr>
        <w:t xml:space="preserve"> </w:t>
      </w:r>
      <w:r>
        <w:rPr>
          <w:b/>
          <w:sz w:val="24"/>
        </w:rPr>
        <w:t>angles,</w:t>
      </w:r>
      <w:r>
        <w:rPr>
          <w:b/>
          <w:spacing w:val="-1"/>
          <w:sz w:val="24"/>
        </w:rPr>
        <w:t xml:space="preserve"> </w:t>
      </w:r>
      <w:r>
        <w:rPr>
          <w:b/>
          <w:spacing w:val="-5"/>
          <w:sz w:val="24"/>
        </w:rPr>
        <w:t>3);</w:t>
      </w:r>
    </w:p>
    <w:p w14:paraId="3C8FFF38">
      <w:pPr>
        <w:spacing w:before="139" w:line="360" w:lineRule="auto"/>
        <w:ind w:left="960" w:right="4325" w:hanging="120"/>
        <w:jc w:val="left"/>
        <w:rPr>
          <w:b/>
          <w:sz w:val="24"/>
        </w:rPr>
      </w:pPr>
      <w:r>
        <w:rPr>
          <w:b/>
          <w:sz w:val="24"/>
        </w:rPr>
        <w:t>} else if (command == "three number") {</w:t>
      </w:r>
      <w:r>
        <w:rPr>
          <w:b/>
          <w:spacing w:val="40"/>
          <w:sz w:val="24"/>
        </w:rPr>
        <w:t xml:space="preserve"> </w:t>
      </w:r>
      <w:r>
        <w:rPr>
          <w:b/>
          <w:sz w:val="24"/>
        </w:rPr>
        <w:t>Servo*</w:t>
      </w:r>
      <w:r>
        <w:rPr>
          <w:b/>
          <w:spacing w:val="-10"/>
          <w:sz w:val="24"/>
        </w:rPr>
        <w:t xml:space="preserve"> </w:t>
      </w:r>
      <w:r>
        <w:rPr>
          <w:b/>
          <w:sz w:val="24"/>
        </w:rPr>
        <w:t>servos[]</w:t>
      </w:r>
      <w:r>
        <w:rPr>
          <w:b/>
          <w:spacing w:val="-10"/>
          <w:sz w:val="24"/>
        </w:rPr>
        <w:t xml:space="preserve"> </w:t>
      </w:r>
      <w:r>
        <w:rPr>
          <w:b/>
          <w:sz w:val="24"/>
        </w:rPr>
        <w:t>=</w:t>
      </w:r>
      <w:r>
        <w:rPr>
          <w:b/>
          <w:spacing w:val="-10"/>
          <w:sz w:val="24"/>
        </w:rPr>
        <w:t xml:space="preserve"> </w:t>
      </w:r>
      <w:r>
        <w:rPr>
          <w:b/>
          <w:sz w:val="24"/>
        </w:rPr>
        <w:t>{&amp;servoRing,</w:t>
      </w:r>
      <w:r>
        <w:rPr>
          <w:b/>
          <w:spacing w:val="-10"/>
          <w:sz w:val="24"/>
        </w:rPr>
        <w:t xml:space="preserve"> </w:t>
      </w:r>
      <w:r>
        <w:rPr>
          <w:b/>
          <w:sz w:val="24"/>
        </w:rPr>
        <w:t>&amp;servoPinky}; int angles[] = {180, 180};</w:t>
      </w:r>
    </w:p>
    <w:p w14:paraId="68B015D6">
      <w:pPr>
        <w:spacing w:before="0" w:line="275" w:lineRule="exact"/>
        <w:ind w:left="960" w:right="0" w:firstLine="0"/>
        <w:jc w:val="left"/>
        <w:rPr>
          <w:b/>
          <w:sz w:val="24"/>
        </w:rPr>
      </w:pPr>
      <w:r>
        <w:rPr>
          <w:b/>
          <w:sz w:val="24"/>
        </w:rPr>
        <w:t>moveServos(servos,</w:t>
      </w:r>
      <w:r>
        <w:rPr>
          <w:b/>
          <w:spacing w:val="-2"/>
          <w:sz w:val="24"/>
        </w:rPr>
        <w:t xml:space="preserve"> </w:t>
      </w:r>
      <w:r>
        <w:rPr>
          <w:b/>
          <w:sz w:val="24"/>
        </w:rPr>
        <w:t>angles,</w:t>
      </w:r>
      <w:r>
        <w:rPr>
          <w:b/>
          <w:spacing w:val="-1"/>
          <w:sz w:val="24"/>
        </w:rPr>
        <w:t xml:space="preserve"> </w:t>
      </w:r>
      <w:r>
        <w:rPr>
          <w:b/>
          <w:spacing w:val="-5"/>
          <w:sz w:val="24"/>
        </w:rPr>
        <w:t>2);</w:t>
      </w:r>
    </w:p>
    <w:p w14:paraId="323C399C">
      <w:pPr>
        <w:spacing w:before="139" w:line="360" w:lineRule="auto"/>
        <w:ind w:left="960" w:right="4537" w:hanging="120"/>
        <w:jc w:val="left"/>
        <w:rPr>
          <w:b/>
          <w:sz w:val="24"/>
        </w:rPr>
      </w:pPr>
      <w:r>
        <w:rPr>
          <w:b/>
          <w:sz w:val="24"/>
        </w:rPr>
        <w:t>}</w:t>
      </w:r>
      <w:r>
        <w:rPr>
          <w:b/>
          <w:spacing w:val="-6"/>
          <w:sz w:val="24"/>
        </w:rPr>
        <w:t xml:space="preserve"> </w:t>
      </w:r>
      <w:r>
        <w:rPr>
          <w:b/>
          <w:sz w:val="24"/>
        </w:rPr>
        <w:t>else</w:t>
      </w:r>
      <w:r>
        <w:rPr>
          <w:b/>
          <w:spacing w:val="-5"/>
          <w:sz w:val="24"/>
        </w:rPr>
        <w:t xml:space="preserve"> </w:t>
      </w:r>
      <w:r>
        <w:rPr>
          <w:b/>
          <w:sz w:val="24"/>
        </w:rPr>
        <w:t>if</w:t>
      </w:r>
      <w:r>
        <w:rPr>
          <w:b/>
          <w:spacing w:val="-5"/>
          <w:sz w:val="24"/>
        </w:rPr>
        <w:t xml:space="preserve"> </w:t>
      </w:r>
      <w:r>
        <w:rPr>
          <w:b/>
          <w:sz w:val="24"/>
        </w:rPr>
        <w:t>(command</w:t>
      </w:r>
      <w:r>
        <w:rPr>
          <w:b/>
          <w:spacing w:val="-5"/>
          <w:sz w:val="24"/>
        </w:rPr>
        <w:t xml:space="preserve"> </w:t>
      </w:r>
      <w:r>
        <w:rPr>
          <w:b/>
          <w:sz w:val="24"/>
        </w:rPr>
        <w:t>==</w:t>
      </w:r>
      <w:r>
        <w:rPr>
          <w:b/>
          <w:spacing w:val="-8"/>
          <w:sz w:val="24"/>
        </w:rPr>
        <w:t xml:space="preserve"> </w:t>
      </w:r>
      <w:r>
        <w:rPr>
          <w:b/>
          <w:sz w:val="24"/>
        </w:rPr>
        <w:t>"four</w:t>
      </w:r>
      <w:r>
        <w:rPr>
          <w:b/>
          <w:spacing w:val="-6"/>
          <w:sz w:val="24"/>
        </w:rPr>
        <w:t xml:space="preserve"> </w:t>
      </w:r>
      <w:r>
        <w:rPr>
          <w:b/>
          <w:sz w:val="24"/>
        </w:rPr>
        <w:t>number")</w:t>
      </w:r>
      <w:r>
        <w:rPr>
          <w:b/>
          <w:spacing w:val="-5"/>
          <w:sz w:val="24"/>
        </w:rPr>
        <w:t xml:space="preserve"> </w:t>
      </w:r>
      <w:r>
        <w:rPr>
          <w:b/>
          <w:sz w:val="24"/>
        </w:rPr>
        <w:t>{ Servo* servos[] = {&amp;servoPinky};</w:t>
      </w:r>
    </w:p>
    <w:p w14:paraId="08E42C3B">
      <w:pPr>
        <w:spacing w:before="1" w:line="360" w:lineRule="auto"/>
        <w:ind w:left="960" w:right="5888" w:firstLine="0"/>
        <w:jc w:val="left"/>
        <w:rPr>
          <w:b/>
          <w:sz w:val="24"/>
        </w:rPr>
      </w:pPr>
      <w:r>
        <w:rPr>
          <w:b/>
          <w:sz w:val="24"/>
        </w:rPr>
        <w:t>int angles[] = {180}; moveServos(servos,</w:t>
      </w:r>
      <w:r>
        <w:rPr>
          <w:b/>
          <w:spacing w:val="-15"/>
          <w:sz w:val="24"/>
        </w:rPr>
        <w:t xml:space="preserve"> </w:t>
      </w:r>
      <w:r>
        <w:rPr>
          <w:b/>
          <w:sz w:val="24"/>
        </w:rPr>
        <w:t>angles,</w:t>
      </w:r>
      <w:r>
        <w:rPr>
          <w:b/>
          <w:spacing w:val="-15"/>
          <w:sz w:val="24"/>
        </w:rPr>
        <w:t xml:space="preserve"> </w:t>
      </w:r>
      <w:r>
        <w:rPr>
          <w:b/>
          <w:sz w:val="24"/>
        </w:rPr>
        <w:t>1);</w:t>
      </w:r>
    </w:p>
    <w:p w14:paraId="0A974B58">
      <w:pPr>
        <w:spacing w:before="0" w:line="360" w:lineRule="auto"/>
        <w:ind w:left="960" w:right="2672" w:hanging="120"/>
        <w:jc w:val="left"/>
        <w:rPr>
          <w:b/>
          <w:sz w:val="24"/>
        </w:rPr>
      </w:pPr>
      <w:r>
        <w:rPr>
          <w:b/>
          <w:sz w:val="24"/>
        </w:rPr>
        <w:t>}</w:t>
      </w:r>
      <w:r>
        <w:rPr>
          <w:b/>
          <w:spacing w:val="-5"/>
          <w:sz w:val="24"/>
        </w:rPr>
        <w:t xml:space="preserve"> </w:t>
      </w:r>
      <w:r>
        <w:rPr>
          <w:b/>
          <w:sz w:val="24"/>
        </w:rPr>
        <w:t>else</w:t>
      </w:r>
      <w:r>
        <w:rPr>
          <w:b/>
          <w:spacing w:val="-4"/>
          <w:sz w:val="24"/>
        </w:rPr>
        <w:t xml:space="preserve"> </w:t>
      </w:r>
      <w:r>
        <w:rPr>
          <w:b/>
          <w:sz w:val="24"/>
        </w:rPr>
        <w:t>if</w:t>
      </w:r>
      <w:r>
        <w:rPr>
          <w:b/>
          <w:spacing w:val="-4"/>
          <w:sz w:val="24"/>
        </w:rPr>
        <w:t xml:space="preserve"> </w:t>
      </w:r>
      <w:r>
        <w:rPr>
          <w:b/>
          <w:sz w:val="24"/>
        </w:rPr>
        <w:t>(command</w:t>
      </w:r>
      <w:r>
        <w:rPr>
          <w:b/>
          <w:spacing w:val="-4"/>
          <w:sz w:val="24"/>
        </w:rPr>
        <w:t xml:space="preserve"> </w:t>
      </w:r>
      <w:r>
        <w:rPr>
          <w:b/>
          <w:sz w:val="24"/>
        </w:rPr>
        <w:t>==</w:t>
      </w:r>
      <w:r>
        <w:rPr>
          <w:b/>
          <w:spacing w:val="-6"/>
          <w:sz w:val="24"/>
        </w:rPr>
        <w:t xml:space="preserve"> </w:t>
      </w:r>
      <w:r>
        <w:rPr>
          <w:b/>
          <w:sz w:val="24"/>
        </w:rPr>
        <w:t>"beautiful"</w:t>
      </w:r>
      <w:r>
        <w:rPr>
          <w:b/>
          <w:spacing w:val="-4"/>
          <w:sz w:val="24"/>
        </w:rPr>
        <w:t xml:space="preserve"> </w:t>
      </w:r>
      <w:r>
        <w:rPr>
          <w:b/>
          <w:sz w:val="24"/>
        </w:rPr>
        <w:t>||</w:t>
      </w:r>
      <w:r>
        <w:rPr>
          <w:b/>
          <w:spacing w:val="-4"/>
          <w:sz w:val="24"/>
        </w:rPr>
        <w:t xml:space="preserve"> </w:t>
      </w:r>
      <w:r>
        <w:rPr>
          <w:b/>
          <w:sz w:val="24"/>
        </w:rPr>
        <w:t>command</w:t>
      </w:r>
      <w:r>
        <w:rPr>
          <w:b/>
          <w:spacing w:val="-5"/>
          <w:sz w:val="24"/>
        </w:rPr>
        <w:t xml:space="preserve"> </w:t>
      </w:r>
      <w:r>
        <w:rPr>
          <w:b/>
          <w:sz w:val="24"/>
        </w:rPr>
        <w:t>==</w:t>
      </w:r>
      <w:r>
        <w:rPr>
          <w:b/>
          <w:spacing w:val="-4"/>
          <w:sz w:val="24"/>
        </w:rPr>
        <w:t xml:space="preserve"> </w:t>
      </w:r>
      <w:r>
        <w:rPr>
          <w:b/>
          <w:sz w:val="24"/>
        </w:rPr>
        <w:t>"nice")</w:t>
      </w:r>
      <w:r>
        <w:rPr>
          <w:b/>
          <w:spacing w:val="-4"/>
          <w:sz w:val="24"/>
        </w:rPr>
        <w:t xml:space="preserve"> </w:t>
      </w:r>
      <w:r>
        <w:rPr>
          <w:b/>
          <w:sz w:val="24"/>
        </w:rPr>
        <w:t>{ Servo* servos[] = {&amp;servoIndex, &amp;servoThumb};</w:t>
      </w:r>
    </w:p>
    <w:p w14:paraId="119F31EC">
      <w:pPr>
        <w:spacing w:after="0" w:line="360" w:lineRule="auto"/>
        <w:jc w:val="left"/>
        <w:rPr>
          <w:b/>
          <w:sz w:val="24"/>
        </w:rPr>
        <w:sectPr>
          <w:pgSz w:w="12240" w:h="15840"/>
          <w:pgMar w:top="780" w:right="1080" w:bottom="1680" w:left="1080" w:header="0" w:footer="815" w:gutter="0"/>
          <w:cols w:space="720" w:num="1"/>
        </w:sectPr>
      </w:pPr>
    </w:p>
    <w:p w14:paraId="3B9A8CED">
      <w:pPr>
        <w:pStyle w:val="8"/>
        <w:rPr>
          <w:b/>
        </w:rPr>
      </w:pPr>
      <w:r>
        <w:rPr>
          <w:b/>
        </w:rPr>
        <mc:AlternateContent>
          <mc:Choice Requires="wps">
            <w:drawing>
              <wp:anchor distT="0" distB="0" distL="0" distR="0" simplePos="0" relativeHeight="251684864"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89" name="Graphic 89"/>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89" o:spid="_x0000_s1026" o:spt="100" style="position:absolute;left:0pt;margin-left:56.85pt;margin-top:38.85pt;height:699.5pt;width:498.35pt;mso-position-horizontal-relative:page;mso-position-vertical-relative:page;z-index:-251631616;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xTfyRdgAAAAMAQAADwAAAAAAAAAB&#10;ACAAAAAiAAAAZHJzL2Rvd25yZXYueG1sUEsBAhQAFAAAAAgAh07iQNkKnHWCAgAAWgcAAA4AAAAA&#10;AAAAAQAgAAAAJwEAAGRycy9lMm9Eb2MueG1sUEsFBgAAAAAGAAYAWQEAABsGA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74EE1CD2">
      <w:pPr>
        <w:pStyle w:val="8"/>
        <w:spacing w:before="107"/>
        <w:rPr>
          <w:b/>
        </w:rPr>
      </w:pPr>
    </w:p>
    <w:p w14:paraId="6D145EF9">
      <w:pPr>
        <w:spacing w:before="0"/>
        <w:ind w:left="960" w:right="0" w:firstLine="0"/>
        <w:jc w:val="left"/>
        <w:rPr>
          <w:b/>
          <w:sz w:val="24"/>
        </w:rPr>
      </w:pPr>
      <w:r>
        <w:rPr>
          <w:b/>
          <w:sz w:val="24"/>
        </w:rPr>
        <w:t>int</w:t>
      </w:r>
      <w:r>
        <w:rPr>
          <w:b/>
          <w:spacing w:val="-1"/>
          <w:sz w:val="24"/>
        </w:rPr>
        <w:t xml:space="preserve"> </w:t>
      </w:r>
      <w:r>
        <w:rPr>
          <w:b/>
          <w:sz w:val="24"/>
        </w:rPr>
        <w:t>angles[]</w:t>
      </w:r>
      <w:r>
        <w:rPr>
          <w:b/>
          <w:spacing w:val="-2"/>
          <w:sz w:val="24"/>
        </w:rPr>
        <w:t xml:space="preserve"> </w:t>
      </w:r>
      <w:r>
        <w:rPr>
          <w:b/>
          <w:sz w:val="24"/>
        </w:rPr>
        <w:t xml:space="preserve">= {180, </w:t>
      </w:r>
      <w:r>
        <w:rPr>
          <w:b/>
          <w:spacing w:val="-2"/>
          <w:sz w:val="24"/>
        </w:rPr>
        <w:t>180};</w:t>
      </w:r>
    </w:p>
    <w:p w14:paraId="3043F9E0">
      <w:pPr>
        <w:spacing w:before="137"/>
        <w:ind w:left="960" w:right="0" w:firstLine="0"/>
        <w:jc w:val="left"/>
        <w:rPr>
          <w:b/>
          <w:sz w:val="24"/>
        </w:rPr>
      </w:pPr>
      <w:r>
        <w:rPr>
          <w:b/>
          <w:sz w:val="24"/>
        </w:rPr>
        <w:t>moveServos(servos,</w:t>
      </w:r>
      <w:r>
        <w:rPr>
          <w:b/>
          <w:spacing w:val="-2"/>
          <w:sz w:val="24"/>
        </w:rPr>
        <w:t xml:space="preserve"> </w:t>
      </w:r>
      <w:r>
        <w:rPr>
          <w:b/>
          <w:sz w:val="24"/>
        </w:rPr>
        <w:t>angles,</w:t>
      </w:r>
      <w:r>
        <w:rPr>
          <w:b/>
          <w:spacing w:val="-1"/>
          <w:sz w:val="24"/>
        </w:rPr>
        <w:t xml:space="preserve"> </w:t>
      </w:r>
      <w:r>
        <w:rPr>
          <w:b/>
          <w:spacing w:val="-5"/>
          <w:sz w:val="24"/>
        </w:rPr>
        <w:t>2);</w:t>
      </w:r>
    </w:p>
    <w:p w14:paraId="3083E336">
      <w:pPr>
        <w:spacing w:before="139" w:line="360" w:lineRule="auto"/>
        <w:ind w:left="960" w:right="2672" w:hanging="120"/>
        <w:jc w:val="left"/>
        <w:rPr>
          <w:b/>
          <w:sz w:val="24"/>
        </w:rPr>
      </w:pPr>
      <w:r>
        <w:rPr>
          <w:b/>
          <w:sz w:val="24"/>
        </w:rPr>
        <w:t>} else if (command == "cheers" || command == "shoot") { Servo*</w:t>
      </w:r>
      <w:r>
        <w:rPr>
          <w:b/>
          <w:spacing w:val="-8"/>
          <w:sz w:val="24"/>
        </w:rPr>
        <w:t xml:space="preserve"> </w:t>
      </w:r>
      <w:r>
        <w:rPr>
          <w:b/>
          <w:sz w:val="24"/>
        </w:rPr>
        <w:t>servos[]</w:t>
      </w:r>
      <w:r>
        <w:rPr>
          <w:b/>
          <w:spacing w:val="-8"/>
          <w:sz w:val="24"/>
        </w:rPr>
        <w:t xml:space="preserve"> </w:t>
      </w:r>
      <w:r>
        <w:rPr>
          <w:b/>
          <w:sz w:val="24"/>
        </w:rPr>
        <w:t>=</w:t>
      </w:r>
      <w:r>
        <w:rPr>
          <w:b/>
          <w:spacing w:val="-8"/>
          <w:sz w:val="24"/>
        </w:rPr>
        <w:t xml:space="preserve"> </w:t>
      </w:r>
      <w:r>
        <w:rPr>
          <w:b/>
          <w:sz w:val="24"/>
        </w:rPr>
        <w:t>{&amp;servoRing,</w:t>
      </w:r>
      <w:r>
        <w:rPr>
          <w:b/>
          <w:spacing w:val="-8"/>
          <w:sz w:val="24"/>
        </w:rPr>
        <w:t xml:space="preserve"> </w:t>
      </w:r>
      <w:r>
        <w:rPr>
          <w:b/>
          <w:sz w:val="24"/>
        </w:rPr>
        <w:t>&amp;servoThumb,</w:t>
      </w:r>
      <w:r>
        <w:rPr>
          <w:b/>
          <w:spacing w:val="-8"/>
          <w:sz w:val="24"/>
        </w:rPr>
        <w:t xml:space="preserve"> </w:t>
      </w:r>
      <w:r>
        <w:rPr>
          <w:b/>
          <w:sz w:val="24"/>
        </w:rPr>
        <w:t>&amp;servoPinky}; int angles[] = {180, 180, 180};</w:t>
      </w:r>
    </w:p>
    <w:p w14:paraId="307D5D36">
      <w:pPr>
        <w:spacing w:before="0" w:line="275" w:lineRule="exact"/>
        <w:ind w:left="960" w:right="0" w:firstLine="0"/>
        <w:jc w:val="left"/>
        <w:rPr>
          <w:b/>
          <w:sz w:val="24"/>
        </w:rPr>
      </w:pPr>
      <w:r>
        <w:rPr>
          <w:b/>
          <w:sz w:val="24"/>
        </w:rPr>
        <w:t>moveServos(servos,</w:t>
      </w:r>
      <w:r>
        <w:rPr>
          <w:b/>
          <w:spacing w:val="-2"/>
          <w:sz w:val="24"/>
        </w:rPr>
        <w:t xml:space="preserve"> </w:t>
      </w:r>
      <w:r>
        <w:rPr>
          <w:b/>
          <w:sz w:val="24"/>
        </w:rPr>
        <w:t>angles,</w:t>
      </w:r>
      <w:r>
        <w:rPr>
          <w:b/>
          <w:spacing w:val="-1"/>
          <w:sz w:val="24"/>
        </w:rPr>
        <w:t xml:space="preserve"> </w:t>
      </w:r>
      <w:r>
        <w:rPr>
          <w:b/>
          <w:spacing w:val="-5"/>
          <w:sz w:val="24"/>
        </w:rPr>
        <w:t>3);</w:t>
      </w:r>
    </w:p>
    <w:p w14:paraId="5A8EA600">
      <w:pPr>
        <w:spacing w:before="140"/>
        <w:ind w:left="840" w:right="0" w:firstLine="0"/>
        <w:jc w:val="left"/>
        <w:rPr>
          <w:b/>
          <w:sz w:val="24"/>
        </w:rPr>
      </w:pPr>
      <w:r>
        <w:rPr>
          <w:b/>
          <w:sz w:val="24"/>
        </w:rPr>
        <w:t>}</w:t>
      </w:r>
      <w:r>
        <w:rPr>
          <w:b/>
          <w:spacing w:val="-2"/>
          <w:sz w:val="24"/>
        </w:rPr>
        <w:t xml:space="preserve"> </w:t>
      </w:r>
      <w:r>
        <w:rPr>
          <w:b/>
          <w:sz w:val="24"/>
        </w:rPr>
        <w:t>else if (command ==</w:t>
      </w:r>
      <w:r>
        <w:rPr>
          <w:b/>
          <w:spacing w:val="-3"/>
          <w:sz w:val="24"/>
        </w:rPr>
        <w:t xml:space="preserve"> </w:t>
      </w:r>
      <w:r>
        <w:rPr>
          <w:b/>
          <w:sz w:val="24"/>
        </w:rPr>
        <w:t>"best of</w:t>
      </w:r>
      <w:r>
        <w:rPr>
          <w:b/>
          <w:spacing w:val="-2"/>
          <w:sz w:val="24"/>
        </w:rPr>
        <w:t xml:space="preserve"> </w:t>
      </w:r>
      <w:r>
        <w:rPr>
          <w:b/>
          <w:sz w:val="24"/>
        </w:rPr>
        <w:t xml:space="preserve">luck") </w:t>
      </w:r>
      <w:r>
        <w:rPr>
          <w:b/>
          <w:spacing w:val="-10"/>
          <w:sz w:val="24"/>
        </w:rPr>
        <w:t>{</w:t>
      </w:r>
    </w:p>
    <w:p w14:paraId="54D7B0F1">
      <w:pPr>
        <w:spacing w:before="136" w:line="362" w:lineRule="auto"/>
        <w:ind w:left="960" w:right="1170" w:firstLine="0"/>
        <w:jc w:val="left"/>
        <w:rPr>
          <w:b/>
          <w:sz w:val="24"/>
        </w:rPr>
      </w:pPr>
      <w:r>
        <w:rPr>
          <w:b/>
          <w:sz w:val="24"/>
        </w:rPr>
        <w:t>Servo*</w:t>
      </w:r>
      <w:r>
        <w:rPr>
          <w:b/>
          <w:spacing w:val="-7"/>
          <w:sz w:val="24"/>
        </w:rPr>
        <w:t xml:space="preserve"> </w:t>
      </w:r>
      <w:r>
        <w:rPr>
          <w:b/>
          <w:sz w:val="24"/>
        </w:rPr>
        <w:t>servos[]</w:t>
      </w:r>
      <w:r>
        <w:rPr>
          <w:b/>
          <w:spacing w:val="-7"/>
          <w:sz w:val="24"/>
        </w:rPr>
        <w:t xml:space="preserve"> </w:t>
      </w:r>
      <w:r>
        <w:rPr>
          <w:b/>
          <w:sz w:val="24"/>
        </w:rPr>
        <w:t>=</w:t>
      </w:r>
      <w:r>
        <w:rPr>
          <w:b/>
          <w:spacing w:val="-7"/>
          <w:sz w:val="24"/>
        </w:rPr>
        <w:t xml:space="preserve"> </w:t>
      </w:r>
      <w:r>
        <w:rPr>
          <w:b/>
          <w:sz w:val="24"/>
        </w:rPr>
        <w:t>{&amp;servoRing,</w:t>
      </w:r>
      <w:r>
        <w:rPr>
          <w:b/>
          <w:spacing w:val="-7"/>
          <w:sz w:val="24"/>
        </w:rPr>
        <w:t xml:space="preserve"> </w:t>
      </w:r>
      <w:r>
        <w:rPr>
          <w:b/>
          <w:sz w:val="24"/>
        </w:rPr>
        <w:t>&amp;servoIndex,</w:t>
      </w:r>
      <w:r>
        <w:rPr>
          <w:b/>
          <w:spacing w:val="-7"/>
          <w:sz w:val="24"/>
        </w:rPr>
        <w:t xml:space="preserve"> </w:t>
      </w:r>
      <w:r>
        <w:rPr>
          <w:b/>
          <w:sz w:val="24"/>
        </w:rPr>
        <w:t>&amp;servoPinky,</w:t>
      </w:r>
      <w:r>
        <w:rPr>
          <w:b/>
          <w:spacing w:val="-7"/>
          <w:sz w:val="24"/>
        </w:rPr>
        <w:t xml:space="preserve"> </w:t>
      </w:r>
      <w:r>
        <w:rPr>
          <w:b/>
          <w:sz w:val="24"/>
        </w:rPr>
        <w:t>&amp;servoMiddle}; int angles[] = {180, 180, 180, 180};</w:t>
      </w:r>
    </w:p>
    <w:p w14:paraId="64AE0238">
      <w:pPr>
        <w:spacing w:before="0" w:line="271" w:lineRule="exact"/>
        <w:ind w:left="960" w:right="0" w:firstLine="0"/>
        <w:jc w:val="left"/>
        <w:rPr>
          <w:b/>
          <w:sz w:val="24"/>
        </w:rPr>
      </w:pPr>
      <w:r>
        <w:rPr>
          <w:b/>
          <w:sz w:val="24"/>
        </w:rPr>
        <w:t>moveServos(servos,</w:t>
      </w:r>
      <w:r>
        <w:rPr>
          <w:b/>
          <w:spacing w:val="-2"/>
          <w:sz w:val="24"/>
        </w:rPr>
        <w:t xml:space="preserve"> </w:t>
      </w:r>
      <w:r>
        <w:rPr>
          <w:b/>
          <w:sz w:val="24"/>
        </w:rPr>
        <w:t>angles,</w:t>
      </w:r>
      <w:r>
        <w:rPr>
          <w:b/>
          <w:spacing w:val="-1"/>
          <w:sz w:val="24"/>
        </w:rPr>
        <w:t xml:space="preserve"> </w:t>
      </w:r>
      <w:r>
        <w:rPr>
          <w:b/>
          <w:spacing w:val="-5"/>
          <w:sz w:val="24"/>
        </w:rPr>
        <w:t>4);</w:t>
      </w:r>
    </w:p>
    <w:p w14:paraId="58D44A07">
      <w:pPr>
        <w:spacing w:before="140"/>
        <w:ind w:left="840" w:right="0" w:firstLine="0"/>
        <w:jc w:val="left"/>
        <w:rPr>
          <w:b/>
          <w:sz w:val="24"/>
        </w:rPr>
      </w:pPr>
      <w:r>
        <w:rPr>
          <w:b/>
          <w:sz w:val="24"/>
        </w:rPr>
        <w:t>}</w:t>
      </w:r>
      <w:r>
        <w:rPr>
          <w:b/>
          <w:spacing w:val="-1"/>
          <w:sz w:val="24"/>
        </w:rPr>
        <w:t xml:space="preserve"> </w:t>
      </w:r>
      <w:r>
        <w:rPr>
          <w:b/>
          <w:sz w:val="24"/>
        </w:rPr>
        <w:t>else if (command ==</w:t>
      </w:r>
      <w:r>
        <w:rPr>
          <w:b/>
          <w:spacing w:val="-3"/>
          <w:sz w:val="24"/>
        </w:rPr>
        <w:t xml:space="preserve"> </w:t>
      </w:r>
      <w:r>
        <w:rPr>
          <w:b/>
          <w:sz w:val="24"/>
        </w:rPr>
        <w:t xml:space="preserve">"washroom") </w:t>
      </w:r>
      <w:r>
        <w:rPr>
          <w:b/>
          <w:spacing w:val="-10"/>
          <w:sz w:val="24"/>
        </w:rPr>
        <w:t>{</w:t>
      </w:r>
    </w:p>
    <w:p w14:paraId="657C1F0F">
      <w:pPr>
        <w:spacing w:before="136" w:line="360" w:lineRule="auto"/>
        <w:ind w:left="960" w:right="942" w:firstLine="0"/>
        <w:jc w:val="left"/>
        <w:rPr>
          <w:b/>
          <w:sz w:val="24"/>
        </w:rPr>
      </w:pPr>
      <w:r>
        <w:rPr>
          <w:b/>
          <w:sz w:val="24"/>
        </w:rPr>
        <w:t>Servo*</w:t>
      </w:r>
      <w:r>
        <w:rPr>
          <w:b/>
          <w:spacing w:val="-7"/>
          <w:sz w:val="24"/>
        </w:rPr>
        <w:t xml:space="preserve"> </w:t>
      </w:r>
      <w:r>
        <w:rPr>
          <w:b/>
          <w:sz w:val="24"/>
        </w:rPr>
        <w:t>servos[]</w:t>
      </w:r>
      <w:r>
        <w:rPr>
          <w:b/>
          <w:spacing w:val="-7"/>
          <w:sz w:val="24"/>
        </w:rPr>
        <w:t xml:space="preserve"> </w:t>
      </w:r>
      <w:r>
        <w:rPr>
          <w:b/>
          <w:sz w:val="24"/>
        </w:rPr>
        <w:t>=</w:t>
      </w:r>
      <w:r>
        <w:rPr>
          <w:b/>
          <w:spacing w:val="-7"/>
          <w:sz w:val="24"/>
        </w:rPr>
        <w:t xml:space="preserve"> </w:t>
      </w:r>
      <w:r>
        <w:rPr>
          <w:b/>
          <w:sz w:val="24"/>
        </w:rPr>
        <w:t>{&amp;servoRing,</w:t>
      </w:r>
      <w:r>
        <w:rPr>
          <w:b/>
          <w:spacing w:val="-7"/>
          <w:sz w:val="24"/>
        </w:rPr>
        <w:t xml:space="preserve"> </w:t>
      </w:r>
      <w:r>
        <w:rPr>
          <w:b/>
          <w:sz w:val="24"/>
        </w:rPr>
        <w:t>&amp;servoThumb,</w:t>
      </w:r>
      <w:r>
        <w:rPr>
          <w:b/>
          <w:spacing w:val="-7"/>
          <w:sz w:val="24"/>
        </w:rPr>
        <w:t xml:space="preserve"> </w:t>
      </w:r>
      <w:r>
        <w:rPr>
          <w:b/>
          <w:sz w:val="24"/>
        </w:rPr>
        <w:t>&amp;servoIndex,</w:t>
      </w:r>
      <w:r>
        <w:rPr>
          <w:b/>
          <w:spacing w:val="-7"/>
          <w:sz w:val="24"/>
        </w:rPr>
        <w:t xml:space="preserve"> </w:t>
      </w:r>
      <w:r>
        <w:rPr>
          <w:b/>
          <w:sz w:val="24"/>
        </w:rPr>
        <w:t>&amp;servoMiddle}; int angles[] = {180, 180, 180, 180};</w:t>
      </w:r>
    </w:p>
    <w:p w14:paraId="2DBD6AFC">
      <w:pPr>
        <w:spacing w:before="0"/>
        <w:ind w:left="960" w:right="0" w:firstLine="0"/>
        <w:jc w:val="left"/>
        <w:rPr>
          <w:b/>
          <w:sz w:val="24"/>
        </w:rPr>
      </w:pPr>
      <w:r>
        <w:rPr>
          <w:b/>
          <w:sz w:val="24"/>
        </w:rPr>
        <w:t>moveServos(servos,</w:t>
      </w:r>
      <w:r>
        <w:rPr>
          <w:b/>
          <w:spacing w:val="-2"/>
          <w:sz w:val="24"/>
        </w:rPr>
        <w:t xml:space="preserve"> </w:t>
      </w:r>
      <w:r>
        <w:rPr>
          <w:b/>
          <w:sz w:val="24"/>
        </w:rPr>
        <w:t>angles,</w:t>
      </w:r>
      <w:r>
        <w:rPr>
          <w:b/>
          <w:spacing w:val="-1"/>
          <w:sz w:val="24"/>
        </w:rPr>
        <w:t xml:space="preserve"> </w:t>
      </w:r>
      <w:r>
        <w:rPr>
          <w:b/>
          <w:spacing w:val="-5"/>
          <w:sz w:val="24"/>
        </w:rPr>
        <w:t>4);</w:t>
      </w:r>
    </w:p>
    <w:p w14:paraId="42A809E1">
      <w:pPr>
        <w:spacing w:before="140" w:line="360" w:lineRule="auto"/>
        <w:ind w:left="960" w:right="2672" w:hanging="120"/>
        <w:jc w:val="left"/>
        <w:rPr>
          <w:b/>
          <w:sz w:val="24"/>
        </w:rPr>
      </w:pPr>
      <w:r>
        <w:rPr>
          <w:b/>
          <w:sz w:val="24"/>
        </w:rPr>
        <w:t>} else if (command == "correct" || command == "right") { Servo*</w:t>
      </w:r>
      <w:r>
        <w:rPr>
          <w:b/>
          <w:spacing w:val="-9"/>
          <w:sz w:val="24"/>
        </w:rPr>
        <w:t xml:space="preserve"> </w:t>
      </w:r>
      <w:r>
        <w:rPr>
          <w:b/>
          <w:sz w:val="24"/>
        </w:rPr>
        <w:t>servos[]</w:t>
      </w:r>
      <w:r>
        <w:rPr>
          <w:b/>
          <w:spacing w:val="-9"/>
          <w:sz w:val="24"/>
        </w:rPr>
        <w:t xml:space="preserve"> </w:t>
      </w:r>
      <w:r>
        <w:rPr>
          <w:b/>
          <w:sz w:val="24"/>
        </w:rPr>
        <w:t>=</w:t>
      </w:r>
      <w:r>
        <w:rPr>
          <w:b/>
          <w:spacing w:val="-9"/>
          <w:sz w:val="24"/>
        </w:rPr>
        <w:t xml:space="preserve"> </w:t>
      </w:r>
      <w:r>
        <w:rPr>
          <w:b/>
          <w:sz w:val="24"/>
        </w:rPr>
        <w:t>{&amp;servoRing,</w:t>
      </w:r>
      <w:r>
        <w:rPr>
          <w:b/>
          <w:spacing w:val="-9"/>
          <w:sz w:val="24"/>
        </w:rPr>
        <w:t xml:space="preserve"> </w:t>
      </w:r>
      <w:r>
        <w:rPr>
          <w:b/>
          <w:sz w:val="24"/>
        </w:rPr>
        <w:t>&amp;servoMiddle,</w:t>
      </w:r>
      <w:r>
        <w:rPr>
          <w:b/>
          <w:spacing w:val="-9"/>
          <w:sz w:val="24"/>
        </w:rPr>
        <w:t xml:space="preserve"> </w:t>
      </w:r>
      <w:r>
        <w:rPr>
          <w:b/>
          <w:sz w:val="24"/>
        </w:rPr>
        <w:t>&amp;servoPinky}; int angles[] = {180, 180, 180};</w:t>
      </w:r>
    </w:p>
    <w:p w14:paraId="788C37B1">
      <w:pPr>
        <w:spacing w:before="0" w:line="275" w:lineRule="exact"/>
        <w:ind w:left="960" w:right="0" w:firstLine="0"/>
        <w:jc w:val="left"/>
        <w:rPr>
          <w:b/>
          <w:sz w:val="24"/>
        </w:rPr>
      </w:pPr>
      <w:r>
        <w:rPr>
          <w:b/>
          <w:sz w:val="24"/>
        </w:rPr>
        <w:t>moveServos(servos,</w:t>
      </w:r>
      <w:r>
        <w:rPr>
          <w:b/>
          <w:spacing w:val="-2"/>
          <w:sz w:val="24"/>
        </w:rPr>
        <w:t xml:space="preserve"> </w:t>
      </w:r>
      <w:r>
        <w:rPr>
          <w:b/>
          <w:sz w:val="24"/>
        </w:rPr>
        <w:t>angles,</w:t>
      </w:r>
      <w:r>
        <w:rPr>
          <w:b/>
          <w:spacing w:val="-1"/>
          <w:sz w:val="24"/>
        </w:rPr>
        <w:t xml:space="preserve"> </w:t>
      </w:r>
      <w:r>
        <w:rPr>
          <w:b/>
          <w:spacing w:val="-5"/>
          <w:sz w:val="24"/>
        </w:rPr>
        <w:t>3);</w:t>
      </w:r>
    </w:p>
    <w:p w14:paraId="291F430A">
      <w:pPr>
        <w:spacing w:before="139"/>
        <w:ind w:left="840" w:right="0" w:firstLine="0"/>
        <w:jc w:val="left"/>
        <w:rPr>
          <w:b/>
          <w:sz w:val="24"/>
        </w:rPr>
      </w:pPr>
      <w:r>
        <w:rPr>
          <w:b/>
          <w:sz w:val="24"/>
        </w:rPr>
        <w:t>}</w:t>
      </w:r>
      <w:r>
        <w:rPr>
          <w:b/>
          <w:spacing w:val="-2"/>
          <w:sz w:val="24"/>
        </w:rPr>
        <w:t xml:space="preserve"> </w:t>
      </w:r>
      <w:r>
        <w:rPr>
          <w:b/>
          <w:sz w:val="24"/>
        </w:rPr>
        <w:t>else</w:t>
      </w:r>
      <w:r>
        <w:rPr>
          <w:b/>
          <w:spacing w:val="-1"/>
          <w:sz w:val="24"/>
        </w:rPr>
        <w:t xml:space="preserve"> </w:t>
      </w:r>
      <w:r>
        <w:rPr>
          <w:b/>
          <w:sz w:val="24"/>
        </w:rPr>
        <w:t>if (command</w:t>
      </w:r>
      <w:r>
        <w:rPr>
          <w:b/>
          <w:spacing w:val="-1"/>
          <w:sz w:val="24"/>
        </w:rPr>
        <w:t xml:space="preserve"> </w:t>
      </w:r>
      <w:r>
        <w:rPr>
          <w:b/>
          <w:sz w:val="24"/>
        </w:rPr>
        <w:t>==</w:t>
      </w:r>
      <w:r>
        <w:rPr>
          <w:b/>
          <w:spacing w:val="-3"/>
          <w:sz w:val="24"/>
        </w:rPr>
        <w:t xml:space="preserve"> </w:t>
      </w:r>
      <w:r>
        <w:rPr>
          <w:b/>
          <w:sz w:val="24"/>
        </w:rPr>
        <w:t>"let's</w:t>
      </w:r>
      <w:r>
        <w:rPr>
          <w:b/>
          <w:spacing w:val="-1"/>
          <w:sz w:val="24"/>
        </w:rPr>
        <w:t xml:space="preserve"> </w:t>
      </w:r>
      <w:r>
        <w:rPr>
          <w:b/>
          <w:sz w:val="24"/>
        </w:rPr>
        <w:t xml:space="preserve">rock") </w:t>
      </w:r>
      <w:r>
        <w:rPr>
          <w:b/>
          <w:spacing w:val="-10"/>
          <w:sz w:val="24"/>
        </w:rPr>
        <w:t>{</w:t>
      </w:r>
    </w:p>
    <w:p w14:paraId="488DAE65">
      <w:pPr>
        <w:spacing w:before="137" w:line="360" w:lineRule="auto"/>
        <w:ind w:left="960" w:right="2341" w:firstLine="0"/>
        <w:jc w:val="left"/>
        <w:rPr>
          <w:b/>
          <w:sz w:val="24"/>
        </w:rPr>
      </w:pPr>
      <w:r>
        <w:rPr>
          <w:b/>
          <w:sz w:val="24"/>
        </w:rPr>
        <w:t>Servo*</w:t>
      </w:r>
      <w:r>
        <w:rPr>
          <w:b/>
          <w:spacing w:val="-8"/>
          <w:sz w:val="24"/>
        </w:rPr>
        <w:t xml:space="preserve"> </w:t>
      </w:r>
      <w:r>
        <w:rPr>
          <w:b/>
          <w:sz w:val="24"/>
        </w:rPr>
        <w:t>servos[]</w:t>
      </w:r>
      <w:r>
        <w:rPr>
          <w:b/>
          <w:spacing w:val="-8"/>
          <w:sz w:val="24"/>
        </w:rPr>
        <w:t xml:space="preserve"> </w:t>
      </w:r>
      <w:r>
        <w:rPr>
          <w:b/>
          <w:sz w:val="24"/>
        </w:rPr>
        <w:t>=</w:t>
      </w:r>
      <w:r>
        <w:rPr>
          <w:b/>
          <w:spacing w:val="-8"/>
          <w:sz w:val="24"/>
        </w:rPr>
        <w:t xml:space="preserve"> </w:t>
      </w:r>
      <w:r>
        <w:rPr>
          <w:b/>
          <w:sz w:val="24"/>
        </w:rPr>
        <w:t>{&amp;servoRing,</w:t>
      </w:r>
      <w:r>
        <w:rPr>
          <w:b/>
          <w:spacing w:val="-8"/>
          <w:sz w:val="24"/>
        </w:rPr>
        <w:t xml:space="preserve"> </w:t>
      </w:r>
      <w:r>
        <w:rPr>
          <w:b/>
          <w:sz w:val="24"/>
        </w:rPr>
        <w:t>&amp;servoMiddle,</w:t>
      </w:r>
      <w:r>
        <w:rPr>
          <w:b/>
          <w:spacing w:val="-8"/>
          <w:sz w:val="24"/>
        </w:rPr>
        <w:t xml:space="preserve"> </w:t>
      </w:r>
      <w:r>
        <w:rPr>
          <w:b/>
          <w:sz w:val="24"/>
        </w:rPr>
        <w:t>&amp;servoThumb}; int angles[] = {180, 180, 180};</w:t>
      </w:r>
    </w:p>
    <w:p w14:paraId="2BEC0975">
      <w:pPr>
        <w:spacing w:before="0"/>
        <w:ind w:left="960" w:right="0" w:firstLine="0"/>
        <w:jc w:val="left"/>
        <w:rPr>
          <w:b/>
          <w:sz w:val="24"/>
        </w:rPr>
      </w:pPr>
      <w:r>
        <w:rPr>
          <w:b/>
          <w:sz w:val="24"/>
        </w:rPr>
        <w:t>moveServos(servos,</w:t>
      </w:r>
      <w:r>
        <w:rPr>
          <w:b/>
          <w:spacing w:val="-2"/>
          <w:sz w:val="24"/>
        </w:rPr>
        <w:t xml:space="preserve"> </w:t>
      </w:r>
      <w:r>
        <w:rPr>
          <w:b/>
          <w:sz w:val="24"/>
        </w:rPr>
        <w:t>angles,</w:t>
      </w:r>
      <w:r>
        <w:rPr>
          <w:b/>
          <w:spacing w:val="-1"/>
          <w:sz w:val="24"/>
        </w:rPr>
        <w:t xml:space="preserve"> </w:t>
      </w:r>
      <w:r>
        <w:rPr>
          <w:b/>
          <w:spacing w:val="-5"/>
          <w:sz w:val="24"/>
        </w:rPr>
        <w:t>3);</w:t>
      </w:r>
    </w:p>
    <w:p w14:paraId="5FC75C8B">
      <w:pPr>
        <w:spacing w:before="139"/>
        <w:ind w:left="840" w:right="0" w:firstLine="0"/>
        <w:jc w:val="left"/>
        <w:rPr>
          <w:b/>
          <w:sz w:val="24"/>
        </w:rPr>
      </w:pPr>
      <w:r>
        <w:rPr>
          <w:b/>
          <w:sz w:val="24"/>
        </w:rPr>
        <w:t>}</w:t>
      </w:r>
      <w:r>
        <w:rPr>
          <w:b/>
          <w:spacing w:val="-2"/>
          <w:sz w:val="24"/>
        </w:rPr>
        <w:t xml:space="preserve"> </w:t>
      </w:r>
      <w:r>
        <w:rPr>
          <w:b/>
          <w:sz w:val="24"/>
        </w:rPr>
        <w:t>else if (command</w:t>
      </w:r>
      <w:r>
        <w:rPr>
          <w:b/>
          <w:spacing w:val="-1"/>
          <w:sz w:val="24"/>
        </w:rPr>
        <w:t xml:space="preserve"> </w:t>
      </w:r>
      <w:r>
        <w:rPr>
          <w:b/>
          <w:sz w:val="24"/>
        </w:rPr>
        <w:t>==</w:t>
      </w:r>
      <w:r>
        <w:rPr>
          <w:b/>
          <w:spacing w:val="-3"/>
          <w:sz w:val="24"/>
        </w:rPr>
        <w:t xml:space="preserve"> </w:t>
      </w:r>
      <w:r>
        <w:rPr>
          <w:b/>
          <w:sz w:val="24"/>
        </w:rPr>
        <w:t xml:space="preserve">"slang") </w:t>
      </w:r>
      <w:r>
        <w:rPr>
          <w:b/>
          <w:spacing w:val="-10"/>
          <w:sz w:val="24"/>
        </w:rPr>
        <w:t>{</w:t>
      </w:r>
    </w:p>
    <w:p w14:paraId="11A07D29">
      <w:pPr>
        <w:spacing w:before="137" w:line="360" w:lineRule="auto"/>
        <w:ind w:left="960" w:right="1170" w:firstLine="0"/>
        <w:jc w:val="left"/>
        <w:rPr>
          <w:b/>
          <w:sz w:val="24"/>
        </w:rPr>
      </w:pPr>
      <w:r>
        <w:rPr>
          <w:b/>
          <w:sz w:val="24"/>
        </w:rPr>
        <w:t>Servo*</w:t>
      </w:r>
      <w:r>
        <w:rPr>
          <w:b/>
          <w:spacing w:val="-7"/>
          <w:sz w:val="24"/>
        </w:rPr>
        <w:t xml:space="preserve"> </w:t>
      </w:r>
      <w:r>
        <w:rPr>
          <w:b/>
          <w:sz w:val="24"/>
        </w:rPr>
        <w:t>servos[]</w:t>
      </w:r>
      <w:r>
        <w:rPr>
          <w:b/>
          <w:spacing w:val="-7"/>
          <w:sz w:val="24"/>
        </w:rPr>
        <w:t xml:space="preserve"> </w:t>
      </w:r>
      <w:r>
        <w:rPr>
          <w:b/>
          <w:sz w:val="24"/>
        </w:rPr>
        <w:t>=</w:t>
      </w:r>
      <w:r>
        <w:rPr>
          <w:b/>
          <w:spacing w:val="-7"/>
          <w:sz w:val="24"/>
        </w:rPr>
        <w:t xml:space="preserve"> </w:t>
      </w:r>
      <w:r>
        <w:rPr>
          <w:b/>
          <w:sz w:val="24"/>
        </w:rPr>
        <w:t>{&amp;servoRing,</w:t>
      </w:r>
      <w:r>
        <w:rPr>
          <w:b/>
          <w:spacing w:val="-7"/>
          <w:sz w:val="24"/>
        </w:rPr>
        <w:t xml:space="preserve"> </w:t>
      </w:r>
      <w:r>
        <w:rPr>
          <w:b/>
          <w:sz w:val="24"/>
        </w:rPr>
        <w:t>&amp;servoIndex,</w:t>
      </w:r>
      <w:r>
        <w:rPr>
          <w:b/>
          <w:spacing w:val="-7"/>
          <w:sz w:val="24"/>
        </w:rPr>
        <w:t xml:space="preserve"> </w:t>
      </w:r>
      <w:r>
        <w:rPr>
          <w:b/>
          <w:sz w:val="24"/>
        </w:rPr>
        <w:t>&amp;servoPinky,</w:t>
      </w:r>
      <w:r>
        <w:rPr>
          <w:b/>
          <w:spacing w:val="-7"/>
          <w:sz w:val="24"/>
        </w:rPr>
        <w:t xml:space="preserve"> </w:t>
      </w:r>
      <w:r>
        <w:rPr>
          <w:b/>
          <w:sz w:val="24"/>
        </w:rPr>
        <w:t>&amp;servoThumb}; int angles[] = {180, 180, 180, 180};</w:t>
      </w:r>
    </w:p>
    <w:p w14:paraId="733DF1ED">
      <w:pPr>
        <w:spacing w:before="1"/>
        <w:ind w:left="960" w:right="0" w:firstLine="0"/>
        <w:jc w:val="left"/>
        <w:rPr>
          <w:b/>
          <w:sz w:val="24"/>
        </w:rPr>
      </w:pPr>
      <w:r>
        <w:rPr>
          <w:b/>
          <w:sz w:val="24"/>
        </w:rPr>
        <w:t>moveServos(servos,</w:t>
      </w:r>
      <w:r>
        <w:rPr>
          <w:b/>
          <w:spacing w:val="-2"/>
          <w:sz w:val="24"/>
        </w:rPr>
        <w:t xml:space="preserve"> </w:t>
      </w:r>
      <w:r>
        <w:rPr>
          <w:b/>
          <w:sz w:val="24"/>
        </w:rPr>
        <w:t>angles,</w:t>
      </w:r>
      <w:r>
        <w:rPr>
          <w:b/>
          <w:spacing w:val="-1"/>
          <w:sz w:val="24"/>
        </w:rPr>
        <w:t xml:space="preserve"> </w:t>
      </w:r>
      <w:r>
        <w:rPr>
          <w:b/>
          <w:spacing w:val="-5"/>
          <w:sz w:val="24"/>
        </w:rPr>
        <w:t>4);</w:t>
      </w:r>
    </w:p>
    <w:p w14:paraId="61FAE7CE">
      <w:pPr>
        <w:spacing w:before="139"/>
        <w:ind w:left="840" w:right="0" w:firstLine="0"/>
        <w:jc w:val="left"/>
        <w:rPr>
          <w:b/>
          <w:sz w:val="24"/>
        </w:rPr>
      </w:pPr>
      <w:r>
        <w:rPr>
          <w:b/>
          <w:spacing w:val="-10"/>
          <w:sz w:val="24"/>
        </w:rPr>
        <w:t>}</w:t>
      </w:r>
    </w:p>
    <w:p w14:paraId="2AB440DC">
      <w:pPr>
        <w:spacing w:before="137"/>
        <w:ind w:left="720" w:right="0" w:firstLine="0"/>
        <w:jc w:val="left"/>
        <w:rPr>
          <w:b/>
          <w:sz w:val="24"/>
        </w:rPr>
      </w:pPr>
      <w:r>
        <w:rPr>
          <w:b/>
          <w:spacing w:val="-10"/>
          <w:sz w:val="24"/>
        </w:rPr>
        <w:t>}</w:t>
      </w:r>
    </w:p>
    <w:p w14:paraId="74A81EFA">
      <w:pPr>
        <w:spacing w:before="139" w:line="360" w:lineRule="auto"/>
        <w:ind w:left="840" w:right="4537" w:hanging="120"/>
        <w:jc w:val="left"/>
        <w:rPr>
          <w:b/>
          <w:sz w:val="24"/>
        </w:rPr>
      </w:pPr>
      <w:r>
        <w:rPr>
          <w:b/>
          <w:sz w:val="24"/>
        </w:rPr>
        <w:t>void</w:t>
      </w:r>
      <w:r>
        <w:rPr>
          <w:b/>
          <w:spacing w:val="-8"/>
          <w:sz w:val="24"/>
        </w:rPr>
        <w:t xml:space="preserve"> </w:t>
      </w:r>
      <w:r>
        <w:rPr>
          <w:b/>
          <w:sz w:val="24"/>
        </w:rPr>
        <w:t>moveServo(Servo</w:t>
      </w:r>
      <w:r>
        <w:rPr>
          <w:b/>
          <w:spacing w:val="-9"/>
          <w:sz w:val="24"/>
        </w:rPr>
        <w:t xml:space="preserve"> </w:t>
      </w:r>
      <w:r>
        <w:rPr>
          <w:b/>
          <w:sz w:val="24"/>
        </w:rPr>
        <w:t>&amp;servo,</w:t>
      </w:r>
      <w:r>
        <w:rPr>
          <w:b/>
          <w:spacing w:val="-9"/>
          <w:sz w:val="24"/>
        </w:rPr>
        <w:t xml:space="preserve"> </w:t>
      </w:r>
      <w:r>
        <w:rPr>
          <w:b/>
          <w:sz w:val="24"/>
        </w:rPr>
        <w:t>int</w:t>
      </w:r>
      <w:r>
        <w:rPr>
          <w:b/>
          <w:spacing w:val="-9"/>
          <w:sz w:val="24"/>
        </w:rPr>
        <w:t xml:space="preserve"> </w:t>
      </w:r>
      <w:r>
        <w:rPr>
          <w:b/>
          <w:sz w:val="24"/>
        </w:rPr>
        <w:t>angle)</w:t>
      </w:r>
      <w:r>
        <w:rPr>
          <w:b/>
          <w:spacing w:val="-9"/>
          <w:sz w:val="24"/>
        </w:rPr>
        <w:t xml:space="preserve"> </w:t>
      </w:r>
      <w:r>
        <w:rPr>
          <w:b/>
          <w:sz w:val="24"/>
        </w:rPr>
        <w:t xml:space="preserve">{ </w:t>
      </w:r>
      <w:r>
        <w:rPr>
          <w:b/>
          <w:spacing w:val="-2"/>
          <w:sz w:val="24"/>
        </w:rPr>
        <w:t>servo.write(angle);</w:t>
      </w:r>
    </w:p>
    <w:p w14:paraId="70123857">
      <w:pPr>
        <w:spacing w:after="0" w:line="360" w:lineRule="auto"/>
        <w:jc w:val="left"/>
        <w:rPr>
          <w:b/>
          <w:sz w:val="24"/>
        </w:rPr>
        <w:sectPr>
          <w:pgSz w:w="12240" w:h="15840"/>
          <w:pgMar w:top="780" w:right="1080" w:bottom="1680" w:left="1080" w:header="0" w:footer="815" w:gutter="0"/>
          <w:cols w:space="720" w:num="1"/>
        </w:sectPr>
      </w:pPr>
    </w:p>
    <w:p w14:paraId="2036A819">
      <w:pPr>
        <w:pStyle w:val="8"/>
        <w:rPr>
          <w:b/>
        </w:rPr>
      </w:pPr>
      <w:r>
        <w:rPr>
          <w:b/>
        </w:rPr>
        <mc:AlternateContent>
          <mc:Choice Requires="wps">
            <w:drawing>
              <wp:anchor distT="0" distB="0" distL="0" distR="0" simplePos="0" relativeHeight="251684864"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90" name="Graphic 90"/>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90" o:spid="_x0000_s1026" o:spt="100" style="position:absolute;left:0pt;margin-left:56.85pt;margin-top:38.85pt;height:699.5pt;width:498.35pt;mso-position-horizontal-relative:page;mso-position-vertical-relative:page;z-index:-251631616;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MU38kXYAAAADAEAAA8AAAAAAAAAAQAg&#10;AAAAIgAAAGRycy9kb3ducmV2LnhtbFBLAQIUABQAAAAIAIdO4kC1+HiOgAIAAFoHAAAOAAAAAAAA&#10;AAEAIAAAACcBAABkcnMvZTJvRG9jLnhtbFBLBQYAAAAABgAGAFkBAAAZBg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77DE3C54">
      <w:pPr>
        <w:pStyle w:val="8"/>
        <w:spacing w:before="107"/>
        <w:rPr>
          <w:b/>
        </w:rPr>
      </w:pPr>
    </w:p>
    <w:p w14:paraId="2AA4B4E7">
      <w:pPr>
        <w:spacing w:before="0" w:line="360" w:lineRule="auto"/>
        <w:ind w:left="840" w:right="6548" w:firstLine="0"/>
        <w:jc w:val="left"/>
        <w:rPr>
          <w:b/>
          <w:sz w:val="24"/>
        </w:rPr>
      </w:pPr>
      <w:r>
        <w:rPr>
          <w:b/>
          <w:spacing w:val="-2"/>
          <w:sz w:val="24"/>
        </w:rPr>
        <w:t>delay(1000); servo.write(0);</w:t>
      </w:r>
    </w:p>
    <w:p w14:paraId="794B6529">
      <w:pPr>
        <w:spacing w:before="0"/>
        <w:ind w:left="720" w:right="0" w:firstLine="0"/>
        <w:jc w:val="left"/>
        <w:rPr>
          <w:b/>
          <w:sz w:val="24"/>
        </w:rPr>
      </w:pPr>
      <w:r>
        <w:rPr>
          <w:b/>
          <w:spacing w:val="-10"/>
          <w:sz w:val="24"/>
        </w:rPr>
        <w:t>}</w:t>
      </w:r>
    </w:p>
    <w:p w14:paraId="246B6C41">
      <w:pPr>
        <w:spacing w:before="137" w:line="360" w:lineRule="auto"/>
        <w:ind w:left="840" w:right="2672" w:hanging="120"/>
        <w:jc w:val="left"/>
        <w:rPr>
          <w:b/>
          <w:sz w:val="24"/>
        </w:rPr>
      </w:pPr>
      <w:r>
        <w:rPr>
          <w:b/>
          <w:sz w:val="24"/>
        </w:rPr>
        <w:t>void</w:t>
      </w:r>
      <w:r>
        <w:rPr>
          <w:b/>
          <w:spacing w:val="-5"/>
          <w:sz w:val="24"/>
        </w:rPr>
        <w:t xml:space="preserve"> </w:t>
      </w:r>
      <w:r>
        <w:rPr>
          <w:b/>
          <w:sz w:val="24"/>
        </w:rPr>
        <w:t>moveServos(Servo*</w:t>
      </w:r>
      <w:r>
        <w:rPr>
          <w:b/>
          <w:spacing w:val="-6"/>
          <w:sz w:val="24"/>
        </w:rPr>
        <w:t xml:space="preserve"> </w:t>
      </w:r>
      <w:r>
        <w:rPr>
          <w:b/>
          <w:sz w:val="24"/>
        </w:rPr>
        <w:t>servos[],</w:t>
      </w:r>
      <w:r>
        <w:rPr>
          <w:b/>
          <w:spacing w:val="-6"/>
          <w:sz w:val="24"/>
        </w:rPr>
        <w:t xml:space="preserve"> </w:t>
      </w:r>
      <w:r>
        <w:rPr>
          <w:b/>
          <w:sz w:val="24"/>
        </w:rPr>
        <w:t>int</w:t>
      </w:r>
      <w:r>
        <w:rPr>
          <w:b/>
          <w:spacing w:val="-6"/>
          <w:sz w:val="24"/>
        </w:rPr>
        <w:t xml:space="preserve"> </w:t>
      </w:r>
      <w:r>
        <w:rPr>
          <w:b/>
          <w:sz w:val="24"/>
        </w:rPr>
        <w:t>angles[],</w:t>
      </w:r>
      <w:r>
        <w:rPr>
          <w:b/>
          <w:spacing w:val="-6"/>
          <w:sz w:val="24"/>
        </w:rPr>
        <w:t xml:space="preserve"> </w:t>
      </w:r>
      <w:r>
        <w:rPr>
          <w:b/>
          <w:sz w:val="24"/>
        </w:rPr>
        <w:t>int</w:t>
      </w:r>
      <w:r>
        <w:rPr>
          <w:b/>
          <w:spacing w:val="-6"/>
          <w:sz w:val="24"/>
        </w:rPr>
        <w:t xml:space="preserve"> </w:t>
      </w:r>
      <w:r>
        <w:rPr>
          <w:b/>
          <w:sz w:val="24"/>
        </w:rPr>
        <w:t>numServos)</w:t>
      </w:r>
      <w:r>
        <w:rPr>
          <w:b/>
          <w:spacing w:val="-6"/>
          <w:sz w:val="24"/>
        </w:rPr>
        <w:t xml:space="preserve"> </w:t>
      </w:r>
      <w:r>
        <w:rPr>
          <w:b/>
          <w:sz w:val="24"/>
        </w:rPr>
        <w:t>{ for (int i = 0; i &lt; numServos; i++) {</w:t>
      </w:r>
    </w:p>
    <w:p w14:paraId="5C3C5CBA">
      <w:pPr>
        <w:spacing w:before="0"/>
        <w:ind w:left="960" w:right="0" w:firstLine="0"/>
        <w:jc w:val="left"/>
        <w:rPr>
          <w:b/>
          <w:sz w:val="24"/>
        </w:rPr>
      </w:pPr>
      <w:r>
        <w:rPr>
          <w:b/>
          <w:spacing w:val="-2"/>
          <w:sz w:val="24"/>
        </w:rPr>
        <w:t>servos[i]-&gt;write(angles[i]);</w:t>
      </w:r>
    </w:p>
    <w:p w14:paraId="531C2F12">
      <w:pPr>
        <w:spacing w:before="139"/>
        <w:ind w:left="840" w:right="0" w:firstLine="0"/>
        <w:jc w:val="left"/>
        <w:rPr>
          <w:b/>
          <w:sz w:val="24"/>
        </w:rPr>
      </w:pPr>
      <w:r>
        <w:rPr>
          <w:b/>
          <w:spacing w:val="-10"/>
          <w:sz w:val="24"/>
        </w:rPr>
        <w:t>}</w:t>
      </w:r>
    </w:p>
    <w:p w14:paraId="5DF500C2">
      <w:pPr>
        <w:spacing w:before="137"/>
        <w:ind w:left="840" w:right="0" w:firstLine="0"/>
        <w:jc w:val="left"/>
        <w:rPr>
          <w:b/>
          <w:sz w:val="24"/>
        </w:rPr>
      </w:pPr>
      <w:r>
        <w:rPr>
          <w:b/>
          <w:spacing w:val="-2"/>
          <w:sz w:val="24"/>
        </w:rPr>
        <w:t>delay(1000);</w:t>
      </w:r>
    </w:p>
    <w:p w14:paraId="3DE8D0F3">
      <w:pPr>
        <w:spacing w:before="140" w:line="360" w:lineRule="auto"/>
        <w:ind w:left="960" w:right="5685" w:hanging="120"/>
        <w:jc w:val="left"/>
        <w:rPr>
          <w:b/>
          <w:sz w:val="24"/>
        </w:rPr>
      </w:pPr>
      <w:r>
        <w:rPr>
          <w:b/>
          <w:sz w:val="24"/>
        </w:rPr>
        <w:t>for</w:t>
      </w:r>
      <w:r>
        <w:rPr>
          <w:b/>
          <w:spacing w:val="-6"/>
          <w:sz w:val="24"/>
        </w:rPr>
        <w:t xml:space="preserve"> </w:t>
      </w:r>
      <w:r>
        <w:rPr>
          <w:b/>
          <w:sz w:val="24"/>
        </w:rPr>
        <w:t>(int</w:t>
      </w:r>
      <w:r>
        <w:rPr>
          <w:b/>
          <w:spacing w:val="-5"/>
          <w:sz w:val="24"/>
        </w:rPr>
        <w:t xml:space="preserve"> </w:t>
      </w:r>
      <w:r>
        <w:rPr>
          <w:b/>
          <w:sz w:val="24"/>
        </w:rPr>
        <w:t>i</w:t>
      </w:r>
      <w:r>
        <w:rPr>
          <w:b/>
          <w:spacing w:val="-5"/>
          <w:sz w:val="24"/>
        </w:rPr>
        <w:t xml:space="preserve"> </w:t>
      </w:r>
      <w:r>
        <w:rPr>
          <w:b/>
          <w:sz w:val="24"/>
        </w:rPr>
        <w:t>=</w:t>
      </w:r>
      <w:r>
        <w:rPr>
          <w:b/>
          <w:spacing w:val="-5"/>
          <w:sz w:val="24"/>
        </w:rPr>
        <w:t xml:space="preserve"> </w:t>
      </w:r>
      <w:r>
        <w:rPr>
          <w:b/>
          <w:sz w:val="24"/>
        </w:rPr>
        <w:t>0;</w:t>
      </w:r>
      <w:r>
        <w:rPr>
          <w:b/>
          <w:spacing w:val="-5"/>
          <w:sz w:val="24"/>
        </w:rPr>
        <w:t xml:space="preserve"> </w:t>
      </w:r>
      <w:r>
        <w:rPr>
          <w:b/>
          <w:sz w:val="24"/>
        </w:rPr>
        <w:t>i</w:t>
      </w:r>
      <w:r>
        <w:rPr>
          <w:b/>
          <w:spacing w:val="-5"/>
          <w:sz w:val="24"/>
        </w:rPr>
        <w:t xml:space="preserve"> </w:t>
      </w:r>
      <w:r>
        <w:rPr>
          <w:b/>
          <w:sz w:val="24"/>
        </w:rPr>
        <w:t>&lt;</w:t>
      </w:r>
      <w:r>
        <w:rPr>
          <w:b/>
          <w:spacing w:val="-5"/>
          <w:sz w:val="24"/>
        </w:rPr>
        <w:t xml:space="preserve"> </w:t>
      </w:r>
      <w:r>
        <w:rPr>
          <w:b/>
          <w:sz w:val="24"/>
        </w:rPr>
        <w:t>numServos;</w:t>
      </w:r>
      <w:r>
        <w:rPr>
          <w:b/>
          <w:spacing w:val="-5"/>
          <w:sz w:val="24"/>
        </w:rPr>
        <w:t xml:space="preserve"> </w:t>
      </w:r>
      <w:r>
        <w:rPr>
          <w:b/>
          <w:sz w:val="24"/>
        </w:rPr>
        <w:t>i++)</w:t>
      </w:r>
      <w:r>
        <w:rPr>
          <w:b/>
          <w:spacing w:val="-5"/>
          <w:sz w:val="24"/>
        </w:rPr>
        <w:t xml:space="preserve"> </w:t>
      </w:r>
      <w:r>
        <w:rPr>
          <w:b/>
          <w:sz w:val="24"/>
        </w:rPr>
        <w:t xml:space="preserve">{ </w:t>
      </w:r>
      <w:r>
        <w:rPr>
          <w:b/>
          <w:spacing w:val="-2"/>
          <w:sz w:val="24"/>
        </w:rPr>
        <w:t>servos[i]-&gt;write(0);</w:t>
      </w:r>
    </w:p>
    <w:p w14:paraId="4F7A6CBA">
      <w:pPr>
        <w:spacing w:before="0"/>
        <w:ind w:left="840" w:right="0" w:firstLine="0"/>
        <w:jc w:val="left"/>
        <w:rPr>
          <w:b/>
          <w:sz w:val="24"/>
        </w:rPr>
      </w:pPr>
      <w:r>
        <w:rPr>
          <w:b/>
          <w:spacing w:val="-10"/>
          <w:sz w:val="24"/>
        </w:rPr>
        <w:t>}</w:t>
      </w:r>
    </w:p>
    <w:p w14:paraId="443AB914">
      <w:pPr>
        <w:spacing w:before="137"/>
        <w:ind w:left="720" w:right="0" w:firstLine="0"/>
        <w:jc w:val="left"/>
        <w:rPr>
          <w:b/>
          <w:sz w:val="24"/>
        </w:rPr>
      </w:pPr>
      <w:r>
        <w:rPr>
          <w:b/>
          <w:spacing w:val="-10"/>
          <w:sz w:val="24"/>
        </w:rPr>
        <w:t>}</w:t>
      </w:r>
    </w:p>
    <w:p w14:paraId="4EE8C364">
      <w:pPr>
        <w:spacing w:before="139" w:line="360" w:lineRule="auto"/>
        <w:ind w:left="840" w:right="5888" w:hanging="120"/>
        <w:jc w:val="left"/>
        <w:rPr>
          <w:b/>
          <w:sz w:val="24"/>
        </w:rPr>
      </w:pPr>
      <w:r>
        <w:rPr>
          <w:b/>
          <w:sz w:val="24"/>
        </w:rPr>
        <w:t>void openAllFingers(int angle) { moveServo(servoThumb,</w:t>
      </w:r>
      <w:r>
        <w:rPr>
          <w:b/>
          <w:spacing w:val="-15"/>
          <w:sz w:val="24"/>
        </w:rPr>
        <w:t xml:space="preserve"> </w:t>
      </w:r>
      <w:r>
        <w:rPr>
          <w:b/>
          <w:sz w:val="24"/>
        </w:rPr>
        <w:t>angle);</w:t>
      </w:r>
    </w:p>
    <w:p w14:paraId="7F422639">
      <w:pPr>
        <w:spacing w:before="0" w:line="360" w:lineRule="auto"/>
        <w:ind w:left="840" w:right="1170" w:firstLine="0"/>
        <w:jc w:val="left"/>
        <w:rPr>
          <w:b/>
          <w:sz w:val="24"/>
        </w:rPr>
      </w:pPr>
      <w:r>
        <w:rPr>
          <w:b/>
          <w:sz w:val="24"/>
        </w:rPr>
        <w:t>Servo*</w:t>
      </w:r>
      <w:r>
        <w:rPr>
          <w:b/>
          <w:spacing w:val="-7"/>
          <w:sz w:val="24"/>
        </w:rPr>
        <w:t xml:space="preserve"> </w:t>
      </w:r>
      <w:r>
        <w:rPr>
          <w:b/>
          <w:sz w:val="24"/>
        </w:rPr>
        <w:t>servos[]</w:t>
      </w:r>
      <w:r>
        <w:rPr>
          <w:b/>
          <w:spacing w:val="-7"/>
          <w:sz w:val="24"/>
        </w:rPr>
        <w:t xml:space="preserve"> </w:t>
      </w:r>
      <w:r>
        <w:rPr>
          <w:b/>
          <w:sz w:val="24"/>
        </w:rPr>
        <w:t>=</w:t>
      </w:r>
      <w:r>
        <w:rPr>
          <w:b/>
          <w:spacing w:val="-7"/>
          <w:sz w:val="24"/>
        </w:rPr>
        <w:t xml:space="preserve"> </w:t>
      </w:r>
      <w:r>
        <w:rPr>
          <w:b/>
          <w:sz w:val="24"/>
        </w:rPr>
        <w:t>{&amp;servoIndex,</w:t>
      </w:r>
      <w:r>
        <w:rPr>
          <w:b/>
          <w:spacing w:val="-7"/>
          <w:sz w:val="24"/>
        </w:rPr>
        <w:t xml:space="preserve"> </w:t>
      </w:r>
      <w:r>
        <w:rPr>
          <w:b/>
          <w:sz w:val="24"/>
        </w:rPr>
        <w:t>&amp;servoMiddle,</w:t>
      </w:r>
      <w:r>
        <w:rPr>
          <w:b/>
          <w:spacing w:val="-7"/>
          <w:sz w:val="24"/>
        </w:rPr>
        <w:t xml:space="preserve"> </w:t>
      </w:r>
      <w:r>
        <w:rPr>
          <w:b/>
          <w:sz w:val="24"/>
        </w:rPr>
        <w:t>&amp;servoRing,</w:t>
      </w:r>
      <w:r>
        <w:rPr>
          <w:b/>
          <w:spacing w:val="-7"/>
          <w:sz w:val="24"/>
        </w:rPr>
        <w:t xml:space="preserve"> </w:t>
      </w:r>
      <w:r>
        <w:rPr>
          <w:b/>
          <w:sz w:val="24"/>
        </w:rPr>
        <w:t>&amp;servoPinky}; int angles[] = {angle, angle, angle, angle};</w:t>
      </w:r>
    </w:p>
    <w:p w14:paraId="5D611A74">
      <w:pPr>
        <w:spacing w:before="1"/>
        <w:ind w:left="840" w:right="0" w:firstLine="0"/>
        <w:jc w:val="left"/>
        <w:rPr>
          <w:b/>
          <w:sz w:val="24"/>
        </w:rPr>
      </w:pPr>
      <w:r>
        <w:rPr>
          <w:b/>
          <w:sz w:val="24"/>
        </w:rPr>
        <w:t>moveServos(servos,</w:t>
      </w:r>
      <w:r>
        <w:rPr>
          <w:b/>
          <w:spacing w:val="-1"/>
          <w:sz w:val="24"/>
        </w:rPr>
        <w:t xml:space="preserve"> </w:t>
      </w:r>
      <w:r>
        <w:rPr>
          <w:b/>
          <w:sz w:val="24"/>
        </w:rPr>
        <w:t>angles,</w:t>
      </w:r>
      <w:r>
        <w:rPr>
          <w:b/>
          <w:spacing w:val="-1"/>
          <w:sz w:val="24"/>
        </w:rPr>
        <w:t xml:space="preserve"> </w:t>
      </w:r>
      <w:r>
        <w:rPr>
          <w:b/>
          <w:spacing w:val="-5"/>
          <w:sz w:val="24"/>
        </w:rPr>
        <w:t>4);</w:t>
      </w:r>
    </w:p>
    <w:p w14:paraId="7C3E5F7C">
      <w:pPr>
        <w:spacing w:before="137"/>
        <w:ind w:left="720" w:right="0" w:firstLine="0"/>
        <w:jc w:val="left"/>
        <w:rPr>
          <w:b/>
          <w:sz w:val="24"/>
        </w:rPr>
      </w:pPr>
      <w:r>
        <w:rPr>
          <w:b/>
          <w:spacing w:val="-10"/>
          <w:sz w:val="24"/>
        </w:rPr>
        <w:t>}</w:t>
      </w:r>
    </w:p>
    <w:p w14:paraId="106E7EE0">
      <w:pPr>
        <w:spacing w:before="139" w:line="360" w:lineRule="auto"/>
        <w:ind w:left="840" w:right="5888" w:hanging="120"/>
        <w:jc w:val="left"/>
        <w:rPr>
          <w:b/>
          <w:sz w:val="24"/>
        </w:rPr>
      </w:pPr>
      <w:r>
        <w:rPr>
          <w:b/>
          <w:sz w:val="24"/>
        </w:rPr>
        <w:t>void</w:t>
      </w:r>
      <w:r>
        <w:rPr>
          <w:b/>
          <w:spacing w:val="-15"/>
          <w:sz w:val="24"/>
        </w:rPr>
        <w:t xml:space="preserve"> </w:t>
      </w:r>
      <w:r>
        <w:rPr>
          <w:b/>
          <w:sz w:val="24"/>
        </w:rPr>
        <w:t>resetToNormal()</w:t>
      </w:r>
      <w:r>
        <w:rPr>
          <w:b/>
          <w:spacing w:val="-15"/>
          <w:sz w:val="24"/>
        </w:rPr>
        <w:t xml:space="preserve"> </w:t>
      </w:r>
      <w:r>
        <w:rPr>
          <w:b/>
          <w:sz w:val="24"/>
        </w:rPr>
        <w:t xml:space="preserve">{ </w:t>
      </w:r>
      <w:r>
        <w:rPr>
          <w:b/>
          <w:spacing w:val="-2"/>
          <w:sz w:val="24"/>
        </w:rPr>
        <w:t>servoThumb.write(0); servoIndex.write(0); servoMiddle.write(0); servoRing.write(0); servoPinky.write(0);</w:t>
      </w:r>
    </w:p>
    <w:p w14:paraId="27B8655C">
      <w:pPr>
        <w:spacing w:before="0"/>
        <w:ind w:left="720" w:right="0" w:firstLine="0"/>
        <w:jc w:val="left"/>
        <w:rPr>
          <w:b/>
          <w:sz w:val="24"/>
        </w:rPr>
      </w:pPr>
      <w:r>
        <w:rPr>
          <w:b/>
          <w:spacing w:val="-10"/>
          <w:sz w:val="24"/>
        </w:rPr>
        <w:t>}</w:t>
      </w:r>
    </w:p>
    <w:p w14:paraId="0C871A28">
      <w:pPr>
        <w:spacing w:before="137"/>
        <w:ind w:left="720" w:right="0" w:firstLine="0"/>
        <w:jc w:val="left"/>
        <w:rPr>
          <w:b/>
          <w:sz w:val="24"/>
        </w:rPr>
      </w:pPr>
      <w:r>
        <w:rPr>
          <w:b/>
          <w:sz w:val="24"/>
        </w:rPr>
        <w:t>void</w:t>
      </w:r>
      <w:r>
        <w:rPr>
          <w:b/>
          <w:spacing w:val="1"/>
          <w:sz w:val="24"/>
        </w:rPr>
        <w:t xml:space="preserve"> </w:t>
      </w:r>
      <w:r>
        <w:rPr>
          <w:b/>
          <w:sz w:val="24"/>
        </w:rPr>
        <w:t>grip()</w:t>
      </w:r>
      <w:r>
        <w:rPr>
          <w:b/>
          <w:spacing w:val="-2"/>
          <w:sz w:val="24"/>
        </w:rPr>
        <w:t xml:space="preserve"> </w:t>
      </w:r>
      <w:r>
        <w:rPr>
          <w:b/>
          <w:spacing w:val="-10"/>
          <w:sz w:val="24"/>
        </w:rPr>
        <w:t>{</w:t>
      </w:r>
    </w:p>
    <w:p w14:paraId="54A91638">
      <w:pPr>
        <w:spacing w:before="140"/>
        <w:ind w:left="840" w:right="0" w:firstLine="0"/>
        <w:jc w:val="left"/>
        <w:rPr>
          <w:b/>
          <w:sz w:val="24"/>
        </w:rPr>
      </w:pPr>
      <w:r>
        <w:rPr>
          <w:b/>
          <w:sz w:val="24"/>
        </w:rPr>
        <w:t>if</w:t>
      </w:r>
      <w:r>
        <w:rPr>
          <w:b/>
          <w:spacing w:val="-1"/>
          <w:sz w:val="24"/>
        </w:rPr>
        <w:t xml:space="preserve"> </w:t>
      </w:r>
      <w:r>
        <w:rPr>
          <w:b/>
          <w:sz w:val="24"/>
        </w:rPr>
        <w:t>(!isGripped)</w:t>
      </w:r>
      <w:r>
        <w:rPr>
          <w:b/>
          <w:spacing w:val="-1"/>
          <w:sz w:val="24"/>
        </w:rPr>
        <w:t xml:space="preserve"> </w:t>
      </w:r>
      <w:r>
        <w:rPr>
          <w:b/>
          <w:spacing w:val="-10"/>
          <w:sz w:val="24"/>
        </w:rPr>
        <w:t>{</w:t>
      </w:r>
    </w:p>
    <w:p w14:paraId="6209C9A7">
      <w:pPr>
        <w:spacing w:before="137" w:line="360" w:lineRule="auto"/>
        <w:ind w:left="960" w:right="4537" w:firstLine="0"/>
        <w:jc w:val="left"/>
        <w:rPr>
          <w:b/>
          <w:sz w:val="24"/>
        </w:rPr>
      </w:pPr>
      <w:r>
        <w:rPr>
          <w:b/>
          <w:sz w:val="24"/>
        </w:rPr>
        <w:t>prevPositions[0]</w:t>
      </w:r>
      <w:r>
        <w:rPr>
          <w:b/>
          <w:spacing w:val="-15"/>
          <w:sz w:val="24"/>
        </w:rPr>
        <w:t xml:space="preserve"> </w:t>
      </w:r>
      <w:r>
        <w:rPr>
          <w:b/>
          <w:sz w:val="24"/>
        </w:rPr>
        <w:t>=</w:t>
      </w:r>
      <w:r>
        <w:rPr>
          <w:b/>
          <w:spacing w:val="-15"/>
          <w:sz w:val="24"/>
        </w:rPr>
        <w:t xml:space="preserve"> </w:t>
      </w:r>
      <w:r>
        <w:rPr>
          <w:b/>
          <w:sz w:val="24"/>
        </w:rPr>
        <w:t>servoThumb.read(); prevPositions[1] = servoIndex.read(); prevPositions[2]</w:t>
      </w:r>
      <w:r>
        <w:rPr>
          <w:b/>
          <w:spacing w:val="-7"/>
          <w:sz w:val="24"/>
        </w:rPr>
        <w:t xml:space="preserve"> </w:t>
      </w:r>
      <w:r>
        <w:rPr>
          <w:b/>
          <w:sz w:val="24"/>
        </w:rPr>
        <w:t>=</w:t>
      </w:r>
      <w:r>
        <w:rPr>
          <w:b/>
          <w:spacing w:val="-5"/>
          <w:sz w:val="24"/>
        </w:rPr>
        <w:t xml:space="preserve"> </w:t>
      </w:r>
      <w:r>
        <w:rPr>
          <w:b/>
          <w:sz w:val="24"/>
        </w:rPr>
        <w:t>servoMiddle.read();</w:t>
      </w:r>
    </w:p>
    <w:p w14:paraId="308DCC90">
      <w:pPr>
        <w:spacing w:after="0" w:line="360" w:lineRule="auto"/>
        <w:jc w:val="left"/>
        <w:rPr>
          <w:b/>
          <w:sz w:val="24"/>
        </w:rPr>
        <w:sectPr>
          <w:pgSz w:w="12240" w:h="15840"/>
          <w:pgMar w:top="780" w:right="1080" w:bottom="1680" w:left="1080" w:header="0" w:footer="815" w:gutter="0"/>
          <w:cols w:space="720" w:num="1"/>
        </w:sectPr>
      </w:pPr>
    </w:p>
    <w:p w14:paraId="7D2D0A1C">
      <w:pPr>
        <w:pStyle w:val="8"/>
        <w:rPr>
          <w:b/>
        </w:rPr>
      </w:pPr>
      <w:r>
        <w:rPr>
          <w:b/>
        </w:rPr>
        <mc:AlternateContent>
          <mc:Choice Requires="wps">
            <w:drawing>
              <wp:anchor distT="0" distB="0" distL="0" distR="0" simplePos="0" relativeHeight="251685888"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91" name="Graphic 91"/>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91" o:spid="_x0000_s1026" o:spt="100" style="position:absolute;left:0pt;margin-left:56.85pt;margin-top:38.85pt;height:699.5pt;width:498.35pt;mso-position-horizontal-relative:page;mso-position-vertical-relative:page;z-index:-251630592;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MU38kXYAAAADAEAAA8AAAAAAAAA&#10;AQAgAAAAIgAAAGRycy9kb3ducmV2LnhtbFBLAQIUABQAAAAIAIdO4kAhOhg5gwIAAFoHAAAOAAAA&#10;AAAAAAEAIAAAACcBAABkcnMvZTJvRG9jLnhtbFBLBQYAAAAABgAGAFkBAAAcBg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12D7FD5B">
      <w:pPr>
        <w:pStyle w:val="8"/>
        <w:spacing w:before="107"/>
        <w:rPr>
          <w:b/>
        </w:rPr>
      </w:pPr>
    </w:p>
    <w:p w14:paraId="6116B604">
      <w:pPr>
        <w:spacing w:before="0" w:line="360" w:lineRule="auto"/>
        <w:ind w:left="960" w:right="4904" w:firstLine="0"/>
        <w:jc w:val="left"/>
        <w:rPr>
          <w:b/>
          <w:sz w:val="24"/>
        </w:rPr>
      </w:pPr>
      <w:r>
        <w:rPr>
          <w:b/>
          <w:sz w:val="24"/>
        </w:rPr>
        <w:t>prevPositions[3] = servoRing.read(); prevPositions[4]</w:t>
      </w:r>
      <w:r>
        <w:rPr>
          <w:b/>
          <w:spacing w:val="-15"/>
          <w:sz w:val="24"/>
        </w:rPr>
        <w:t xml:space="preserve"> </w:t>
      </w:r>
      <w:r>
        <w:rPr>
          <w:b/>
          <w:sz w:val="24"/>
        </w:rPr>
        <w:t>=</w:t>
      </w:r>
      <w:r>
        <w:rPr>
          <w:b/>
          <w:spacing w:val="-15"/>
          <w:sz w:val="24"/>
        </w:rPr>
        <w:t xml:space="preserve"> </w:t>
      </w:r>
      <w:r>
        <w:rPr>
          <w:b/>
          <w:sz w:val="24"/>
        </w:rPr>
        <w:t xml:space="preserve">servoPinky.read(); </w:t>
      </w:r>
      <w:r>
        <w:rPr>
          <w:b/>
          <w:spacing w:val="-2"/>
          <w:sz w:val="24"/>
        </w:rPr>
        <w:t>servoThumb.write(180); servoIndex.write(180); servoMiddle.write(180); servoRing.write(180); servoPinky.write(180);</w:t>
      </w:r>
    </w:p>
    <w:p w14:paraId="486A86B7">
      <w:pPr>
        <w:spacing w:before="0" w:line="275" w:lineRule="exact"/>
        <w:ind w:left="960" w:right="0" w:firstLine="0"/>
        <w:jc w:val="left"/>
        <w:rPr>
          <w:b/>
          <w:sz w:val="24"/>
        </w:rPr>
      </w:pPr>
      <w:r>
        <w:rPr>
          <w:b/>
          <w:sz w:val="24"/>
        </w:rPr>
        <w:t>isGripped</w:t>
      </w:r>
      <w:r>
        <w:rPr>
          <w:b/>
          <w:spacing w:val="-3"/>
          <w:sz w:val="24"/>
        </w:rPr>
        <w:t xml:space="preserve"> </w:t>
      </w:r>
      <w:r>
        <w:rPr>
          <w:b/>
          <w:sz w:val="24"/>
        </w:rPr>
        <w:t xml:space="preserve">= </w:t>
      </w:r>
      <w:r>
        <w:rPr>
          <w:b/>
          <w:spacing w:val="-4"/>
          <w:sz w:val="24"/>
        </w:rPr>
        <w:t>true;</w:t>
      </w:r>
    </w:p>
    <w:p w14:paraId="6C02FA45">
      <w:pPr>
        <w:spacing w:before="140"/>
        <w:ind w:left="840" w:right="0" w:firstLine="0"/>
        <w:jc w:val="left"/>
        <w:rPr>
          <w:b/>
          <w:sz w:val="24"/>
        </w:rPr>
      </w:pPr>
      <w:r>
        <w:rPr>
          <w:b/>
          <w:spacing w:val="-10"/>
          <w:sz w:val="24"/>
        </w:rPr>
        <w:t>}</w:t>
      </w:r>
    </w:p>
    <w:p w14:paraId="544AB648">
      <w:pPr>
        <w:spacing w:before="137"/>
        <w:ind w:left="720" w:right="0" w:firstLine="0"/>
        <w:jc w:val="left"/>
        <w:rPr>
          <w:b/>
          <w:sz w:val="24"/>
        </w:rPr>
      </w:pPr>
      <w:r>
        <w:rPr>
          <w:b/>
          <w:spacing w:val="-10"/>
          <w:sz w:val="24"/>
        </w:rPr>
        <w:t>}</w:t>
      </w:r>
    </w:p>
    <w:p w14:paraId="64572377">
      <w:pPr>
        <w:spacing w:before="139" w:line="360" w:lineRule="auto"/>
        <w:ind w:left="840" w:right="7688" w:hanging="120"/>
        <w:jc w:val="left"/>
        <w:rPr>
          <w:b/>
          <w:sz w:val="24"/>
        </w:rPr>
      </w:pPr>
      <w:r>
        <w:rPr>
          <w:b/>
          <w:sz w:val="24"/>
        </w:rPr>
        <w:t>void release() { if</w:t>
      </w:r>
      <w:r>
        <w:rPr>
          <w:b/>
          <w:spacing w:val="-15"/>
          <w:sz w:val="24"/>
        </w:rPr>
        <w:t xml:space="preserve"> </w:t>
      </w:r>
      <w:r>
        <w:rPr>
          <w:b/>
          <w:sz w:val="24"/>
        </w:rPr>
        <w:t>(isGripped)</w:t>
      </w:r>
      <w:r>
        <w:rPr>
          <w:b/>
          <w:spacing w:val="-15"/>
          <w:sz w:val="24"/>
        </w:rPr>
        <w:t xml:space="preserve"> </w:t>
      </w:r>
      <w:r>
        <w:rPr>
          <w:b/>
          <w:sz w:val="24"/>
        </w:rPr>
        <w:t>{</w:t>
      </w:r>
    </w:p>
    <w:p w14:paraId="43D392DC">
      <w:pPr>
        <w:spacing w:before="0" w:line="360" w:lineRule="auto"/>
        <w:ind w:left="960" w:right="4537" w:firstLine="0"/>
        <w:jc w:val="left"/>
        <w:rPr>
          <w:b/>
          <w:sz w:val="24"/>
        </w:rPr>
      </w:pPr>
      <w:r>
        <w:rPr>
          <w:b/>
          <w:spacing w:val="-2"/>
          <w:sz w:val="24"/>
        </w:rPr>
        <w:t xml:space="preserve">servoThumb.write(prevPositions[0]); servoIndex.write(prevPositions[1]); servoMiddle.write(prevPositions[2]); servoRing.write(prevPositions[3]); servoPinky.write(prevPositions[4]); </w:t>
      </w:r>
      <w:r>
        <w:rPr>
          <w:b/>
          <w:sz w:val="24"/>
        </w:rPr>
        <w:t>isGripped = false;</w:t>
      </w:r>
    </w:p>
    <w:p w14:paraId="66F29032">
      <w:pPr>
        <w:spacing w:before="1"/>
        <w:ind w:left="840" w:right="0" w:firstLine="0"/>
        <w:jc w:val="left"/>
        <w:rPr>
          <w:b/>
          <w:sz w:val="24"/>
        </w:rPr>
      </w:pPr>
      <w:r>
        <w:rPr>
          <w:b/>
          <w:spacing w:val="-10"/>
          <w:sz w:val="24"/>
        </w:rPr>
        <w:t>}</w:t>
      </w:r>
    </w:p>
    <w:p w14:paraId="289291DA">
      <w:pPr>
        <w:spacing w:before="137"/>
        <w:ind w:left="720" w:right="0" w:firstLine="0"/>
        <w:jc w:val="left"/>
        <w:rPr>
          <w:b/>
          <w:sz w:val="24"/>
        </w:rPr>
      </w:pPr>
      <w:r>
        <w:rPr>
          <w:b/>
          <w:spacing w:val="-10"/>
          <w:sz w:val="24"/>
        </w:rPr>
        <w:t>}</w:t>
      </w:r>
    </w:p>
    <w:p w14:paraId="14815F0D">
      <w:pPr>
        <w:spacing w:after="0"/>
        <w:jc w:val="left"/>
        <w:rPr>
          <w:b/>
          <w:sz w:val="24"/>
        </w:rPr>
        <w:sectPr>
          <w:pgSz w:w="12240" w:h="15840"/>
          <w:pgMar w:top="780" w:right="1080" w:bottom="1680" w:left="1080" w:header="0" w:footer="815" w:gutter="0"/>
          <w:cols w:space="720" w:num="1"/>
        </w:sectPr>
      </w:pPr>
    </w:p>
    <w:p w14:paraId="4CA4AC6F">
      <w:pPr>
        <w:pStyle w:val="8"/>
        <w:rPr>
          <w:b/>
        </w:rPr>
      </w:pPr>
      <w:r>
        <w:rPr>
          <w:b/>
        </w:rPr>
        <mc:AlternateContent>
          <mc:Choice Requires="wps">
            <w:drawing>
              <wp:anchor distT="0" distB="0" distL="0" distR="0" simplePos="0" relativeHeight="251686912"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92" name="Graphic 92"/>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92" o:spid="_x0000_s1026" o:spt="100" style="position:absolute;left:0pt;margin-left:56.85pt;margin-top:38.85pt;height:699.5pt;width:498.35pt;mso-position-horizontal-relative:page;mso-position-vertical-relative:page;z-index:-251629568;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MU38kXYAAAADAEAAA8AAAAAAAAA&#10;AQAgAAAAIgAAAGRycy9kb3ducmV2LnhtbFBLAQIUABQAAAAIAIdO4kDce8g7gwIAAFoHAAAOAAAA&#10;AAAAAAEAIAAAACcBAABkcnMvZTJvRG9jLnhtbFBLBQYAAAAABgAGAFkBAAAcBg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767149D0">
      <w:pPr>
        <w:pStyle w:val="8"/>
        <w:spacing w:before="107"/>
        <w:rPr>
          <w:b/>
        </w:rPr>
      </w:pPr>
    </w:p>
    <w:p w14:paraId="26362D84">
      <w:pPr>
        <w:pStyle w:val="10"/>
        <w:numPr>
          <w:ilvl w:val="1"/>
          <w:numId w:val="4"/>
        </w:numPr>
        <w:tabs>
          <w:tab w:val="left" w:pos="1079"/>
        </w:tabs>
        <w:spacing w:before="0" w:after="0" w:line="240" w:lineRule="auto"/>
        <w:ind w:left="1079" w:right="0" w:hanging="359"/>
        <w:jc w:val="left"/>
        <w:rPr>
          <w:b/>
          <w:sz w:val="24"/>
        </w:rPr>
      </w:pPr>
      <w:r>
        <w:rPr>
          <w:b/>
          <w:sz w:val="24"/>
        </w:rPr>
        <w:t>PHOTOGRAPH</w:t>
      </w:r>
      <w:r>
        <w:rPr>
          <w:b/>
          <w:spacing w:val="-2"/>
          <w:sz w:val="24"/>
        </w:rPr>
        <w:t xml:space="preserve"> </w:t>
      </w:r>
      <w:r>
        <w:rPr>
          <w:b/>
          <w:sz w:val="24"/>
        </w:rPr>
        <w:t>OF</w:t>
      </w:r>
      <w:r>
        <w:rPr>
          <w:b/>
          <w:spacing w:val="-1"/>
          <w:sz w:val="24"/>
        </w:rPr>
        <w:t xml:space="preserve"> </w:t>
      </w:r>
      <w:r>
        <w:rPr>
          <w:b/>
          <w:spacing w:val="-2"/>
          <w:sz w:val="24"/>
        </w:rPr>
        <w:t>PROJECT</w:t>
      </w:r>
    </w:p>
    <w:p w14:paraId="64812E45">
      <w:pPr>
        <w:pStyle w:val="8"/>
        <w:spacing w:before="165"/>
        <w:rPr>
          <w:b/>
          <w:sz w:val="20"/>
        </w:rPr>
      </w:pPr>
      <w:r>
        <w:rPr>
          <w:b/>
          <w:sz w:val="20"/>
        </w:rPr>
        <w:drawing>
          <wp:anchor distT="0" distB="0" distL="0" distR="0" simplePos="0" relativeHeight="251702272" behindDoc="1" locked="0" layoutInCell="1" allowOverlap="1">
            <wp:simplePos x="0" y="0"/>
            <wp:positionH relativeFrom="page">
              <wp:posOffset>1143000</wp:posOffset>
            </wp:positionH>
            <wp:positionV relativeFrom="paragraph">
              <wp:posOffset>266065</wp:posOffset>
            </wp:positionV>
            <wp:extent cx="2866390" cy="3836035"/>
            <wp:effectExtent l="0" t="0" r="0" b="0"/>
            <wp:wrapTopAndBottom/>
            <wp:docPr id="93" name="Image 93"/>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18" cstate="print"/>
                    <a:stretch>
                      <a:fillRect/>
                    </a:stretch>
                  </pic:blipFill>
                  <pic:spPr>
                    <a:xfrm>
                      <a:off x="0" y="0"/>
                      <a:ext cx="2866302" cy="3835908"/>
                    </a:xfrm>
                    <a:prstGeom prst="rect">
                      <a:avLst/>
                    </a:prstGeom>
                  </pic:spPr>
                </pic:pic>
              </a:graphicData>
            </a:graphic>
          </wp:anchor>
        </w:drawing>
      </w:r>
      <w:r>
        <w:rPr>
          <w:b/>
          <w:sz w:val="20"/>
        </w:rPr>
        <w:drawing>
          <wp:anchor distT="0" distB="0" distL="0" distR="0" simplePos="0" relativeHeight="251702272" behindDoc="1" locked="0" layoutInCell="1" allowOverlap="1">
            <wp:simplePos x="0" y="0"/>
            <wp:positionH relativeFrom="page">
              <wp:posOffset>4067175</wp:posOffset>
            </wp:positionH>
            <wp:positionV relativeFrom="paragraph">
              <wp:posOffset>3853180</wp:posOffset>
            </wp:positionV>
            <wp:extent cx="2633345" cy="3837940"/>
            <wp:effectExtent l="0" t="0" r="0" b="0"/>
            <wp:wrapTopAndBottom/>
            <wp:docPr id="94" name="Image 94"/>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19" cstate="print"/>
                    <a:stretch>
                      <a:fillRect/>
                    </a:stretch>
                  </pic:blipFill>
                  <pic:spPr>
                    <a:xfrm>
                      <a:off x="0" y="0"/>
                      <a:ext cx="2633371" cy="3838194"/>
                    </a:xfrm>
                    <a:prstGeom prst="rect">
                      <a:avLst/>
                    </a:prstGeom>
                  </pic:spPr>
                </pic:pic>
              </a:graphicData>
            </a:graphic>
          </wp:anchor>
        </w:drawing>
      </w:r>
    </w:p>
    <w:p w14:paraId="0971964E">
      <w:pPr>
        <w:pStyle w:val="8"/>
        <w:spacing w:after="0"/>
        <w:rPr>
          <w:b/>
          <w:sz w:val="20"/>
        </w:rPr>
        <w:sectPr>
          <w:pgSz w:w="12240" w:h="15840"/>
          <w:pgMar w:top="780" w:right="1080" w:bottom="1680" w:left="1080" w:header="0" w:footer="815" w:gutter="0"/>
          <w:cols w:space="720" w:num="1"/>
        </w:sectPr>
      </w:pPr>
    </w:p>
    <w:p w14:paraId="1B309E5D">
      <w:pPr>
        <w:pStyle w:val="8"/>
        <w:rPr>
          <w:b/>
          <w:sz w:val="86"/>
        </w:rPr>
      </w:pPr>
      <w:r>
        <w:rPr>
          <w:b/>
          <w:sz w:val="86"/>
        </w:rPr>
        <mc:AlternateContent>
          <mc:Choice Requires="wps">
            <w:drawing>
              <wp:anchor distT="0" distB="0" distL="0" distR="0" simplePos="0" relativeHeight="251687936"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95" name="Graphic 95"/>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95" o:spid="_x0000_s1026" o:spt="100" style="position:absolute;left:0pt;margin-left:56.85pt;margin-top:38.85pt;height:699.5pt;width:498.35pt;mso-position-horizontal-relative:page;mso-position-vertical-relative:page;z-index:-251628544;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MU38kXYAAAADAEAAA8AAAAAAAAAAQAg&#10;AAAAIgAAAGRycy9kb3ducmV2LnhtbFBLAQIUABQAAAAIAIdO4kCyOgiJgAIAAFoHAAAOAAAAAAAA&#10;AAEAIAAAACcBAABkcnMvZTJvRG9jLnhtbFBLBQYAAAAABgAGAFkBAAAZBg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17897FFC">
      <w:pPr>
        <w:pStyle w:val="8"/>
        <w:rPr>
          <w:b/>
          <w:sz w:val="86"/>
        </w:rPr>
      </w:pPr>
    </w:p>
    <w:p w14:paraId="49510113">
      <w:pPr>
        <w:pStyle w:val="8"/>
        <w:rPr>
          <w:b/>
          <w:sz w:val="86"/>
        </w:rPr>
      </w:pPr>
    </w:p>
    <w:p w14:paraId="0C9443B1">
      <w:pPr>
        <w:pStyle w:val="8"/>
        <w:rPr>
          <w:b/>
          <w:sz w:val="86"/>
        </w:rPr>
      </w:pPr>
    </w:p>
    <w:p w14:paraId="09B5AFAC">
      <w:pPr>
        <w:pStyle w:val="8"/>
        <w:spacing w:before="575"/>
        <w:rPr>
          <w:b/>
          <w:sz w:val="86"/>
        </w:rPr>
      </w:pPr>
    </w:p>
    <w:p w14:paraId="030747D4">
      <w:pPr>
        <w:pStyle w:val="2"/>
        <w:spacing w:line="324" w:lineRule="auto"/>
        <w:ind w:left="2028" w:firstLine="585"/>
        <w:jc w:val="left"/>
      </w:pPr>
      <w:r>
        <w:t xml:space="preserve">CHAPTER 4 </w:t>
      </w:r>
      <w:r>
        <w:rPr>
          <w:spacing w:val="-2"/>
        </w:rPr>
        <w:t>APPLICATION</w:t>
      </w:r>
    </w:p>
    <w:p w14:paraId="4B1C7592">
      <w:pPr>
        <w:pStyle w:val="2"/>
        <w:spacing w:after="0" w:line="324" w:lineRule="auto"/>
        <w:jc w:val="left"/>
        <w:sectPr>
          <w:pgSz w:w="12240" w:h="15840"/>
          <w:pgMar w:top="780" w:right="1080" w:bottom="1680" w:left="1080" w:header="0" w:footer="815" w:gutter="0"/>
          <w:cols w:space="720" w:num="1"/>
        </w:sectPr>
      </w:pPr>
    </w:p>
    <w:p w14:paraId="4C8BB400">
      <w:pPr>
        <w:pStyle w:val="8"/>
        <w:rPr>
          <w:b/>
        </w:rPr>
      </w:pPr>
      <w:r>
        <w:rPr>
          <w:b/>
        </w:rPr>
        <mc:AlternateContent>
          <mc:Choice Requires="wps">
            <w:drawing>
              <wp:anchor distT="0" distB="0" distL="0" distR="0" simplePos="0" relativeHeight="251687936"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96" name="Graphic 96"/>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96" o:spid="_x0000_s1026" o:spt="100" style="position:absolute;left:0pt;margin-left:56.85pt;margin-top:38.85pt;height:699.5pt;width:498.35pt;mso-position-horizontal-relative:page;mso-position-vertical-relative:page;z-index:-251628544;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U38kXYAAAADAEAAA8AAAAAAAAAAQAgAAAA&#10;IgAAAGRycy9kb3ducmV2LnhtbFBLAQIUABQAAAAIAIdO4kBPe9iLfQIAAFoHAAAOAAAAAAAAAAEA&#10;IAAAACcBAABkcnMvZTJvRG9jLnhtbFBLBQYAAAAABgAGAFkBAAAWBg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5B5DEC8F">
      <w:pPr>
        <w:pStyle w:val="8"/>
        <w:spacing w:before="107"/>
        <w:rPr>
          <w:b/>
        </w:rPr>
      </w:pPr>
    </w:p>
    <w:p w14:paraId="49FEC801">
      <w:pPr>
        <w:pStyle w:val="10"/>
        <w:numPr>
          <w:ilvl w:val="0"/>
          <w:numId w:val="12"/>
        </w:numPr>
        <w:tabs>
          <w:tab w:val="left" w:pos="959"/>
        </w:tabs>
        <w:spacing w:before="0" w:after="0" w:line="240" w:lineRule="auto"/>
        <w:ind w:left="959" w:right="0" w:hanging="239"/>
        <w:jc w:val="left"/>
        <w:rPr>
          <w:b/>
          <w:sz w:val="24"/>
        </w:rPr>
      </w:pPr>
      <w:r>
        <w:rPr>
          <w:b/>
          <w:spacing w:val="-2"/>
          <w:sz w:val="24"/>
        </w:rPr>
        <w:t>Applications:</w:t>
      </w:r>
    </w:p>
    <w:p w14:paraId="2C471173">
      <w:pPr>
        <w:pStyle w:val="8"/>
        <w:spacing w:before="142"/>
        <w:rPr>
          <w:b/>
        </w:rPr>
      </w:pPr>
    </w:p>
    <w:p w14:paraId="53A3B459">
      <w:pPr>
        <w:pStyle w:val="8"/>
        <w:spacing w:line="360" w:lineRule="auto"/>
        <w:ind w:left="720" w:right="720"/>
        <w:jc w:val="both"/>
      </w:pPr>
      <w:r>
        <w:t>The intelligent pet feeder designed with real-time image recognition and IoT capabilities has a wide range of applications across individual households, public animal care programs, and institutional facilities. Its smart automation and adaptive control make it suitable for various settings where pet feeding consistency and efficiency are essential.</w:t>
      </w:r>
    </w:p>
    <w:p w14:paraId="5F5BEF8C">
      <w:pPr>
        <w:pStyle w:val="8"/>
        <w:spacing w:before="5"/>
      </w:pPr>
    </w:p>
    <w:p w14:paraId="0855FA58">
      <w:pPr>
        <w:pStyle w:val="10"/>
        <w:numPr>
          <w:ilvl w:val="0"/>
          <w:numId w:val="13"/>
        </w:numPr>
        <w:tabs>
          <w:tab w:val="left" w:pos="959"/>
        </w:tabs>
        <w:spacing w:before="0" w:after="0" w:line="240" w:lineRule="auto"/>
        <w:ind w:left="959" w:right="0" w:hanging="239"/>
        <w:jc w:val="left"/>
        <w:rPr>
          <w:b/>
          <w:sz w:val="24"/>
        </w:rPr>
      </w:pPr>
      <w:r>
        <w:rPr>
          <w:b/>
          <w:sz w:val="24"/>
        </w:rPr>
        <w:t>Automated</w:t>
      </w:r>
      <w:r>
        <w:rPr>
          <w:b/>
          <w:spacing w:val="-1"/>
          <w:sz w:val="24"/>
        </w:rPr>
        <w:t xml:space="preserve"> </w:t>
      </w:r>
      <w:r>
        <w:rPr>
          <w:b/>
          <w:sz w:val="24"/>
        </w:rPr>
        <w:t>Home</w:t>
      </w:r>
      <w:r>
        <w:rPr>
          <w:b/>
          <w:spacing w:val="-2"/>
          <w:sz w:val="24"/>
        </w:rPr>
        <w:t xml:space="preserve"> </w:t>
      </w:r>
      <w:r>
        <w:rPr>
          <w:b/>
          <w:sz w:val="24"/>
        </w:rPr>
        <w:t xml:space="preserve">Pet </w:t>
      </w:r>
      <w:r>
        <w:rPr>
          <w:b/>
          <w:spacing w:val="-2"/>
          <w:sz w:val="24"/>
        </w:rPr>
        <w:t>Feeding</w:t>
      </w:r>
    </w:p>
    <w:p w14:paraId="2DCDEF92">
      <w:pPr>
        <w:pStyle w:val="8"/>
        <w:spacing w:before="142"/>
        <w:rPr>
          <w:b/>
        </w:rPr>
      </w:pPr>
    </w:p>
    <w:p w14:paraId="16AB5C17">
      <w:pPr>
        <w:pStyle w:val="8"/>
        <w:spacing w:line="360" w:lineRule="auto"/>
        <w:ind w:left="720" w:right="723"/>
        <w:jc w:val="both"/>
      </w:pPr>
      <w:r>
        <w:t xml:space="preserve">For individual pet owners, especially those with busy schedules, the system offers a reliable solution for ensuring pets are fed on time even in the owner's absence. Unlike traditional feeders that rely on fixed timers, this system ensures food is dispensed only when the pet is present, adding a layer of context awareness and reducing overfeeding or missed meals. This is particularly useful for working professionals or people who travel </w:t>
      </w:r>
      <w:r>
        <w:rPr>
          <w:spacing w:val="-2"/>
        </w:rPr>
        <w:t>frequently.</w:t>
      </w:r>
    </w:p>
    <w:p w14:paraId="0DA36CD4">
      <w:pPr>
        <w:pStyle w:val="8"/>
        <w:spacing w:before="3"/>
      </w:pPr>
    </w:p>
    <w:p w14:paraId="20AABCA4">
      <w:pPr>
        <w:pStyle w:val="10"/>
        <w:numPr>
          <w:ilvl w:val="0"/>
          <w:numId w:val="13"/>
        </w:numPr>
        <w:tabs>
          <w:tab w:val="left" w:pos="959"/>
        </w:tabs>
        <w:spacing w:before="0" w:after="0" w:line="240" w:lineRule="auto"/>
        <w:ind w:left="959" w:right="0" w:hanging="239"/>
        <w:jc w:val="left"/>
        <w:rPr>
          <w:sz w:val="24"/>
        </w:rPr>
      </w:pPr>
      <w:r>
        <w:rPr>
          <w:b/>
          <w:sz w:val="24"/>
        </w:rPr>
        <w:t>Feeding</w:t>
      </w:r>
      <w:r>
        <w:rPr>
          <w:b/>
          <w:spacing w:val="-4"/>
          <w:sz w:val="24"/>
        </w:rPr>
        <w:t xml:space="preserve"> </w:t>
      </w:r>
      <w:r>
        <w:rPr>
          <w:b/>
          <w:sz w:val="24"/>
        </w:rPr>
        <w:t>Systems</w:t>
      </w:r>
      <w:r>
        <w:rPr>
          <w:b/>
          <w:spacing w:val="-2"/>
          <w:sz w:val="24"/>
        </w:rPr>
        <w:t xml:space="preserve"> </w:t>
      </w:r>
      <w:r>
        <w:rPr>
          <w:b/>
          <w:sz w:val="24"/>
        </w:rPr>
        <w:t>for</w:t>
      </w:r>
      <w:r>
        <w:rPr>
          <w:b/>
          <w:spacing w:val="-4"/>
          <w:sz w:val="24"/>
        </w:rPr>
        <w:t xml:space="preserve"> </w:t>
      </w:r>
      <w:r>
        <w:rPr>
          <w:b/>
          <w:sz w:val="24"/>
        </w:rPr>
        <w:t xml:space="preserve">Street </w:t>
      </w:r>
      <w:r>
        <w:rPr>
          <w:b/>
          <w:spacing w:val="-2"/>
          <w:sz w:val="24"/>
        </w:rPr>
        <w:t>Animals</w:t>
      </w:r>
    </w:p>
    <w:p w14:paraId="0F23A06B">
      <w:pPr>
        <w:pStyle w:val="8"/>
        <w:spacing w:before="144"/>
        <w:rPr>
          <w:b/>
        </w:rPr>
      </w:pPr>
    </w:p>
    <w:p w14:paraId="7F82A02A">
      <w:pPr>
        <w:pStyle w:val="8"/>
        <w:spacing w:line="360" w:lineRule="auto"/>
        <w:ind w:left="720" w:right="717"/>
        <w:jc w:val="both"/>
      </w:pPr>
      <w:r>
        <w:t>The pet feeder can be adapted for community use to support feeding programs for straydogs and cats. NGOs and animal welfare volunteers often face the challenge of managing food supplies efficiently. By using a motion-triggered, camera-based system, food is dispensed only when an animal is detected, helping prevent wastage and keeping the feeding stations clean and controlled.</w:t>
      </w:r>
    </w:p>
    <w:p w14:paraId="514DA80F">
      <w:pPr>
        <w:pStyle w:val="8"/>
        <w:spacing w:before="4"/>
      </w:pPr>
    </w:p>
    <w:p w14:paraId="60147433">
      <w:pPr>
        <w:pStyle w:val="10"/>
        <w:numPr>
          <w:ilvl w:val="0"/>
          <w:numId w:val="13"/>
        </w:numPr>
        <w:tabs>
          <w:tab w:val="left" w:pos="959"/>
        </w:tabs>
        <w:spacing w:before="0" w:after="0" w:line="240" w:lineRule="auto"/>
        <w:ind w:left="959" w:right="0" w:hanging="239"/>
        <w:jc w:val="left"/>
        <w:rPr>
          <w:sz w:val="24"/>
        </w:rPr>
      </w:pPr>
      <w:r>
        <w:rPr>
          <w:b/>
          <w:sz w:val="24"/>
        </w:rPr>
        <w:t>NGO</w:t>
      </w:r>
      <w:r>
        <w:rPr>
          <w:b/>
          <w:spacing w:val="-2"/>
          <w:sz w:val="24"/>
        </w:rPr>
        <w:t xml:space="preserve"> </w:t>
      </w:r>
      <w:r>
        <w:rPr>
          <w:b/>
          <w:sz w:val="24"/>
        </w:rPr>
        <w:t>or</w:t>
      </w:r>
      <w:r>
        <w:rPr>
          <w:b/>
          <w:spacing w:val="-1"/>
          <w:sz w:val="24"/>
        </w:rPr>
        <w:t xml:space="preserve"> </w:t>
      </w:r>
      <w:r>
        <w:rPr>
          <w:b/>
          <w:sz w:val="24"/>
        </w:rPr>
        <w:t>Community-Based</w:t>
      </w:r>
      <w:r>
        <w:rPr>
          <w:b/>
          <w:spacing w:val="-2"/>
          <w:sz w:val="24"/>
        </w:rPr>
        <w:t xml:space="preserve"> </w:t>
      </w:r>
      <w:r>
        <w:rPr>
          <w:b/>
          <w:sz w:val="24"/>
        </w:rPr>
        <w:t>Pet</w:t>
      </w:r>
      <w:r>
        <w:rPr>
          <w:b/>
          <w:spacing w:val="-1"/>
          <w:sz w:val="24"/>
        </w:rPr>
        <w:t xml:space="preserve"> </w:t>
      </w:r>
      <w:r>
        <w:rPr>
          <w:b/>
          <w:sz w:val="24"/>
        </w:rPr>
        <w:t>Care</w:t>
      </w:r>
      <w:r>
        <w:rPr>
          <w:b/>
          <w:spacing w:val="-2"/>
          <w:sz w:val="24"/>
        </w:rPr>
        <w:t xml:space="preserve"> Initiatives</w:t>
      </w:r>
    </w:p>
    <w:p w14:paraId="4C4E3049">
      <w:pPr>
        <w:pStyle w:val="8"/>
        <w:spacing w:before="141"/>
        <w:rPr>
          <w:b/>
        </w:rPr>
      </w:pPr>
    </w:p>
    <w:p w14:paraId="5424B827">
      <w:pPr>
        <w:pStyle w:val="8"/>
        <w:spacing w:before="1" w:line="360" w:lineRule="auto"/>
        <w:ind w:left="720" w:right="715"/>
        <w:jc w:val="both"/>
      </w:pPr>
      <w:r>
        <w:t>Animal welfare organizations that care for a large number of animals can implement this system to automate feeding while maintaining accountability and oversight. Real-time video monitoring adds transparency and allows volunteers to verify that food is being accessed by the intended animals.</w:t>
      </w:r>
    </w:p>
    <w:p w14:paraId="508575FD">
      <w:pPr>
        <w:pStyle w:val="8"/>
        <w:spacing w:after="0" w:line="360" w:lineRule="auto"/>
        <w:jc w:val="both"/>
        <w:sectPr>
          <w:pgSz w:w="12240" w:h="15840"/>
          <w:pgMar w:top="780" w:right="1080" w:bottom="1680" w:left="1080" w:header="0" w:footer="815" w:gutter="0"/>
          <w:cols w:space="720" w:num="1"/>
        </w:sectPr>
      </w:pPr>
    </w:p>
    <w:p w14:paraId="4ECD7EAF">
      <w:pPr>
        <w:pStyle w:val="8"/>
      </w:pPr>
      <w:r>
        <mc:AlternateContent>
          <mc:Choice Requires="wps">
            <w:drawing>
              <wp:anchor distT="0" distB="0" distL="0" distR="0" simplePos="0" relativeHeight="251688960"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97" name="Graphic 97"/>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97" o:spid="_x0000_s1026" o:spt="100" style="position:absolute;left:0pt;margin-left:56.85pt;margin-top:38.85pt;height:699.5pt;width:498.35pt;mso-position-horizontal-relative:page;mso-position-vertical-relative:page;z-index:-251627520;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FN/JF2AAAAAwBAAAPAAAAAAAAAAEA&#10;IAAAACIAAABkcnMvZG93bnJldi54bWxQSwECFAAUAAAACACHTuJA27m4PIECAABaBwAADgAAAAAA&#10;AAABACAAAAAnAQAAZHJzL2Uyb0RvYy54bWxQSwUGAAAAAAYABgBZAQAAGgY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0FE66AAE">
      <w:pPr>
        <w:pStyle w:val="8"/>
        <w:spacing w:before="107"/>
      </w:pPr>
    </w:p>
    <w:p w14:paraId="2AA6579B">
      <w:pPr>
        <w:pStyle w:val="10"/>
        <w:numPr>
          <w:ilvl w:val="0"/>
          <w:numId w:val="13"/>
        </w:numPr>
        <w:tabs>
          <w:tab w:val="left" w:pos="959"/>
        </w:tabs>
        <w:spacing w:before="0" w:after="0" w:line="240" w:lineRule="auto"/>
        <w:ind w:left="959" w:right="0" w:hanging="239"/>
        <w:jc w:val="left"/>
        <w:rPr>
          <w:sz w:val="24"/>
        </w:rPr>
      </w:pPr>
      <w:r>
        <w:rPr>
          <w:sz w:val="24"/>
        </w:rPr>
        <w:t>Remote</w:t>
      </w:r>
      <w:r>
        <w:rPr>
          <w:spacing w:val="-2"/>
          <w:sz w:val="24"/>
        </w:rPr>
        <w:t xml:space="preserve"> </w:t>
      </w:r>
      <w:r>
        <w:rPr>
          <w:sz w:val="24"/>
        </w:rPr>
        <w:t xml:space="preserve">Monitoring of Pet </w:t>
      </w:r>
      <w:r>
        <w:rPr>
          <w:spacing w:val="-2"/>
          <w:sz w:val="24"/>
        </w:rPr>
        <w:t>Feeding</w:t>
      </w:r>
    </w:p>
    <w:p w14:paraId="5D024A63">
      <w:pPr>
        <w:pStyle w:val="8"/>
        <w:spacing w:before="142"/>
      </w:pPr>
    </w:p>
    <w:p w14:paraId="4833D383">
      <w:pPr>
        <w:pStyle w:val="8"/>
        <w:spacing w:line="360" w:lineRule="auto"/>
        <w:ind w:left="720" w:right="719"/>
        <w:jc w:val="both"/>
      </w:pPr>
      <w:r>
        <w:t>With real-time video streaming through the ESP32-CAM, users can monitor their pets from any location with internet access. This adds peace of mind for pet owners and caregivers, allowing them to confirm feeding actions, observe animal behavior, and ensure overall pet well-being.</w:t>
      </w:r>
    </w:p>
    <w:p w14:paraId="74EAF485">
      <w:pPr>
        <w:pStyle w:val="8"/>
        <w:spacing w:before="5"/>
      </w:pPr>
    </w:p>
    <w:p w14:paraId="31646B34">
      <w:pPr>
        <w:pStyle w:val="10"/>
        <w:numPr>
          <w:ilvl w:val="0"/>
          <w:numId w:val="13"/>
        </w:numPr>
        <w:tabs>
          <w:tab w:val="left" w:pos="959"/>
        </w:tabs>
        <w:spacing w:before="0" w:after="0" w:line="240" w:lineRule="auto"/>
        <w:ind w:left="959" w:right="0" w:hanging="239"/>
        <w:jc w:val="left"/>
        <w:rPr>
          <w:sz w:val="24"/>
        </w:rPr>
      </w:pPr>
      <w:r>
        <w:rPr>
          <w:sz w:val="24"/>
        </w:rPr>
        <w:t>Smart</w:t>
      </w:r>
      <w:r>
        <w:rPr>
          <w:spacing w:val="-2"/>
          <w:sz w:val="24"/>
        </w:rPr>
        <w:t xml:space="preserve"> </w:t>
      </w:r>
      <w:r>
        <w:rPr>
          <w:sz w:val="24"/>
        </w:rPr>
        <w:t>Pet</w:t>
      </w:r>
      <w:r>
        <w:rPr>
          <w:spacing w:val="-2"/>
          <w:sz w:val="24"/>
        </w:rPr>
        <w:t xml:space="preserve"> </w:t>
      </w:r>
      <w:r>
        <w:rPr>
          <w:sz w:val="24"/>
        </w:rPr>
        <w:t>Boarding</w:t>
      </w:r>
      <w:r>
        <w:rPr>
          <w:spacing w:val="-1"/>
          <w:sz w:val="24"/>
        </w:rPr>
        <w:t xml:space="preserve"> </w:t>
      </w:r>
      <w:r>
        <w:rPr>
          <w:sz w:val="24"/>
        </w:rPr>
        <w:t>and</w:t>
      </w:r>
      <w:r>
        <w:rPr>
          <w:spacing w:val="-2"/>
          <w:sz w:val="24"/>
        </w:rPr>
        <w:t xml:space="preserve"> </w:t>
      </w:r>
      <w:r>
        <w:rPr>
          <w:sz w:val="24"/>
        </w:rPr>
        <w:t>Kennel</w:t>
      </w:r>
      <w:r>
        <w:rPr>
          <w:spacing w:val="-1"/>
          <w:sz w:val="24"/>
        </w:rPr>
        <w:t xml:space="preserve"> </w:t>
      </w:r>
      <w:r>
        <w:rPr>
          <w:spacing w:val="-2"/>
          <w:sz w:val="24"/>
        </w:rPr>
        <w:t>Facilities</w:t>
      </w:r>
    </w:p>
    <w:p w14:paraId="1F5D93A9">
      <w:pPr>
        <w:pStyle w:val="8"/>
        <w:spacing w:before="142"/>
      </w:pPr>
    </w:p>
    <w:p w14:paraId="67EFBA07">
      <w:pPr>
        <w:pStyle w:val="8"/>
        <w:spacing w:line="360" w:lineRule="auto"/>
        <w:ind w:left="720" w:right="724"/>
        <w:jc w:val="both"/>
      </w:pPr>
      <w:r>
        <w:t>Boarding facilities can integrate this intelligent feeding system to offer personalized, on demand feeding services for pets in their care. The ability to identify individual animals through image recognition allows staff to maintain customized feeding schedules, reduce human error, and improve service quality for pet owners.</w:t>
      </w:r>
    </w:p>
    <w:p w14:paraId="1511BFDF">
      <w:pPr>
        <w:pStyle w:val="8"/>
        <w:spacing w:before="5"/>
      </w:pPr>
    </w:p>
    <w:p w14:paraId="3FD04E09">
      <w:pPr>
        <w:pStyle w:val="10"/>
        <w:numPr>
          <w:ilvl w:val="0"/>
          <w:numId w:val="13"/>
        </w:numPr>
        <w:tabs>
          <w:tab w:val="left" w:pos="959"/>
        </w:tabs>
        <w:spacing w:before="0" w:after="0" w:line="240" w:lineRule="auto"/>
        <w:ind w:left="959" w:right="0" w:hanging="239"/>
        <w:jc w:val="left"/>
        <w:rPr>
          <w:sz w:val="24"/>
        </w:rPr>
      </w:pPr>
      <w:r>
        <w:rPr>
          <w:sz w:val="24"/>
        </w:rPr>
        <w:t>Veterinary</w:t>
      </w:r>
      <w:r>
        <w:rPr>
          <w:spacing w:val="-2"/>
          <w:sz w:val="24"/>
        </w:rPr>
        <w:t xml:space="preserve"> </w:t>
      </w:r>
      <w:r>
        <w:rPr>
          <w:sz w:val="24"/>
        </w:rPr>
        <w:t>Clinics</w:t>
      </w:r>
      <w:r>
        <w:rPr>
          <w:spacing w:val="-1"/>
          <w:sz w:val="24"/>
        </w:rPr>
        <w:t xml:space="preserve"> </w:t>
      </w:r>
      <w:r>
        <w:rPr>
          <w:sz w:val="24"/>
        </w:rPr>
        <w:t>and</w:t>
      </w:r>
      <w:r>
        <w:rPr>
          <w:spacing w:val="-1"/>
          <w:sz w:val="24"/>
        </w:rPr>
        <w:t xml:space="preserve"> </w:t>
      </w:r>
      <w:r>
        <w:rPr>
          <w:sz w:val="24"/>
        </w:rPr>
        <w:t>Animal</w:t>
      </w:r>
      <w:r>
        <w:rPr>
          <w:spacing w:val="-1"/>
          <w:sz w:val="24"/>
        </w:rPr>
        <w:t xml:space="preserve"> </w:t>
      </w:r>
      <w:r>
        <w:rPr>
          <w:spacing w:val="-2"/>
          <w:sz w:val="24"/>
        </w:rPr>
        <w:t>Shelters</w:t>
      </w:r>
    </w:p>
    <w:p w14:paraId="36008329">
      <w:pPr>
        <w:pStyle w:val="8"/>
        <w:spacing w:before="142"/>
      </w:pPr>
    </w:p>
    <w:p w14:paraId="479135F8">
      <w:pPr>
        <w:pStyle w:val="8"/>
        <w:spacing w:line="360" w:lineRule="auto"/>
        <w:ind w:left="720" w:right="722"/>
        <w:jc w:val="both"/>
      </w:pPr>
      <w:r>
        <w:t>Clinics and shelters often house animals for extended periods. This feeder helps reduce the workload of caretakers by automating part of the daily routine. With object recognition, the system ensures animals are actually present before food is dispensed, improving operational efficiency and reducing waste.</w:t>
      </w:r>
    </w:p>
    <w:p w14:paraId="739D24D5">
      <w:pPr>
        <w:pStyle w:val="8"/>
        <w:spacing w:before="3"/>
      </w:pPr>
    </w:p>
    <w:p w14:paraId="5EC3E765">
      <w:pPr>
        <w:pStyle w:val="10"/>
        <w:numPr>
          <w:ilvl w:val="0"/>
          <w:numId w:val="13"/>
        </w:numPr>
        <w:tabs>
          <w:tab w:val="left" w:pos="959"/>
        </w:tabs>
        <w:spacing w:before="0" w:after="0" w:line="240" w:lineRule="auto"/>
        <w:ind w:left="959" w:right="0" w:hanging="239"/>
        <w:jc w:val="left"/>
        <w:rPr>
          <w:sz w:val="24"/>
        </w:rPr>
      </w:pPr>
      <w:r>
        <w:rPr>
          <w:sz w:val="24"/>
        </w:rPr>
        <w:t>Integration</w:t>
      </w:r>
      <w:r>
        <w:rPr>
          <w:spacing w:val="-2"/>
          <w:sz w:val="24"/>
        </w:rPr>
        <w:t xml:space="preserve"> </w:t>
      </w:r>
      <w:r>
        <w:rPr>
          <w:sz w:val="24"/>
        </w:rPr>
        <w:t>with</w:t>
      </w:r>
      <w:r>
        <w:rPr>
          <w:spacing w:val="-1"/>
          <w:sz w:val="24"/>
        </w:rPr>
        <w:t xml:space="preserve"> </w:t>
      </w:r>
      <w:r>
        <w:rPr>
          <w:sz w:val="24"/>
        </w:rPr>
        <w:t>Smart</w:t>
      </w:r>
      <w:r>
        <w:rPr>
          <w:spacing w:val="-2"/>
          <w:sz w:val="24"/>
        </w:rPr>
        <w:t xml:space="preserve"> </w:t>
      </w:r>
      <w:r>
        <w:rPr>
          <w:sz w:val="24"/>
        </w:rPr>
        <w:t>Home</w:t>
      </w:r>
      <w:r>
        <w:rPr>
          <w:spacing w:val="-1"/>
          <w:sz w:val="24"/>
        </w:rPr>
        <w:t xml:space="preserve"> </w:t>
      </w:r>
      <w:r>
        <w:rPr>
          <w:spacing w:val="-2"/>
          <w:sz w:val="24"/>
        </w:rPr>
        <w:t>Systems</w:t>
      </w:r>
    </w:p>
    <w:p w14:paraId="5181699A">
      <w:pPr>
        <w:pStyle w:val="8"/>
        <w:spacing w:before="141"/>
      </w:pPr>
    </w:p>
    <w:p w14:paraId="7AFDC9F8">
      <w:pPr>
        <w:pStyle w:val="8"/>
        <w:spacing w:line="360" w:lineRule="auto"/>
        <w:ind w:left="720" w:right="722"/>
        <w:jc w:val="both"/>
      </w:pPr>
      <w:r>
        <w:t>The intelligent pet feeder can be further integrated with smart home ecosystems using</w:t>
      </w:r>
      <w:r>
        <w:rPr>
          <w:spacing w:val="40"/>
        </w:rPr>
        <w:t xml:space="preserve"> </w:t>
      </w:r>
      <w:r>
        <w:t>IoT protocols. Through mobile applications or voice assistants (e.g., Alexa, Google Assistant), pet owners can interact with the feeder, receive alerts, or manually trigger</w:t>
      </w:r>
      <w:r>
        <w:rPr>
          <w:spacing w:val="40"/>
        </w:rPr>
        <w:t xml:space="preserve"> </w:t>
      </w:r>
      <w:r>
        <w:t>food dispensing, making pet care more interactive and intelligent.</w:t>
      </w:r>
    </w:p>
    <w:p w14:paraId="6C0A89C7">
      <w:pPr>
        <w:pStyle w:val="8"/>
        <w:spacing w:after="0" w:line="360" w:lineRule="auto"/>
        <w:jc w:val="both"/>
        <w:sectPr>
          <w:pgSz w:w="12240" w:h="15840"/>
          <w:pgMar w:top="780" w:right="1080" w:bottom="1680" w:left="1080" w:header="0" w:footer="815" w:gutter="0"/>
          <w:cols w:space="720" w:num="1"/>
        </w:sectPr>
      </w:pPr>
    </w:p>
    <w:p w14:paraId="00DA8718">
      <w:pPr>
        <w:pStyle w:val="8"/>
        <w:rPr>
          <w:sz w:val="102"/>
        </w:rPr>
      </w:pPr>
      <w:r>
        <w:rPr>
          <w:sz w:val="102"/>
        </w:rPr>
        <mc:AlternateContent>
          <mc:Choice Requires="wps">
            <w:drawing>
              <wp:anchor distT="0" distB="0" distL="0" distR="0" simplePos="0" relativeHeight="251688960"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98" name="Graphic 98"/>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98" o:spid="_x0000_s1026" o:spt="100" style="position:absolute;left:0pt;margin-left:56.85pt;margin-top:38.85pt;height:699.5pt;width:498.35pt;mso-position-horizontal-relative:page;mso-position-vertical-relative:page;z-index:-251627520;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FN/JF2AAAAAwBAAAPAAAAAAAAAAEA&#10;IAAAACIAAABkcnMvZG93bnJldi54bWxQSwECFAAUAAAACACHTuJA0v8pNYECAABaBwAADgAAAAAA&#10;AAABACAAAAAnAQAAZHJzL2Uyb0RvYy54bWxQSwUGAAAAAAYABgBZAQAAGgY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558B041D">
      <w:pPr>
        <w:pStyle w:val="8"/>
        <w:rPr>
          <w:sz w:val="102"/>
        </w:rPr>
      </w:pPr>
    </w:p>
    <w:p w14:paraId="25A641DD">
      <w:pPr>
        <w:pStyle w:val="8"/>
        <w:rPr>
          <w:sz w:val="102"/>
        </w:rPr>
      </w:pPr>
    </w:p>
    <w:p w14:paraId="08D619FE">
      <w:pPr>
        <w:pStyle w:val="8"/>
        <w:rPr>
          <w:sz w:val="102"/>
        </w:rPr>
      </w:pPr>
    </w:p>
    <w:p w14:paraId="4DB5638F">
      <w:pPr>
        <w:pStyle w:val="8"/>
        <w:rPr>
          <w:sz w:val="102"/>
        </w:rPr>
      </w:pPr>
    </w:p>
    <w:p w14:paraId="3594EC0A">
      <w:pPr>
        <w:pStyle w:val="8"/>
        <w:spacing w:before="694"/>
        <w:rPr>
          <w:sz w:val="102"/>
        </w:rPr>
      </w:pPr>
    </w:p>
    <w:p w14:paraId="2CEB1F0A">
      <w:pPr>
        <w:spacing w:before="1" w:line="297" w:lineRule="auto"/>
        <w:ind w:left="1584" w:right="377" w:firstLine="578"/>
        <w:jc w:val="left"/>
        <w:rPr>
          <w:b/>
          <w:sz w:val="102"/>
        </w:rPr>
      </w:pPr>
      <w:r>
        <w:rPr>
          <w:b/>
          <w:sz w:val="102"/>
        </w:rPr>
        <w:t xml:space="preserve">CHAPTER 5 </w:t>
      </w:r>
      <w:r>
        <w:rPr>
          <w:b/>
          <w:spacing w:val="-2"/>
          <w:sz w:val="102"/>
        </w:rPr>
        <w:t>CONCLUSION</w:t>
      </w:r>
    </w:p>
    <w:p w14:paraId="1D1CF8DC">
      <w:pPr>
        <w:spacing w:after="0" w:line="297" w:lineRule="auto"/>
        <w:jc w:val="left"/>
        <w:rPr>
          <w:b/>
          <w:sz w:val="102"/>
        </w:rPr>
        <w:sectPr>
          <w:pgSz w:w="12240" w:h="15840"/>
          <w:pgMar w:top="780" w:right="1080" w:bottom="1680" w:left="1080" w:header="0" w:footer="815" w:gutter="0"/>
          <w:cols w:space="720" w:num="1"/>
        </w:sectPr>
      </w:pPr>
    </w:p>
    <w:p w14:paraId="0F41757D">
      <w:pPr>
        <w:pStyle w:val="8"/>
        <w:spacing w:before="291"/>
        <w:rPr>
          <w:b/>
          <w:sz w:val="32"/>
        </w:rPr>
      </w:pPr>
      <w:r>
        <w:rPr>
          <w:b/>
          <w:sz w:val="32"/>
        </w:rPr>
        <mc:AlternateContent>
          <mc:Choice Requires="wps">
            <w:drawing>
              <wp:anchor distT="0" distB="0" distL="0" distR="0" simplePos="0" relativeHeight="251689984"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99" name="Graphic 99"/>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99" o:spid="_x0000_s1026" o:spt="100" style="position:absolute;left:0pt;margin-left:56.85pt;margin-top:38.85pt;height:699.5pt;width:498.35pt;mso-position-horizontal-relative:page;mso-position-vertical-relative:page;z-index:-251626496;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MU38kXYAAAADAEAAA8AAAAAAAAA&#10;AQAgAAAAIgAAAGRycy9kb3ducmV2LnhtbFBLAQIUABQAAAAIAIdO4kBGPUmCgwIAAFoHAAAOAAAA&#10;AAAAAAEAIAAAACcBAABkcnMvZTJvRG9jLnhtbFBLBQYAAAAABgAGAFkBAAAcBg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4C303617">
      <w:pPr>
        <w:pStyle w:val="3"/>
        <w:numPr>
          <w:ilvl w:val="1"/>
          <w:numId w:val="5"/>
        </w:numPr>
        <w:tabs>
          <w:tab w:val="left" w:pos="1196"/>
        </w:tabs>
        <w:spacing w:before="0" w:after="0" w:line="240" w:lineRule="auto"/>
        <w:ind w:left="1196" w:right="0" w:hanging="478"/>
        <w:jc w:val="left"/>
      </w:pPr>
      <w:r>
        <w:rPr>
          <w:spacing w:val="-2"/>
        </w:rPr>
        <w:t>CONCLUSION</w:t>
      </w:r>
    </w:p>
    <w:p w14:paraId="6B074C70">
      <w:pPr>
        <w:pStyle w:val="8"/>
        <w:spacing w:before="336"/>
        <w:ind w:left="720" w:right="696"/>
      </w:pPr>
      <w:r>
        <w:t>The development of the Intelligent Pet Feeder with Real-Time Camera Monitoring successfully</w:t>
      </w:r>
      <w:r>
        <w:rPr>
          <w:spacing w:val="-4"/>
        </w:rPr>
        <w:t xml:space="preserve"> </w:t>
      </w:r>
      <w:r>
        <w:t>demonstrates</w:t>
      </w:r>
      <w:r>
        <w:rPr>
          <w:spacing w:val="-4"/>
        </w:rPr>
        <w:t xml:space="preserve"> </w:t>
      </w:r>
      <w:r>
        <w:t>how</w:t>
      </w:r>
      <w:r>
        <w:rPr>
          <w:spacing w:val="-4"/>
        </w:rPr>
        <w:t xml:space="preserve"> </w:t>
      </w:r>
      <w:r>
        <w:t>the</w:t>
      </w:r>
      <w:r>
        <w:rPr>
          <w:spacing w:val="-5"/>
        </w:rPr>
        <w:t xml:space="preserve"> </w:t>
      </w:r>
      <w:r>
        <w:t>integration</w:t>
      </w:r>
      <w:r>
        <w:rPr>
          <w:spacing w:val="-4"/>
        </w:rPr>
        <w:t xml:space="preserve"> </w:t>
      </w:r>
      <w:r>
        <w:t>of</w:t>
      </w:r>
      <w:r>
        <w:rPr>
          <w:spacing w:val="-3"/>
        </w:rPr>
        <w:t xml:space="preserve"> </w:t>
      </w:r>
      <w:r>
        <w:t>IoT</w:t>
      </w:r>
      <w:r>
        <w:rPr>
          <w:spacing w:val="-5"/>
        </w:rPr>
        <w:t xml:space="preserve"> </w:t>
      </w:r>
      <w:r>
        <w:t>and</w:t>
      </w:r>
      <w:r>
        <w:rPr>
          <w:spacing w:val="-4"/>
        </w:rPr>
        <w:t xml:space="preserve"> </w:t>
      </w:r>
      <w:r>
        <w:t>computer</w:t>
      </w:r>
      <w:r>
        <w:rPr>
          <w:spacing w:val="-4"/>
        </w:rPr>
        <w:t xml:space="preserve"> </w:t>
      </w:r>
      <w:r>
        <w:t>vision</w:t>
      </w:r>
      <w:r>
        <w:rPr>
          <w:spacing w:val="-4"/>
        </w:rPr>
        <w:t xml:space="preserve"> </w:t>
      </w:r>
      <w:r>
        <w:t>can</w:t>
      </w:r>
      <w:r>
        <w:rPr>
          <w:spacing w:val="-4"/>
        </w:rPr>
        <w:t xml:space="preserve"> </w:t>
      </w:r>
      <w:r>
        <w:t>transform traditional automated systems into smart, adaptive solutions. By leveraging the ESP32- CAM for real-time video streaming and the YOLOv3 object detection algorithm for pet presence identification, the system eliminates reliance on fixed-time dispensing and introduces behaviour-based feeding logic.</w:t>
      </w:r>
    </w:p>
    <w:p w14:paraId="00D0D0FC">
      <w:pPr>
        <w:pStyle w:val="8"/>
        <w:spacing w:before="4"/>
      </w:pPr>
    </w:p>
    <w:p w14:paraId="60262AB2">
      <w:pPr>
        <w:pStyle w:val="8"/>
        <w:ind w:left="720" w:right="782"/>
      </w:pPr>
      <w:r>
        <w:t>The feeder dispenses food only when a pet is actually present and includes a buffer mechanism</w:t>
      </w:r>
      <w:r>
        <w:rPr>
          <w:spacing w:val="-4"/>
        </w:rPr>
        <w:t xml:space="preserve"> </w:t>
      </w:r>
      <w:r>
        <w:t>to</w:t>
      </w:r>
      <w:r>
        <w:rPr>
          <w:spacing w:val="-5"/>
        </w:rPr>
        <w:t xml:space="preserve"> </w:t>
      </w:r>
      <w:r>
        <w:t>prevent</w:t>
      </w:r>
      <w:r>
        <w:rPr>
          <w:spacing w:val="-5"/>
        </w:rPr>
        <w:t xml:space="preserve"> </w:t>
      </w:r>
      <w:r>
        <w:t>overfeeding,</w:t>
      </w:r>
      <w:r>
        <w:rPr>
          <w:spacing w:val="-5"/>
        </w:rPr>
        <w:t xml:space="preserve"> </w:t>
      </w:r>
      <w:r>
        <w:t>promoting</w:t>
      </w:r>
      <w:r>
        <w:rPr>
          <w:spacing w:val="-5"/>
        </w:rPr>
        <w:t xml:space="preserve"> </w:t>
      </w:r>
      <w:r>
        <w:t>healthier</w:t>
      </w:r>
      <w:r>
        <w:rPr>
          <w:spacing w:val="-6"/>
        </w:rPr>
        <w:t xml:space="preserve"> </w:t>
      </w:r>
      <w:r>
        <w:t>eating</w:t>
      </w:r>
      <w:r>
        <w:rPr>
          <w:spacing w:val="-5"/>
        </w:rPr>
        <w:t xml:space="preserve"> </w:t>
      </w:r>
      <w:r>
        <w:t>habits</w:t>
      </w:r>
      <w:r>
        <w:rPr>
          <w:spacing w:val="-5"/>
        </w:rPr>
        <w:t xml:space="preserve"> </w:t>
      </w:r>
      <w:r>
        <w:t>and</w:t>
      </w:r>
      <w:r>
        <w:rPr>
          <w:spacing w:val="-5"/>
        </w:rPr>
        <w:t xml:space="preserve"> </w:t>
      </w:r>
      <w:r>
        <w:t>reducing</w:t>
      </w:r>
      <w:r>
        <w:rPr>
          <w:spacing w:val="-5"/>
        </w:rPr>
        <w:t xml:space="preserve"> </w:t>
      </w:r>
      <w:r>
        <w:t>food wastage. The system’s modular hardware—featuring the NEMA 17 stepper motor, TB6600 driver, and LED indicators—worked reliably under various conditions during testing. The use of cost-effective and open-source components enhances the system's accessibility and scalability, making it suitable for households, animal shelters, and pet care facilities.</w:t>
      </w:r>
    </w:p>
    <w:p w14:paraId="305B2C92">
      <w:pPr>
        <w:pStyle w:val="8"/>
        <w:spacing w:before="3"/>
      </w:pPr>
    </w:p>
    <w:p w14:paraId="4C6AE371">
      <w:pPr>
        <w:pStyle w:val="8"/>
        <w:spacing w:before="1"/>
        <w:ind w:left="720" w:right="782" w:firstLine="60"/>
      </w:pPr>
      <w:r>
        <w:t>This project not only validates the technical feasibility of presence-based feeding automation</w:t>
      </w:r>
      <w:r>
        <w:rPr>
          <w:spacing w:val="-4"/>
        </w:rPr>
        <w:t xml:space="preserve"> </w:t>
      </w:r>
      <w:r>
        <w:t>but</w:t>
      </w:r>
      <w:r>
        <w:rPr>
          <w:spacing w:val="-3"/>
        </w:rPr>
        <w:t xml:space="preserve"> </w:t>
      </w:r>
      <w:r>
        <w:t>also</w:t>
      </w:r>
      <w:r>
        <w:rPr>
          <w:spacing w:val="-4"/>
        </w:rPr>
        <w:t xml:space="preserve"> </w:t>
      </w:r>
      <w:r>
        <w:t>highlights</w:t>
      </w:r>
      <w:r>
        <w:rPr>
          <w:spacing w:val="-4"/>
        </w:rPr>
        <w:t xml:space="preserve"> </w:t>
      </w:r>
      <w:r>
        <w:t>the</w:t>
      </w:r>
      <w:r>
        <w:rPr>
          <w:spacing w:val="-4"/>
        </w:rPr>
        <w:t xml:space="preserve"> </w:t>
      </w:r>
      <w:r>
        <w:t>broader</w:t>
      </w:r>
      <w:r>
        <w:rPr>
          <w:spacing w:val="-4"/>
        </w:rPr>
        <w:t xml:space="preserve"> </w:t>
      </w:r>
      <w:r>
        <w:t>potential</w:t>
      </w:r>
      <w:r>
        <w:rPr>
          <w:spacing w:val="-4"/>
        </w:rPr>
        <w:t xml:space="preserve"> </w:t>
      </w:r>
      <w:r>
        <w:t>for</w:t>
      </w:r>
      <w:r>
        <w:rPr>
          <w:spacing w:val="-5"/>
        </w:rPr>
        <w:t xml:space="preserve"> </w:t>
      </w:r>
      <w:r>
        <w:t>AI</w:t>
      </w:r>
      <w:r>
        <w:rPr>
          <w:spacing w:val="-8"/>
        </w:rPr>
        <w:t xml:space="preserve"> </w:t>
      </w:r>
      <w:r>
        <w:t>and</w:t>
      </w:r>
      <w:r>
        <w:rPr>
          <w:spacing w:val="-2"/>
        </w:rPr>
        <w:t xml:space="preserve"> </w:t>
      </w:r>
      <w:r>
        <w:t>embedded</w:t>
      </w:r>
      <w:r>
        <w:rPr>
          <w:spacing w:val="-4"/>
        </w:rPr>
        <w:t xml:space="preserve"> </w:t>
      </w:r>
      <w:r>
        <w:t>systems</w:t>
      </w:r>
      <w:r>
        <w:rPr>
          <w:spacing w:val="-4"/>
        </w:rPr>
        <w:t xml:space="preserve"> </w:t>
      </w:r>
      <w:r>
        <w:t>in domestic</w:t>
      </w:r>
      <w:r>
        <w:rPr>
          <w:spacing w:val="-4"/>
        </w:rPr>
        <w:t xml:space="preserve"> </w:t>
      </w:r>
      <w:r>
        <w:t>animal</w:t>
      </w:r>
      <w:r>
        <w:rPr>
          <w:spacing w:val="-3"/>
        </w:rPr>
        <w:t xml:space="preserve"> </w:t>
      </w:r>
      <w:r>
        <w:t>care.</w:t>
      </w:r>
      <w:r>
        <w:rPr>
          <w:spacing w:val="-3"/>
        </w:rPr>
        <w:t xml:space="preserve"> </w:t>
      </w:r>
      <w:r>
        <w:t>With</w:t>
      </w:r>
      <w:r>
        <w:rPr>
          <w:spacing w:val="-1"/>
        </w:rPr>
        <w:t xml:space="preserve"> </w:t>
      </w:r>
      <w:r>
        <w:t>minimal</w:t>
      </w:r>
      <w:r>
        <w:rPr>
          <w:spacing w:val="-3"/>
        </w:rPr>
        <w:t xml:space="preserve"> </w:t>
      </w:r>
      <w:r>
        <w:t>hardware</w:t>
      </w:r>
      <w:r>
        <w:rPr>
          <w:spacing w:val="-3"/>
        </w:rPr>
        <w:t xml:space="preserve"> </w:t>
      </w:r>
      <w:r>
        <w:t>and</w:t>
      </w:r>
      <w:r>
        <w:rPr>
          <w:spacing w:val="-1"/>
        </w:rPr>
        <w:t xml:space="preserve"> </w:t>
      </w:r>
      <w:r>
        <w:t>efficient</w:t>
      </w:r>
      <w:r>
        <w:rPr>
          <w:spacing w:val="-3"/>
        </w:rPr>
        <w:t xml:space="preserve"> </w:t>
      </w:r>
      <w:r>
        <w:t>software</w:t>
      </w:r>
      <w:r>
        <w:rPr>
          <w:spacing w:val="-5"/>
        </w:rPr>
        <w:t xml:space="preserve"> </w:t>
      </w:r>
      <w:r>
        <w:t>integration,</w:t>
      </w:r>
      <w:r>
        <w:rPr>
          <w:spacing w:val="-3"/>
        </w:rPr>
        <w:t xml:space="preserve"> </w:t>
      </w:r>
      <w:r>
        <w:t>the feeder serves as a robust platform for future enhancements.</w:t>
      </w:r>
    </w:p>
    <w:p w14:paraId="383EBF9A">
      <w:pPr>
        <w:pStyle w:val="8"/>
        <w:spacing w:before="4"/>
      </w:pPr>
    </w:p>
    <w:p w14:paraId="5D6897A7">
      <w:pPr>
        <w:pStyle w:val="8"/>
        <w:spacing w:before="1"/>
        <w:ind w:left="720" w:right="569"/>
      </w:pPr>
      <w:r>
        <w:t>This feeder not only streamlines daily pet care for busy owners but also offers scalable applications for community-based feeding programs, animal shelters, and remote monitoring scenarios. Its modular design and open-source software framework allow further</w:t>
      </w:r>
      <w:r>
        <w:rPr>
          <w:spacing w:val="-6"/>
        </w:rPr>
        <w:t xml:space="preserve"> </w:t>
      </w:r>
      <w:r>
        <w:t>customization,</w:t>
      </w:r>
      <w:r>
        <w:rPr>
          <w:spacing w:val="-4"/>
        </w:rPr>
        <w:t xml:space="preserve"> </w:t>
      </w:r>
      <w:r>
        <w:t>such</w:t>
      </w:r>
      <w:r>
        <w:rPr>
          <w:spacing w:val="-4"/>
        </w:rPr>
        <w:t xml:space="preserve"> </w:t>
      </w:r>
      <w:r>
        <w:t>as</w:t>
      </w:r>
      <w:r>
        <w:rPr>
          <w:spacing w:val="-4"/>
        </w:rPr>
        <w:t xml:space="preserve"> </w:t>
      </w:r>
      <w:r>
        <w:t>cloud-based</w:t>
      </w:r>
      <w:r>
        <w:rPr>
          <w:spacing w:val="-4"/>
        </w:rPr>
        <w:t xml:space="preserve"> </w:t>
      </w:r>
      <w:r>
        <w:t>analytics,</w:t>
      </w:r>
      <w:r>
        <w:rPr>
          <w:spacing w:val="-4"/>
        </w:rPr>
        <w:t xml:space="preserve"> </w:t>
      </w:r>
      <w:r>
        <w:t>mobile</w:t>
      </w:r>
      <w:r>
        <w:rPr>
          <w:spacing w:val="-4"/>
        </w:rPr>
        <w:t xml:space="preserve"> </w:t>
      </w:r>
      <w:r>
        <w:t>notifications,</w:t>
      </w:r>
      <w:r>
        <w:rPr>
          <w:spacing w:val="-4"/>
        </w:rPr>
        <w:t xml:space="preserve"> </w:t>
      </w:r>
      <w:r>
        <w:t>and</w:t>
      </w:r>
      <w:r>
        <w:rPr>
          <w:spacing w:val="-4"/>
        </w:rPr>
        <w:t xml:space="preserve"> </w:t>
      </w:r>
      <w:r>
        <w:t>low-power operations. Moreover, the choice of cost-effective yet powerful components make the solution accessible for both hobbyists and professional adopters.</w:t>
      </w:r>
    </w:p>
    <w:p w14:paraId="7574BA73">
      <w:pPr>
        <w:pStyle w:val="8"/>
        <w:spacing w:before="2"/>
      </w:pPr>
    </w:p>
    <w:p w14:paraId="7F4749F4">
      <w:pPr>
        <w:pStyle w:val="8"/>
        <w:spacing w:before="1"/>
        <w:ind w:left="720" w:right="782"/>
      </w:pPr>
      <w:r>
        <w:t>Overall, this project validates the feasibility of intelligent feeding systems that combine Internet</w:t>
      </w:r>
      <w:r>
        <w:rPr>
          <w:spacing w:val="-4"/>
        </w:rPr>
        <w:t xml:space="preserve"> </w:t>
      </w:r>
      <w:r>
        <w:t>of</w:t>
      </w:r>
      <w:r>
        <w:rPr>
          <w:spacing w:val="-4"/>
        </w:rPr>
        <w:t xml:space="preserve"> </w:t>
      </w:r>
      <w:r>
        <w:t>Things</w:t>
      </w:r>
      <w:r>
        <w:rPr>
          <w:spacing w:val="-4"/>
        </w:rPr>
        <w:t xml:space="preserve"> </w:t>
      </w:r>
      <w:r>
        <w:t>(IoT)</w:t>
      </w:r>
      <w:r>
        <w:rPr>
          <w:spacing w:val="-3"/>
        </w:rPr>
        <w:t xml:space="preserve"> </w:t>
      </w:r>
      <w:r>
        <w:t>hardware</w:t>
      </w:r>
      <w:r>
        <w:rPr>
          <w:spacing w:val="-6"/>
        </w:rPr>
        <w:t xml:space="preserve"> </w:t>
      </w:r>
      <w:r>
        <w:t>with</w:t>
      </w:r>
      <w:r>
        <w:rPr>
          <w:spacing w:val="-4"/>
        </w:rPr>
        <w:t xml:space="preserve"> </w:t>
      </w:r>
      <w:r>
        <w:t>state-of-the-art</w:t>
      </w:r>
      <w:r>
        <w:rPr>
          <w:spacing w:val="-3"/>
        </w:rPr>
        <w:t xml:space="preserve"> </w:t>
      </w:r>
      <w:r>
        <w:t>artificial</w:t>
      </w:r>
      <w:r>
        <w:rPr>
          <w:spacing w:val="-4"/>
        </w:rPr>
        <w:t xml:space="preserve"> </w:t>
      </w:r>
      <w:r>
        <w:t>intelligence.</w:t>
      </w:r>
      <w:r>
        <w:rPr>
          <w:spacing w:val="-2"/>
        </w:rPr>
        <w:t xml:space="preserve"> </w:t>
      </w:r>
      <w:r>
        <w:t>It</w:t>
      </w:r>
      <w:r>
        <w:rPr>
          <w:spacing w:val="-4"/>
        </w:rPr>
        <w:t xml:space="preserve"> </w:t>
      </w:r>
      <w:r>
        <w:t>paves</w:t>
      </w:r>
      <w:r>
        <w:rPr>
          <w:spacing w:val="-4"/>
        </w:rPr>
        <w:t xml:space="preserve"> </w:t>
      </w:r>
      <w:r>
        <w:t>the way for more sophisticated pet care solutions that prioritize animal welfare, operational efficiency, and user convenience, setting a solid foundation for future innovations in automated pet care technology</w:t>
      </w:r>
    </w:p>
    <w:p w14:paraId="3BE5261D">
      <w:pPr>
        <w:pStyle w:val="8"/>
        <w:spacing w:after="0"/>
        <w:sectPr>
          <w:pgSz w:w="12240" w:h="15840"/>
          <w:pgMar w:top="780" w:right="1080" w:bottom="1680" w:left="1080" w:header="0" w:footer="815" w:gutter="0"/>
          <w:cols w:space="720" w:num="1"/>
        </w:sectPr>
      </w:pPr>
    </w:p>
    <w:p w14:paraId="30D9AD09">
      <w:pPr>
        <w:pStyle w:val="8"/>
        <w:spacing w:before="291"/>
        <w:rPr>
          <w:sz w:val="32"/>
        </w:rPr>
      </w:pPr>
      <w:r>
        <w:rPr>
          <w:sz w:val="32"/>
        </w:rPr>
        <mc:AlternateContent>
          <mc:Choice Requires="wps">
            <w:drawing>
              <wp:anchor distT="0" distB="0" distL="0" distR="0" simplePos="0" relativeHeight="251689984"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100" name="Graphic 100"/>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100" o:spid="_x0000_s1026" o:spt="100" style="position:absolute;left:0pt;margin-left:56.85pt;margin-top:38.85pt;height:699.5pt;width:498.35pt;mso-position-horizontal-relative:page;mso-position-vertical-relative:page;z-index:-251626496;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FN/JF2AAAAAwBAAAPAAAAAAAAAAEA&#10;IAAAACIAAABkcnMvZG93bnJldi54bWxQSwECFAAUAAAACACHTuJAszu0FIECAABcBwAADgAAAAAA&#10;AAABACAAAAAnAQAAZHJzL2Uyb0RvYy54bWxQSwUGAAAAAAYABgBZAQAAGgY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16973889">
      <w:pPr>
        <w:pStyle w:val="3"/>
        <w:numPr>
          <w:ilvl w:val="1"/>
          <w:numId w:val="5"/>
        </w:numPr>
        <w:tabs>
          <w:tab w:val="left" w:pos="1196"/>
        </w:tabs>
        <w:spacing w:before="0" w:after="0" w:line="240" w:lineRule="auto"/>
        <w:ind w:left="1196" w:right="0" w:hanging="478"/>
        <w:jc w:val="left"/>
      </w:pPr>
      <w:r>
        <w:t>FUTURE</w:t>
      </w:r>
      <w:r>
        <w:rPr>
          <w:spacing w:val="-12"/>
        </w:rPr>
        <w:t xml:space="preserve"> </w:t>
      </w:r>
      <w:r>
        <w:rPr>
          <w:spacing w:val="-4"/>
        </w:rPr>
        <w:t>SCOPE</w:t>
      </w:r>
    </w:p>
    <w:p w14:paraId="0A4C4729">
      <w:pPr>
        <w:pStyle w:val="8"/>
        <w:spacing w:before="336"/>
        <w:ind w:left="720" w:right="837"/>
        <w:jc w:val="both"/>
      </w:pPr>
      <w:r>
        <w:t>The</w:t>
      </w:r>
      <w:r>
        <w:rPr>
          <w:spacing w:val="-4"/>
        </w:rPr>
        <w:t xml:space="preserve"> </w:t>
      </w:r>
      <w:r>
        <w:t>Intelligent</w:t>
      </w:r>
      <w:r>
        <w:rPr>
          <w:spacing w:val="-4"/>
        </w:rPr>
        <w:t xml:space="preserve"> </w:t>
      </w:r>
      <w:r>
        <w:t>Pet</w:t>
      </w:r>
      <w:r>
        <w:rPr>
          <w:spacing w:val="-4"/>
        </w:rPr>
        <w:t xml:space="preserve"> </w:t>
      </w:r>
      <w:r>
        <w:t>Feeder</w:t>
      </w:r>
      <w:r>
        <w:rPr>
          <w:spacing w:val="-4"/>
        </w:rPr>
        <w:t xml:space="preserve"> </w:t>
      </w:r>
      <w:r>
        <w:t>system</w:t>
      </w:r>
      <w:r>
        <w:rPr>
          <w:spacing w:val="-4"/>
        </w:rPr>
        <w:t xml:space="preserve"> </w:t>
      </w:r>
      <w:r>
        <w:t>has</w:t>
      </w:r>
      <w:r>
        <w:rPr>
          <w:spacing w:val="-4"/>
        </w:rPr>
        <w:t xml:space="preserve"> </w:t>
      </w:r>
      <w:r>
        <w:t>demonstrated</w:t>
      </w:r>
      <w:r>
        <w:rPr>
          <w:spacing w:val="-4"/>
        </w:rPr>
        <w:t xml:space="preserve"> </w:t>
      </w:r>
      <w:r>
        <w:t>a</w:t>
      </w:r>
      <w:r>
        <w:rPr>
          <w:spacing w:val="-5"/>
        </w:rPr>
        <w:t xml:space="preserve"> </w:t>
      </w:r>
      <w:r>
        <w:t>successful</w:t>
      </w:r>
      <w:r>
        <w:rPr>
          <w:spacing w:val="-4"/>
        </w:rPr>
        <w:t xml:space="preserve"> </w:t>
      </w:r>
      <w:r>
        <w:t>fusion</w:t>
      </w:r>
      <w:r>
        <w:rPr>
          <w:spacing w:val="-4"/>
        </w:rPr>
        <w:t xml:space="preserve"> </w:t>
      </w:r>
      <w:r>
        <w:t>of</w:t>
      </w:r>
      <w:r>
        <w:rPr>
          <w:spacing w:val="-3"/>
        </w:rPr>
        <w:t xml:space="preserve"> </w:t>
      </w:r>
      <w:r>
        <w:t>IoT,</w:t>
      </w:r>
      <w:r>
        <w:rPr>
          <w:spacing w:val="-4"/>
        </w:rPr>
        <w:t xml:space="preserve"> </w:t>
      </w:r>
      <w:r>
        <w:t>computer vision,</w:t>
      </w:r>
      <w:r>
        <w:rPr>
          <w:spacing w:val="-4"/>
        </w:rPr>
        <w:t xml:space="preserve"> </w:t>
      </w:r>
      <w:r>
        <w:t>and</w:t>
      </w:r>
      <w:r>
        <w:rPr>
          <w:spacing w:val="-4"/>
        </w:rPr>
        <w:t xml:space="preserve"> </w:t>
      </w:r>
      <w:r>
        <w:t>automation.</w:t>
      </w:r>
      <w:r>
        <w:rPr>
          <w:spacing w:val="-4"/>
        </w:rPr>
        <w:t xml:space="preserve"> </w:t>
      </w:r>
      <w:r>
        <w:t>However,</w:t>
      </w:r>
      <w:r>
        <w:rPr>
          <w:spacing w:val="-4"/>
        </w:rPr>
        <w:t xml:space="preserve"> </w:t>
      </w:r>
      <w:r>
        <w:t>there</w:t>
      </w:r>
      <w:r>
        <w:rPr>
          <w:spacing w:val="-4"/>
        </w:rPr>
        <w:t xml:space="preserve"> </w:t>
      </w:r>
      <w:r>
        <w:t>are</w:t>
      </w:r>
      <w:r>
        <w:rPr>
          <w:spacing w:val="-6"/>
        </w:rPr>
        <w:t xml:space="preserve"> </w:t>
      </w:r>
      <w:r>
        <w:t>several</w:t>
      </w:r>
      <w:r>
        <w:rPr>
          <w:spacing w:val="-4"/>
        </w:rPr>
        <w:t xml:space="preserve"> </w:t>
      </w:r>
      <w:r>
        <w:t>opportunities</w:t>
      </w:r>
      <w:r>
        <w:rPr>
          <w:spacing w:val="-4"/>
        </w:rPr>
        <w:t xml:space="preserve"> </w:t>
      </w:r>
      <w:r>
        <w:t>to</w:t>
      </w:r>
      <w:r>
        <w:rPr>
          <w:spacing w:val="-4"/>
        </w:rPr>
        <w:t xml:space="preserve"> </w:t>
      </w:r>
      <w:r>
        <w:t>enhance</w:t>
      </w:r>
      <w:r>
        <w:rPr>
          <w:spacing w:val="-5"/>
        </w:rPr>
        <w:t xml:space="preserve"> </w:t>
      </w:r>
      <w:r>
        <w:t>the</w:t>
      </w:r>
      <w:r>
        <w:rPr>
          <w:spacing w:val="-4"/>
        </w:rPr>
        <w:t xml:space="preserve"> </w:t>
      </w:r>
      <w:r>
        <w:t>system's features, scalability, and real-world applicability in the future.</w:t>
      </w:r>
    </w:p>
    <w:p w14:paraId="23FCF3BB">
      <w:pPr>
        <w:pStyle w:val="8"/>
        <w:spacing w:before="4"/>
      </w:pPr>
    </w:p>
    <w:p w14:paraId="6ECDE10F">
      <w:pPr>
        <w:pStyle w:val="8"/>
        <w:ind w:left="720" w:right="782"/>
      </w:pPr>
      <w:r>
        <w:t>One of the most significant advancements would be the integration of a mobile application</w:t>
      </w:r>
      <w:r>
        <w:rPr>
          <w:spacing w:val="-4"/>
        </w:rPr>
        <w:t xml:space="preserve"> </w:t>
      </w:r>
      <w:r>
        <w:t>that</w:t>
      </w:r>
      <w:r>
        <w:rPr>
          <w:spacing w:val="-4"/>
        </w:rPr>
        <w:t xml:space="preserve"> </w:t>
      </w:r>
      <w:r>
        <w:t>allows</w:t>
      </w:r>
      <w:r>
        <w:rPr>
          <w:spacing w:val="-4"/>
        </w:rPr>
        <w:t xml:space="preserve"> </w:t>
      </w:r>
      <w:r>
        <w:t>users</w:t>
      </w:r>
      <w:r>
        <w:rPr>
          <w:spacing w:val="-4"/>
        </w:rPr>
        <w:t xml:space="preserve"> </w:t>
      </w:r>
      <w:r>
        <w:t>to</w:t>
      </w:r>
      <w:r>
        <w:rPr>
          <w:spacing w:val="-4"/>
        </w:rPr>
        <w:t xml:space="preserve"> </w:t>
      </w:r>
      <w:r>
        <w:t>monitor</w:t>
      </w:r>
      <w:r>
        <w:rPr>
          <w:spacing w:val="-4"/>
        </w:rPr>
        <w:t xml:space="preserve"> </w:t>
      </w:r>
      <w:r>
        <w:t>pet</w:t>
      </w:r>
      <w:r>
        <w:rPr>
          <w:spacing w:val="-4"/>
        </w:rPr>
        <w:t xml:space="preserve"> </w:t>
      </w:r>
      <w:r>
        <w:t>activity</w:t>
      </w:r>
      <w:r>
        <w:rPr>
          <w:spacing w:val="-4"/>
        </w:rPr>
        <w:t xml:space="preserve"> </w:t>
      </w:r>
      <w:r>
        <w:t>remotely,</w:t>
      </w:r>
      <w:r>
        <w:rPr>
          <w:spacing w:val="-4"/>
        </w:rPr>
        <w:t xml:space="preserve"> </w:t>
      </w:r>
      <w:r>
        <w:t>receive</w:t>
      </w:r>
      <w:r>
        <w:rPr>
          <w:spacing w:val="-4"/>
        </w:rPr>
        <w:t xml:space="preserve"> </w:t>
      </w:r>
      <w:r>
        <w:t>notifications</w:t>
      </w:r>
      <w:r>
        <w:rPr>
          <w:spacing w:val="-4"/>
        </w:rPr>
        <w:t xml:space="preserve"> </w:t>
      </w:r>
      <w:r>
        <w:t>about feeding status, and manually control the feeder if required. This app could also offer a dashboard displaying historical feeding data, pet presence logs, and camera snapshots.</w:t>
      </w:r>
    </w:p>
    <w:p w14:paraId="042939CC">
      <w:pPr>
        <w:pStyle w:val="8"/>
        <w:spacing w:before="3"/>
      </w:pPr>
    </w:p>
    <w:p w14:paraId="5650206F">
      <w:pPr>
        <w:pStyle w:val="8"/>
        <w:ind w:left="720" w:right="782" w:firstLine="60"/>
      </w:pPr>
      <w:r>
        <w:t>Another</w:t>
      </w:r>
      <w:r>
        <w:rPr>
          <w:spacing w:val="-4"/>
        </w:rPr>
        <w:t xml:space="preserve"> </w:t>
      </w:r>
      <w:r>
        <w:t>promising</w:t>
      </w:r>
      <w:r>
        <w:rPr>
          <w:spacing w:val="-4"/>
        </w:rPr>
        <w:t xml:space="preserve"> </w:t>
      </w:r>
      <w:r>
        <w:t>extension</w:t>
      </w:r>
      <w:r>
        <w:rPr>
          <w:spacing w:val="-4"/>
        </w:rPr>
        <w:t xml:space="preserve"> </w:t>
      </w:r>
      <w:r>
        <w:t>is</w:t>
      </w:r>
      <w:r>
        <w:rPr>
          <w:spacing w:val="-4"/>
        </w:rPr>
        <w:t xml:space="preserve"> </w:t>
      </w:r>
      <w:r>
        <w:t>the</w:t>
      </w:r>
      <w:r>
        <w:rPr>
          <w:spacing w:val="-5"/>
        </w:rPr>
        <w:t xml:space="preserve"> </w:t>
      </w:r>
      <w:r>
        <w:t>implementation</w:t>
      </w:r>
      <w:r>
        <w:rPr>
          <w:spacing w:val="-4"/>
        </w:rPr>
        <w:t xml:space="preserve"> </w:t>
      </w:r>
      <w:r>
        <w:t>of</w:t>
      </w:r>
      <w:r>
        <w:rPr>
          <w:spacing w:val="-5"/>
        </w:rPr>
        <w:t xml:space="preserve"> </w:t>
      </w:r>
      <w:r>
        <w:t>cloud</w:t>
      </w:r>
      <w:r>
        <w:rPr>
          <w:spacing w:val="-4"/>
        </w:rPr>
        <w:t xml:space="preserve"> </w:t>
      </w:r>
      <w:r>
        <w:t>storage</w:t>
      </w:r>
      <w:r>
        <w:rPr>
          <w:spacing w:val="-3"/>
        </w:rPr>
        <w:t xml:space="preserve"> </w:t>
      </w:r>
      <w:r>
        <w:t>and</w:t>
      </w:r>
      <w:r>
        <w:rPr>
          <w:spacing w:val="-4"/>
        </w:rPr>
        <w:t xml:space="preserve"> </w:t>
      </w:r>
      <w:r>
        <w:t>data</w:t>
      </w:r>
      <w:r>
        <w:rPr>
          <w:spacing w:val="-4"/>
        </w:rPr>
        <w:t xml:space="preserve"> </w:t>
      </w:r>
      <w:r>
        <w:t>analytics. By storing detection logs and camera footage in the cloud, pet owners can analyze feeding patterns, detect anomalies in pet behaviour, and receive intelligent recommendations. This would also enable veterinarians to monitor dietary habits for health assessments.</w:t>
      </w:r>
    </w:p>
    <w:p w14:paraId="1EA409CE">
      <w:pPr>
        <w:pStyle w:val="8"/>
        <w:spacing w:before="5"/>
      </w:pPr>
    </w:p>
    <w:p w14:paraId="5EDB796B">
      <w:pPr>
        <w:pStyle w:val="8"/>
        <w:ind w:left="720" w:right="782" w:firstLine="60"/>
      </w:pPr>
      <w:r>
        <w:t>The system can be upgraded with voice output modules or audio playback features to call</w:t>
      </w:r>
      <w:r>
        <w:rPr>
          <w:spacing w:val="-3"/>
        </w:rPr>
        <w:t xml:space="preserve"> </w:t>
      </w:r>
      <w:r>
        <w:t>pets</w:t>
      </w:r>
      <w:r>
        <w:rPr>
          <w:spacing w:val="-2"/>
        </w:rPr>
        <w:t xml:space="preserve"> </w:t>
      </w:r>
      <w:r>
        <w:t>to</w:t>
      </w:r>
      <w:r>
        <w:rPr>
          <w:spacing w:val="-3"/>
        </w:rPr>
        <w:t xml:space="preserve"> </w:t>
      </w:r>
      <w:r>
        <w:t>the</w:t>
      </w:r>
      <w:r>
        <w:rPr>
          <w:spacing w:val="-4"/>
        </w:rPr>
        <w:t xml:space="preserve"> </w:t>
      </w:r>
      <w:r>
        <w:t>feeding</w:t>
      </w:r>
      <w:r>
        <w:rPr>
          <w:spacing w:val="-3"/>
        </w:rPr>
        <w:t xml:space="preserve"> </w:t>
      </w:r>
      <w:r>
        <w:t>station</w:t>
      </w:r>
      <w:r>
        <w:rPr>
          <w:spacing w:val="-3"/>
        </w:rPr>
        <w:t xml:space="preserve"> </w:t>
      </w:r>
      <w:r>
        <w:t>when</w:t>
      </w:r>
      <w:r>
        <w:rPr>
          <w:spacing w:val="-3"/>
        </w:rPr>
        <w:t xml:space="preserve"> </w:t>
      </w:r>
      <w:r>
        <w:t>food</w:t>
      </w:r>
      <w:r>
        <w:rPr>
          <w:spacing w:val="-3"/>
        </w:rPr>
        <w:t xml:space="preserve"> </w:t>
      </w:r>
      <w:r>
        <w:t>is</w:t>
      </w:r>
      <w:r>
        <w:rPr>
          <w:spacing w:val="-4"/>
        </w:rPr>
        <w:t xml:space="preserve"> </w:t>
      </w:r>
      <w:r>
        <w:t>dispensed.</w:t>
      </w:r>
      <w:r>
        <w:rPr>
          <w:spacing w:val="-3"/>
        </w:rPr>
        <w:t xml:space="preserve"> </w:t>
      </w:r>
      <w:r>
        <w:t>This</w:t>
      </w:r>
      <w:r>
        <w:rPr>
          <w:spacing w:val="-4"/>
        </w:rPr>
        <w:t xml:space="preserve"> </w:t>
      </w:r>
      <w:r>
        <w:t>would</w:t>
      </w:r>
      <w:r>
        <w:rPr>
          <w:spacing w:val="-3"/>
        </w:rPr>
        <w:t xml:space="preserve"> </w:t>
      </w:r>
      <w:r>
        <w:t>increase</w:t>
      </w:r>
      <w:r>
        <w:rPr>
          <w:spacing w:val="-4"/>
        </w:rPr>
        <w:t xml:space="preserve"> </w:t>
      </w:r>
      <w:r>
        <w:t>the</w:t>
      </w:r>
      <w:r>
        <w:rPr>
          <w:spacing w:val="-3"/>
        </w:rPr>
        <w:t xml:space="preserve"> </w:t>
      </w:r>
      <w:r>
        <w:t>feeder’s usability for shy or distant animals.</w:t>
      </w:r>
    </w:p>
    <w:p w14:paraId="3D2AB6D4">
      <w:pPr>
        <w:pStyle w:val="8"/>
        <w:spacing w:before="3"/>
      </w:pPr>
    </w:p>
    <w:p w14:paraId="31131F40">
      <w:pPr>
        <w:pStyle w:val="8"/>
        <w:ind w:left="720" w:right="782" w:firstLine="60"/>
      </w:pPr>
      <w:r>
        <w:t>Integrating solar panels or low-power modes could make the feeder more energy- efficient</w:t>
      </w:r>
      <w:r>
        <w:rPr>
          <w:spacing w:val="-3"/>
        </w:rPr>
        <w:t xml:space="preserve"> </w:t>
      </w:r>
      <w:r>
        <w:t>and</w:t>
      </w:r>
      <w:r>
        <w:rPr>
          <w:spacing w:val="-5"/>
        </w:rPr>
        <w:t xml:space="preserve"> </w:t>
      </w:r>
      <w:r>
        <w:t>suitable</w:t>
      </w:r>
      <w:r>
        <w:rPr>
          <w:spacing w:val="-5"/>
        </w:rPr>
        <w:t xml:space="preserve"> </w:t>
      </w:r>
      <w:r>
        <w:t>for</w:t>
      </w:r>
      <w:r>
        <w:rPr>
          <w:spacing w:val="-4"/>
        </w:rPr>
        <w:t xml:space="preserve"> </w:t>
      </w:r>
      <w:r>
        <w:t>outdoor</w:t>
      </w:r>
      <w:r>
        <w:rPr>
          <w:spacing w:val="-5"/>
        </w:rPr>
        <w:t xml:space="preserve"> </w:t>
      </w:r>
      <w:r>
        <w:t>or</w:t>
      </w:r>
      <w:r>
        <w:rPr>
          <w:spacing w:val="-6"/>
        </w:rPr>
        <w:t xml:space="preserve"> </w:t>
      </w:r>
      <w:r>
        <w:t>remote</w:t>
      </w:r>
      <w:r>
        <w:rPr>
          <w:spacing w:val="-6"/>
        </w:rPr>
        <w:t xml:space="preserve"> </w:t>
      </w:r>
      <w:r>
        <w:t>locations,</w:t>
      </w:r>
      <w:r>
        <w:rPr>
          <w:spacing w:val="-5"/>
        </w:rPr>
        <w:t xml:space="preserve"> </w:t>
      </w:r>
      <w:r>
        <w:t>especially</w:t>
      </w:r>
      <w:r>
        <w:rPr>
          <w:spacing w:val="-5"/>
        </w:rPr>
        <w:t xml:space="preserve"> </w:t>
      </w:r>
      <w:r>
        <w:t>for</w:t>
      </w:r>
      <w:r>
        <w:rPr>
          <w:spacing w:val="-4"/>
        </w:rPr>
        <w:t xml:space="preserve"> </w:t>
      </w:r>
      <w:r>
        <w:t>community</w:t>
      </w:r>
      <w:r>
        <w:rPr>
          <w:spacing w:val="-5"/>
        </w:rPr>
        <w:t xml:space="preserve"> </w:t>
      </w:r>
      <w:r>
        <w:t>feeding stations. This would eliminate the need for constant power supply and ensure uninterrupted service in rural or stray animal care setups.</w:t>
      </w:r>
    </w:p>
    <w:p w14:paraId="21E885A4">
      <w:pPr>
        <w:pStyle w:val="8"/>
        <w:spacing w:before="5"/>
      </w:pPr>
    </w:p>
    <w:p w14:paraId="2246DD60">
      <w:pPr>
        <w:pStyle w:val="8"/>
        <w:ind w:left="720" w:right="782" w:firstLine="60"/>
      </w:pPr>
      <w:r>
        <w:t>In terms of AI, implementing newer versions of object detection algorithms like YOLOv5</w:t>
      </w:r>
      <w:r>
        <w:rPr>
          <w:spacing w:val="-5"/>
        </w:rPr>
        <w:t xml:space="preserve"> </w:t>
      </w:r>
      <w:r>
        <w:t>or</w:t>
      </w:r>
      <w:r>
        <w:rPr>
          <w:spacing w:val="-6"/>
        </w:rPr>
        <w:t xml:space="preserve"> </w:t>
      </w:r>
      <w:r>
        <w:t>YOLOv8,</w:t>
      </w:r>
      <w:r>
        <w:rPr>
          <w:spacing w:val="-5"/>
        </w:rPr>
        <w:t xml:space="preserve"> </w:t>
      </w:r>
      <w:r>
        <w:t>or</w:t>
      </w:r>
      <w:r>
        <w:rPr>
          <w:spacing w:val="-5"/>
        </w:rPr>
        <w:t xml:space="preserve"> </w:t>
      </w:r>
      <w:r>
        <w:t>incorporating</w:t>
      </w:r>
      <w:r>
        <w:rPr>
          <w:spacing w:val="-5"/>
        </w:rPr>
        <w:t xml:space="preserve"> </w:t>
      </w:r>
      <w:r>
        <w:t>custom-trained</w:t>
      </w:r>
      <w:r>
        <w:rPr>
          <w:spacing w:val="-5"/>
        </w:rPr>
        <w:t xml:space="preserve"> </w:t>
      </w:r>
      <w:r>
        <w:t>models</w:t>
      </w:r>
      <w:r>
        <w:rPr>
          <w:spacing w:val="-5"/>
        </w:rPr>
        <w:t xml:space="preserve"> </w:t>
      </w:r>
      <w:r>
        <w:t>specifically</w:t>
      </w:r>
      <w:r>
        <w:rPr>
          <w:spacing w:val="-3"/>
        </w:rPr>
        <w:t xml:space="preserve"> </w:t>
      </w:r>
      <w:r>
        <w:t>tuned</w:t>
      </w:r>
      <w:r>
        <w:rPr>
          <w:spacing w:val="-5"/>
        </w:rPr>
        <w:t xml:space="preserve"> </w:t>
      </w:r>
      <w:r>
        <w:t>for</w:t>
      </w:r>
      <w:r>
        <w:rPr>
          <w:spacing w:val="-5"/>
        </w:rPr>
        <w:t xml:space="preserve"> </w:t>
      </w:r>
      <w:r>
        <w:t>pet detection, could improve detection speed and accuracy.</w:t>
      </w:r>
    </w:p>
    <w:p w14:paraId="6835AEAB">
      <w:pPr>
        <w:pStyle w:val="8"/>
        <w:spacing w:before="5"/>
      </w:pPr>
    </w:p>
    <w:p w14:paraId="73660242">
      <w:pPr>
        <w:pStyle w:val="8"/>
        <w:ind w:left="720" w:right="782" w:firstLine="60"/>
      </w:pPr>
      <w:r>
        <w:t>Finally,</w:t>
      </w:r>
      <w:r>
        <w:rPr>
          <w:spacing w:val="-4"/>
        </w:rPr>
        <w:t xml:space="preserve"> </w:t>
      </w:r>
      <w:r>
        <w:t>expanding</w:t>
      </w:r>
      <w:r>
        <w:rPr>
          <w:spacing w:val="-4"/>
        </w:rPr>
        <w:t xml:space="preserve"> </w:t>
      </w:r>
      <w:r>
        <w:t>the</w:t>
      </w:r>
      <w:r>
        <w:rPr>
          <w:spacing w:val="-4"/>
        </w:rPr>
        <w:t xml:space="preserve"> </w:t>
      </w:r>
      <w:r>
        <w:t>system</w:t>
      </w:r>
      <w:r>
        <w:rPr>
          <w:spacing w:val="-4"/>
        </w:rPr>
        <w:t xml:space="preserve"> </w:t>
      </w:r>
      <w:r>
        <w:t>to</w:t>
      </w:r>
      <w:r>
        <w:rPr>
          <w:spacing w:val="-4"/>
        </w:rPr>
        <w:t xml:space="preserve"> </w:t>
      </w:r>
      <w:r>
        <w:t>support</w:t>
      </w:r>
      <w:r>
        <w:rPr>
          <w:spacing w:val="-4"/>
        </w:rPr>
        <w:t xml:space="preserve"> </w:t>
      </w:r>
      <w:r>
        <w:t>multiple</w:t>
      </w:r>
      <w:r>
        <w:rPr>
          <w:spacing w:val="-4"/>
        </w:rPr>
        <w:t xml:space="preserve"> </w:t>
      </w:r>
      <w:r>
        <w:t>pet</w:t>
      </w:r>
      <w:r>
        <w:rPr>
          <w:spacing w:val="-4"/>
        </w:rPr>
        <w:t xml:space="preserve"> </w:t>
      </w:r>
      <w:r>
        <w:t>profiles,</w:t>
      </w:r>
      <w:r>
        <w:rPr>
          <w:spacing w:val="-4"/>
        </w:rPr>
        <w:t xml:space="preserve"> </w:t>
      </w:r>
      <w:r>
        <w:t>face</w:t>
      </w:r>
      <w:r>
        <w:rPr>
          <w:spacing w:val="-4"/>
        </w:rPr>
        <w:t xml:space="preserve"> </w:t>
      </w:r>
      <w:r>
        <w:t>recognition,</w:t>
      </w:r>
      <w:r>
        <w:rPr>
          <w:spacing w:val="-4"/>
        </w:rPr>
        <w:t xml:space="preserve"> </w:t>
      </w:r>
      <w:r>
        <w:t>or</w:t>
      </w:r>
      <w:r>
        <w:rPr>
          <w:spacing w:val="-4"/>
        </w:rPr>
        <w:t xml:space="preserve"> </w:t>
      </w:r>
      <w:r>
        <w:t xml:space="preserve">RFID tagging could help differentiate between animals, ensuring personalized feeding schedules and quantities. This would be especially useful in multi-pet households or pet </w:t>
      </w:r>
      <w:r>
        <w:rPr>
          <w:spacing w:val="-2"/>
        </w:rPr>
        <w:t>shelters.</w:t>
      </w:r>
    </w:p>
    <w:p w14:paraId="661C75D3">
      <w:pPr>
        <w:pStyle w:val="8"/>
        <w:spacing w:before="2"/>
      </w:pPr>
    </w:p>
    <w:p w14:paraId="458373E6">
      <w:pPr>
        <w:pStyle w:val="8"/>
        <w:spacing w:before="1"/>
        <w:ind w:left="720" w:right="1343"/>
        <w:jc w:val="both"/>
      </w:pPr>
      <w:r>
        <w:t>These</w:t>
      </w:r>
      <w:r>
        <w:rPr>
          <w:spacing w:val="-4"/>
        </w:rPr>
        <w:t xml:space="preserve"> </w:t>
      </w:r>
      <w:r>
        <w:t>future</w:t>
      </w:r>
      <w:r>
        <w:rPr>
          <w:spacing w:val="-4"/>
        </w:rPr>
        <w:t xml:space="preserve"> </w:t>
      </w:r>
      <w:r>
        <w:t>enhancements</w:t>
      </w:r>
      <w:r>
        <w:rPr>
          <w:spacing w:val="-4"/>
        </w:rPr>
        <w:t xml:space="preserve"> </w:t>
      </w:r>
      <w:r>
        <w:t>will</w:t>
      </w:r>
      <w:r>
        <w:rPr>
          <w:spacing w:val="-3"/>
        </w:rPr>
        <w:t xml:space="preserve"> </w:t>
      </w:r>
      <w:r>
        <w:t>not</w:t>
      </w:r>
      <w:r>
        <w:rPr>
          <w:spacing w:val="-3"/>
        </w:rPr>
        <w:t xml:space="preserve"> </w:t>
      </w:r>
      <w:r>
        <w:t>only</w:t>
      </w:r>
      <w:r>
        <w:rPr>
          <w:spacing w:val="-3"/>
        </w:rPr>
        <w:t xml:space="preserve"> </w:t>
      </w:r>
      <w:r>
        <w:t>elevate</w:t>
      </w:r>
      <w:r>
        <w:rPr>
          <w:spacing w:val="-3"/>
        </w:rPr>
        <w:t xml:space="preserve"> </w:t>
      </w:r>
      <w:r>
        <w:t>the</w:t>
      </w:r>
      <w:r>
        <w:rPr>
          <w:spacing w:val="-4"/>
        </w:rPr>
        <w:t xml:space="preserve"> </w:t>
      </w:r>
      <w:r>
        <w:t>system’s</w:t>
      </w:r>
      <w:r>
        <w:rPr>
          <w:spacing w:val="-4"/>
        </w:rPr>
        <w:t xml:space="preserve"> </w:t>
      </w:r>
      <w:r>
        <w:t>functionality</w:t>
      </w:r>
      <w:r>
        <w:rPr>
          <w:spacing w:val="-3"/>
        </w:rPr>
        <w:t xml:space="preserve"> </w:t>
      </w:r>
      <w:r>
        <w:t>but</w:t>
      </w:r>
      <w:r>
        <w:rPr>
          <w:spacing w:val="-3"/>
        </w:rPr>
        <w:t xml:space="preserve"> </w:t>
      </w:r>
      <w:r>
        <w:t>also broaden</w:t>
      </w:r>
      <w:r>
        <w:rPr>
          <w:spacing w:val="-4"/>
        </w:rPr>
        <w:t xml:space="preserve"> </w:t>
      </w:r>
      <w:r>
        <w:t>its</w:t>
      </w:r>
      <w:r>
        <w:rPr>
          <w:spacing w:val="-4"/>
        </w:rPr>
        <w:t xml:space="preserve"> </w:t>
      </w:r>
      <w:r>
        <w:t>scope</w:t>
      </w:r>
      <w:r>
        <w:rPr>
          <w:spacing w:val="-5"/>
        </w:rPr>
        <w:t xml:space="preserve"> </w:t>
      </w:r>
      <w:r>
        <w:t>to</w:t>
      </w:r>
      <w:r>
        <w:rPr>
          <w:spacing w:val="-4"/>
        </w:rPr>
        <w:t xml:space="preserve"> </w:t>
      </w:r>
      <w:r>
        <w:t>support</w:t>
      </w:r>
      <w:r>
        <w:rPr>
          <w:spacing w:val="-4"/>
        </w:rPr>
        <w:t xml:space="preserve"> </w:t>
      </w:r>
      <w:r>
        <w:t>more</w:t>
      </w:r>
      <w:r>
        <w:rPr>
          <w:spacing w:val="-6"/>
        </w:rPr>
        <w:t xml:space="preserve"> </w:t>
      </w:r>
      <w:r>
        <w:t>intelligent,</w:t>
      </w:r>
      <w:r>
        <w:rPr>
          <w:spacing w:val="-4"/>
        </w:rPr>
        <w:t xml:space="preserve"> </w:t>
      </w:r>
      <w:r>
        <w:t>sustainable,</w:t>
      </w:r>
      <w:r>
        <w:rPr>
          <w:spacing w:val="-4"/>
        </w:rPr>
        <w:t xml:space="preserve"> </w:t>
      </w:r>
      <w:r>
        <w:t>and</w:t>
      </w:r>
      <w:r>
        <w:rPr>
          <w:spacing w:val="-4"/>
        </w:rPr>
        <w:t xml:space="preserve"> </w:t>
      </w:r>
      <w:r>
        <w:t>personalized</w:t>
      </w:r>
      <w:r>
        <w:rPr>
          <w:spacing w:val="-2"/>
        </w:rPr>
        <w:t xml:space="preserve"> </w:t>
      </w:r>
      <w:r>
        <w:t>pet</w:t>
      </w:r>
      <w:r>
        <w:rPr>
          <w:spacing w:val="-4"/>
        </w:rPr>
        <w:t xml:space="preserve"> </w:t>
      </w:r>
      <w:r>
        <w:t xml:space="preserve">care </w:t>
      </w:r>
      <w:r>
        <w:rPr>
          <w:spacing w:val="-2"/>
        </w:rPr>
        <w:t>solutions.</w:t>
      </w:r>
    </w:p>
    <w:p w14:paraId="20C3BF5E">
      <w:pPr>
        <w:pStyle w:val="8"/>
        <w:spacing w:before="5"/>
      </w:pPr>
    </w:p>
    <w:p w14:paraId="1D958A7F">
      <w:pPr>
        <w:pStyle w:val="8"/>
        <w:ind w:left="720" w:right="696"/>
      </w:pPr>
      <w:r>
        <w:t>The</w:t>
      </w:r>
      <w:r>
        <w:rPr>
          <w:spacing w:val="-5"/>
        </w:rPr>
        <w:t xml:space="preserve"> </w:t>
      </w:r>
      <w:r>
        <w:t>Intelligent</w:t>
      </w:r>
      <w:r>
        <w:rPr>
          <w:spacing w:val="-5"/>
        </w:rPr>
        <w:t xml:space="preserve"> </w:t>
      </w:r>
      <w:r>
        <w:t>Pet</w:t>
      </w:r>
      <w:r>
        <w:rPr>
          <w:spacing w:val="-5"/>
        </w:rPr>
        <w:t xml:space="preserve"> </w:t>
      </w:r>
      <w:r>
        <w:t>Feeder</w:t>
      </w:r>
      <w:r>
        <w:rPr>
          <w:spacing w:val="-5"/>
        </w:rPr>
        <w:t xml:space="preserve"> </w:t>
      </w:r>
      <w:r>
        <w:t>with</w:t>
      </w:r>
      <w:r>
        <w:rPr>
          <w:spacing w:val="-5"/>
        </w:rPr>
        <w:t xml:space="preserve"> </w:t>
      </w:r>
      <w:r>
        <w:t>Real-Time</w:t>
      </w:r>
      <w:r>
        <w:rPr>
          <w:spacing w:val="-5"/>
        </w:rPr>
        <w:t xml:space="preserve"> </w:t>
      </w:r>
      <w:r>
        <w:t>Camera</w:t>
      </w:r>
      <w:r>
        <w:rPr>
          <w:spacing w:val="-5"/>
        </w:rPr>
        <w:t xml:space="preserve"> </w:t>
      </w:r>
      <w:r>
        <w:t>Monitoring</w:t>
      </w:r>
      <w:r>
        <w:rPr>
          <w:spacing w:val="-5"/>
        </w:rPr>
        <w:t xml:space="preserve"> </w:t>
      </w:r>
      <w:r>
        <w:t>presents</w:t>
      </w:r>
      <w:r>
        <w:rPr>
          <w:spacing w:val="-5"/>
        </w:rPr>
        <w:t xml:space="preserve"> </w:t>
      </w:r>
      <w:r>
        <w:t>a</w:t>
      </w:r>
      <w:r>
        <w:rPr>
          <w:spacing w:val="-5"/>
        </w:rPr>
        <w:t xml:space="preserve"> </w:t>
      </w:r>
      <w:r>
        <w:t>comprehensive, reliable, and efficient solution for modern pet care. By integrating IoT hardware, AI- based object detection, and smart automation, the system ensures pets receive timely and appropriate feeding without requiring constant human supervision. It bridges the gap between manual feeding and fully intelligent pet care, benefiting both pet owners and animal welfare initiatives. With potential for future enhancements like remote</w:t>
      </w:r>
    </w:p>
    <w:p w14:paraId="7D3043B9">
      <w:pPr>
        <w:pStyle w:val="8"/>
        <w:spacing w:after="0"/>
        <w:sectPr>
          <w:pgSz w:w="12240" w:h="15840"/>
          <w:pgMar w:top="780" w:right="1080" w:bottom="1680" w:left="1080" w:header="0" w:footer="815" w:gutter="0"/>
          <w:cols w:space="720" w:num="1"/>
        </w:sectPr>
      </w:pPr>
    </w:p>
    <w:p w14:paraId="2B2BD4E8">
      <w:pPr>
        <w:pStyle w:val="8"/>
      </w:pPr>
      <w:r>
        <mc:AlternateContent>
          <mc:Choice Requires="wps">
            <w:drawing>
              <wp:anchor distT="0" distB="0" distL="0" distR="0" simplePos="0" relativeHeight="251691008"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101" name="Graphic 101"/>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101" o:spid="_x0000_s1026" o:spt="100" style="position:absolute;left:0pt;margin-left:56.85pt;margin-top:38.85pt;height:699.5pt;width:498.35pt;mso-position-horizontal-relative:page;mso-position-vertical-relative:page;z-index:-251625472;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MU38kXYAAAADAEAAA8AAAAAAAAA&#10;AQAgAAAAIgAAAGRycy9kb3ducmV2LnhtbFBLAQIUABQAAAAIAIdO4kA+s6f8gwIAAFwHAAAOAAAA&#10;AAAAAAEAIAAAACcBAABkcnMvZTJvRG9jLnhtbFBLBQYAAAAABgAGAFkBAAAcBg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6FD5DD61">
      <w:pPr>
        <w:pStyle w:val="8"/>
        <w:spacing w:before="107"/>
      </w:pPr>
    </w:p>
    <w:p w14:paraId="34D58E70">
      <w:pPr>
        <w:pStyle w:val="8"/>
        <w:ind w:left="720" w:right="782"/>
      </w:pPr>
      <w:r>
        <w:t>notifications</w:t>
      </w:r>
      <w:r>
        <w:rPr>
          <w:spacing w:val="-5"/>
        </w:rPr>
        <w:t xml:space="preserve"> </w:t>
      </w:r>
      <w:r>
        <w:t>and</w:t>
      </w:r>
      <w:r>
        <w:rPr>
          <w:spacing w:val="-5"/>
        </w:rPr>
        <w:t xml:space="preserve"> </w:t>
      </w:r>
      <w:r>
        <w:t>cloud</w:t>
      </w:r>
      <w:r>
        <w:rPr>
          <w:spacing w:val="-5"/>
        </w:rPr>
        <w:t xml:space="preserve"> </w:t>
      </w:r>
      <w:r>
        <w:t>integration,</w:t>
      </w:r>
      <w:r>
        <w:rPr>
          <w:spacing w:val="-5"/>
        </w:rPr>
        <w:t xml:space="preserve"> </w:t>
      </w:r>
      <w:r>
        <w:t>this</w:t>
      </w:r>
      <w:r>
        <w:rPr>
          <w:spacing w:val="-3"/>
        </w:rPr>
        <w:t xml:space="preserve"> </w:t>
      </w:r>
      <w:r>
        <w:t>project</w:t>
      </w:r>
      <w:r>
        <w:rPr>
          <w:spacing w:val="-5"/>
        </w:rPr>
        <w:t xml:space="preserve"> </w:t>
      </w:r>
      <w:r>
        <w:t>lays</w:t>
      </w:r>
      <w:r>
        <w:rPr>
          <w:spacing w:val="-5"/>
        </w:rPr>
        <w:t xml:space="preserve"> </w:t>
      </w:r>
      <w:r>
        <w:t>the</w:t>
      </w:r>
      <w:r>
        <w:rPr>
          <w:spacing w:val="-5"/>
        </w:rPr>
        <w:t xml:space="preserve"> </w:t>
      </w:r>
      <w:r>
        <w:t>foundation</w:t>
      </w:r>
      <w:r>
        <w:rPr>
          <w:spacing w:val="-5"/>
        </w:rPr>
        <w:t xml:space="preserve"> </w:t>
      </w:r>
      <w:r>
        <w:t>for</w:t>
      </w:r>
      <w:r>
        <w:rPr>
          <w:spacing w:val="-5"/>
        </w:rPr>
        <w:t xml:space="preserve"> </w:t>
      </w:r>
      <w:r>
        <w:t>next-generation smart pet care systems.</w:t>
      </w:r>
    </w:p>
    <w:p w14:paraId="5EA4C715">
      <w:pPr>
        <w:pStyle w:val="8"/>
      </w:pPr>
    </w:p>
    <w:p w14:paraId="72E42FDA">
      <w:pPr>
        <w:pStyle w:val="8"/>
      </w:pPr>
    </w:p>
    <w:p w14:paraId="1670BB83">
      <w:pPr>
        <w:pStyle w:val="8"/>
      </w:pPr>
    </w:p>
    <w:p w14:paraId="1FFEF75F">
      <w:pPr>
        <w:pStyle w:val="8"/>
      </w:pPr>
    </w:p>
    <w:p w14:paraId="6A9E6686">
      <w:pPr>
        <w:pStyle w:val="8"/>
        <w:spacing w:before="168"/>
      </w:pPr>
    </w:p>
    <w:p w14:paraId="5E67F9FB">
      <w:pPr>
        <w:pStyle w:val="3"/>
        <w:numPr>
          <w:ilvl w:val="1"/>
          <w:numId w:val="5"/>
        </w:numPr>
        <w:tabs>
          <w:tab w:val="left" w:pos="1198"/>
        </w:tabs>
        <w:spacing w:before="0" w:after="0" w:line="240" w:lineRule="auto"/>
        <w:ind w:left="1198" w:right="0" w:hanging="478"/>
        <w:jc w:val="both"/>
      </w:pPr>
      <w:r>
        <w:rPr>
          <w:spacing w:val="-2"/>
        </w:rPr>
        <w:t>REFERENCES</w:t>
      </w:r>
    </w:p>
    <w:p w14:paraId="44801A83">
      <w:pPr>
        <w:pStyle w:val="10"/>
        <w:numPr>
          <w:ilvl w:val="0"/>
          <w:numId w:val="14"/>
        </w:numPr>
        <w:tabs>
          <w:tab w:val="left" w:pos="1071"/>
        </w:tabs>
        <w:spacing w:before="280" w:after="0" w:line="360" w:lineRule="auto"/>
        <w:ind w:left="720" w:right="716" w:firstLine="0"/>
        <w:jc w:val="both"/>
        <w:rPr>
          <w:b/>
          <w:sz w:val="24"/>
        </w:rPr>
      </w:pPr>
      <w:r>
        <w:rPr>
          <w:b/>
          <w:sz w:val="24"/>
        </w:rPr>
        <w:t xml:space="preserve">W.-C. Wu, K.-C. Cheng, and P.-Y. Lin, "Remote Pet Feeder ControlSystem via MQTT Protocol," </w:t>
      </w:r>
      <w:r>
        <w:rPr>
          <w:b/>
          <w:i/>
          <w:sz w:val="24"/>
        </w:rPr>
        <w:t>IEEE</w:t>
      </w:r>
      <w:r>
        <w:rPr>
          <w:b/>
          <w:sz w:val="24"/>
        </w:rPr>
        <w:t>, 2018.</w:t>
      </w:r>
    </w:p>
    <w:p w14:paraId="00DADFA7">
      <w:pPr>
        <w:pStyle w:val="8"/>
        <w:spacing w:before="6"/>
        <w:rPr>
          <w:b/>
        </w:rPr>
      </w:pPr>
    </w:p>
    <w:p w14:paraId="21D6D0CA">
      <w:pPr>
        <w:pStyle w:val="10"/>
        <w:numPr>
          <w:ilvl w:val="0"/>
          <w:numId w:val="14"/>
        </w:numPr>
        <w:tabs>
          <w:tab w:val="left" w:pos="1103"/>
        </w:tabs>
        <w:spacing w:before="0" w:after="0" w:line="360" w:lineRule="auto"/>
        <w:ind w:left="720" w:right="723" w:firstLine="0"/>
        <w:jc w:val="both"/>
        <w:rPr>
          <w:b/>
          <w:sz w:val="24"/>
        </w:rPr>
      </w:pPr>
      <w:r>
        <w:rPr>
          <w:b/>
          <w:sz w:val="24"/>
        </w:rPr>
        <w:t xml:space="preserve">P. V. Prithviraj and K. C. Sriharipriya, "Smart Pet Feeder System Basedon Google Assistant," </w:t>
      </w:r>
      <w:r>
        <w:rPr>
          <w:b/>
          <w:i/>
          <w:sz w:val="24"/>
        </w:rPr>
        <w:t>IEEE</w:t>
      </w:r>
      <w:r>
        <w:rPr>
          <w:b/>
          <w:sz w:val="24"/>
        </w:rPr>
        <w:t>, 2022.</w:t>
      </w:r>
    </w:p>
    <w:p w14:paraId="773F6858">
      <w:pPr>
        <w:pStyle w:val="8"/>
        <w:spacing w:before="5"/>
        <w:rPr>
          <w:b/>
        </w:rPr>
      </w:pPr>
    </w:p>
    <w:p w14:paraId="225995DE">
      <w:pPr>
        <w:pStyle w:val="10"/>
        <w:numPr>
          <w:ilvl w:val="0"/>
          <w:numId w:val="14"/>
        </w:numPr>
        <w:tabs>
          <w:tab w:val="left" w:pos="1115"/>
        </w:tabs>
        <w:spacing w:before="0" w:after="0" w:line="360" w:lineRule="auto"/>
        <w:ind w:left="720" w:right="722" w:firstLine="0"/>
        <w:jc w:val="both"/>
        <w:rPr>
          <w:b/>
          <w:sz w:val="24"/>
        </w:rPr>
      </w:pPr>
      <w:r>
        <w:rPr>
          <w:b/>
          <w:sz w:val="24"/>
        </w:rPr>
        <w:t xml:space="preserve">V. P. N. Vrishanka, K. Rupali, D. Shet, and P. Prabhakar, "AutomatedPet Feeder using IoT," </w:t>
      </w:r>
      <w:r>
        <w:rPr>
          <w:b/>
          <w:i/>
          <w:sz w:val="24"/>
        </w:rPr>
        <w:t>IEEE</w:t>
      </w:r>
      <w:r>
        <w:rPr>
          <w:b/>
          <w:sz w:val="24"/>
        </w:rPr>
        <w:t>, 2021.</w:t>
      </w:r>
    </w:p>
    <w:p w14:paraId="545B301E">
      <w:pPr>
        <w:pStyle w:val="8"/>
        <w:spacing w:before="2"/>
        <w:rPr>
          <w:b/>
        </w:rPr>
      </w:pPr>
    </w:p>
    <w:p w14:paraId="5BA4F349">
      <w:pPr>
        <w:pStyle w:val="10"/>
        <w:numPr>
          <w:ilvl w:val="0"/>
          <w:numId w:val="14"/>
        </w:numPr>
        <w:tabs>
          <w:tab w:val="left" w:pos="1100"/>
        </w:tabs>
        <w:spacing w:before="0" w:after="0" w:line="360" w:lineRule="auto"/>
        <w:ind w:left="720" w:right="723" w:firstLine="0"/>
        <w:jc w:val="both"/>
        <w:rPr>
          <w:b/>
          <w:sz w:val="24"/>
        </w:rPr>
      </w:pPr>
      <w:r>
        <w:rPr>
          <w:b/>
          <w:sz w:val="24"/>
        </w:rPr>
        <w:t>K. Jaiswal, "IoT Based Pet Feeding System," B.Tech. thesis, Electronics and Communication Engineering, Jaypee University of Information Technology, Waknaghat, 2021, under the guidance of Dr.Alok Kumar.</w:t>
      </w:r>
    </w:p>
    <w:p w14:paraId="2420F36E">
      <w:pPr>
        <w:pStyle w:val="8"/>
        <w:spacing w:before="4"/>
        <w:rPr>
          <w:b/>
        </w:rPr>
      </w:pPr>
    </w:p>
    <w:p w14:paraId="289AEA36">
      <w:pPr>
        <w:pStyle w:val="10"/>
        <w:numPr>
          <w:ilvl w:val="0"/>
          <w:numId w:val="14"/>
        </w:numPr>
        <w:tabs>
          <w:tab w:val="left" w:pos="1091"/>
        </w:tabs>
        <w:spacing w:before="0" w:after="0" w:line="360" w:lineRule="auto"/>
        <w:ind w:left="720" w:right="717" w:firstLine="0"/>
        <w:jc w:val="both"/>
        <w:rPr>
          <w:b/>
          <w:sz w:val="24"/>
        </w:rPr>
      </w:pPr>
      <w:r>
        <w:rPr>
          <w:b/>
          <w:sz w:val="24"/>
        </w:rPr>
        <w:t xml:space="preserve">Adriansyah, M. A. Wibowo, and E. Ihsanto, "Design of Pet Feederusing Web Server as Internet of Things Application," </w:t>
      </w:r>
      <w:r>
        <w:rPr>
          <w:b/>
          <w:i/>
          <w:sz w:val="24"/>
        </w:rPr>
        <w:t>Department of Electrical Engineering, Faculty of Engineering, Universitas Mercu Buana</w:t>
      </w:r>
      <w:r>
        <w:rPr>
          <w:b/>
          <w:sz w:val="24"/>
        </w:rPr>
        <w:t>, Jakarta, Indonesia.</w:t>
      </w:r>
    </w:p>
    <w:p w14:paraId="298E6F8F">
      <w:pPr>
        <w:pStyle w:val="8"/>
        <w:spacing w:before="6"/>
        <w:rPr>
          <w:b/>
        </w:rPr>
      </w:pPr>
    </w:p>
    <w:p w14:paraId="2599F2AA">
      <w:pPr>
        <w:pStyle w:val="10"/>
        <w:numPr>
          <w:ilvl w:val="0"/>
          <w:numId w:val="14"/>
        </w:numPr>
        <w:tabs>
          <w:tab w:val="left" w:pos="1086"/>
        </w:tabs>
        <w:spacing w:before="1" w:after="0" w:line="360" w:lineRule="auto"/>
        <w:ind w:left="720" w:right="721" w:firstLine="0"/>
        <w:jc w:val="both"/>
        <w:rPr>
          <w:b/>
          <w:sz w:val="24"/>
        </w:rPr>
      </w:pPr>
      <w:r>
        <w:rPr>
          <w:b/>
          <w:sz w:val="24"/>
        </w:rPr>
        <w:t>"Automatic Pet Monitoring and Feeding System Using IoT" was published by IJCR in 2017. In 2016, the 2nd International Conference on Electrical Engineering (Icon-IEE) published</w:t>
      </w:r>
      <w:r>
        <w:rPr>
          <w:b/>
          <w:spacing w:val="-2"/>
          <w:sz w:val="24"/>
        </w:rPr>
        <w:t xml:space="preserve"> </w:t>
      </w:r>
      <w:r>
        <w:rPr>
          <w:b/>
          <w:sz w:val="24"/>
        </w:rPr>
        <w:t>"Design of</w:t>
      </w:r>
      <w:r>
        <w:rPr>
          <w:b/>
          <w:spacing w:val="-1"/>
          <w:sz w:val="24"/>
        </w:rPr>
        <w:t xml:space="preserve"> </w:t>
      </w:r>
      <w:r>
        <w:rPr>
          <w:b/>
          <w:sz w:val="24"/>
        </w:rPr>
        <w:t>Pet</w:t>
      </w:r>
      <w:r>
        <w:rPr>
          <w:b/>
          <w:spacing w:val="-1"/>
          <w:sz w:val="24"/>
        </w:rPr>
        <w:t xml:space="preserve"> </w:t>
      </w:r>
      <w:r>
        <w:rPr>
          <w:b/>
          <w:sz w:val="24"/>
        </w:rPr>
        <w:t>Feeder Using Web Server as Internet</w:t>
      </w:r>
      <w:r>
        <w:rPr>
          <w:b/>
          <w:spacing w:val="-1"/>
          <w:sz w:val="24"/>
        </w:rPr>
        <w:t xml:space="preserve"> </w:t>
      </w:r>
      <w:r>
        <w:rPr>
          <w:b/>
          <w:sz w:val="24"/>
        </w:rPr>
        <w:t xml:space="preserve">of Things </w:t>
      </w:r>
      <w:r>
        <w:rPr>
          <w:b/>
          <w:spacing w:val="-2"/>
          <w:sz w:val="24"/>
        </w:rPr>
        <w:t>Application."</w:t>
      </w:r>
    </w:p>
    <w:p w14:paraId="5B05F25A">
      <w:pPr>
        <w:pStyle w:val="8"/>
        <w:spacing w:before="3"/>
        <w:rPr>
          <w:b/>
        </w:rPr>
      </w:pPr>
    </w:p>
    <w:p w14:paraId="0D821300">
      <w:pPr>
        <w:pStyle w:val="10"/>
        <w:numPr>
          <w:ilvl w:val="0"/>
          <w:numId w:val="14"/>
        </w:numPr>
        <w:tabs>
          <w:tab w:val="left" w:pos="1114"/>
        </w:tabs>
        <w:spacing w:before="0" w:after="0" w:line="360" w:lineRule="auto"/>
        <w:ind w:left="720" w:right="722" w:firstLine="0"/>
        <w:jc w:val="both"/>
        <w:rPr>
          <w:b/>
          <w:sz w:val="24"/>
        </w:rPr>
      </w:pPr>
      <w:r>
        <w:rPr>
          <w:b/>
          <w:sz w:val="24"/>
        </w:rPr>
        <w:t xml:space="preserve">"IoT Research and Applications in Pet Systems" This paper was published </w:t>
      </w:r>
      <w:r>
        <w:fldChar w:fldCharType="begin"/>
      </w:r>
      <w:r>
        <w:instrText xml:space="preserve"> HYPERLINK "http://www.scirp.org/journal/ait)" \h </w:instrText>
      </w:r>
      <w:r>
        <w:fldChar w:fldCharType="separate"/>
      </w:r>
      <w:r>
        <w:rPr>
          <w:b/>
          <w:sz w:val="24"/>
        </w:rPr>
        <w:t>(http://www.scirp.org/journal/ait)</w:t>
      </w:r>
      <w:r>
        <w:rPr>
          <w:b/>
          <w:sz w:val="24"/>
        </w:rPr>
        <w:fldChar w:fldCharType="end"/>
      </w:r>
      <w:r>
        <w:rPr>
          <w:b/>
          <w:sz w:val="24"/>
        </w:rPr>
        <w:t xml:space="preserve"> and included Chinese students in 2019.</w:t>
      </w:r>
    </w:p>
    <w:p w14:paraId="6CEAD61B">
      <w:pPr>
        <w:pStyle w:val="10"/>
        <w:spacing w:after="0" w:line="360" w:lineRule="auto"/>
        <w:jc w:val="both"/>
        <w:rPr>
          <w:b/>
          <w:sz w:val="24"/>
        </w:rPr>
        <w:sectPr>
          <w:pgSz w:w="12240" w:h="15840"/>
          <w:pgMar w:top="780" w:right="1080" w:bottom="1680" w:left="1080" w:header="0" w:footer="815" w:gutter="0"/>
          <w:cols w:space="720" w:num="1"/>
        </w:sectPr>
      </w:pPr>
    </w:p>
    <w:p w14:paraId="094015BD">
      <w:pPr>
        <w:pStyle w:val="8"/>
        <w:rPr>
          <w:b/>
        </w:rPr>
      </w:pPr>
      <w:r>
        <w:rPr>
          <w:b/>
        </w:rPr>
        <mc:AlternateContent>
          <mc:Choice Requires="wps">
            <w:drawing>
              <wp:anchor distT="0" distB="0" distL="0" distR="0" simplePos="0" relativeHeight="251691008"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102" name="Graphic 102"/>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102" o:spid="_x0000_s1026" o:spt="100" style="position:absolute;left:0pt;margin-left:56.85pt;margin-top:38.85pt;height:699.5pt;width:498.35pt;mso-position-horizontal-relative:page;mso-position-vertical-relative:page;z-index:-251625472;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MU38kXYAAAADAEAAA8AAAAAAAAA&#10;AQAgAAAAIgAAAGRycy9kb3ducmV2LnhtbFBLAQIUABQAAAAIAIdO4kDoLOIfgwIAAFwHAAAOAAAA&#10;AAAAAAEAIAAAACcBAABkcnMvZTJvRG9jLnhtbFBLBQYAAAAABgAGAFkBAAAcBg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5BACFA25">
      <w:pPr>
        <w:pStyle w:val="8"/>
        <w:spacing w:before="107"/>
        <w:rPr>
          <w:b/>
        </w:rPr>
      </w:pPr>
    </w:p>
    <w:p w14:paraId="2AF5788F">
      <w:pPr>
        <w:pStyle w:val="10"/>
        <w:numPr>
          <w:ilvl w:val="0"/>
          <w:numId w:val="14"/>
        </w:numPr>
        <w:tabs>
          <w:tab w:val="left" w:pos="1059"/>
        </w:tabs>
        <w:spacing w:before="0" w:after="0" w:line="360" w:lineRule="auto"/>
        <w:ind w:left="720" w:right="721" w:firstLine="0"/>
        <w:jc w:val="both"/>
        <w:rPr>
          <w:b/>
          <w:sz w:val="24"/>
        </w:rPr>
      </w:pPr>
      <w:r>
        <w:rPr>
          <w:b/>
          <w:sz w:val="24"/>
        </w:rPr>
        <w:t>"Arduino-Based</w:t>
      </w:r>
      <w:r>
        <w:rPr>
          <w:b/>
          <w:spacing w:val="-2"/>
          <w:sz w:val="24"/>
        </w:rPr>
        <w:t xml:space="preserve"> </w:t>
      </w:r>
      <w:r>
        <w:rPr>
          <w:b/>
          <w:sz w:val="24"/>
        </w:rPr>
        <w:t>Automatic</w:t>
      </w:r>
      <w:r>
        <w:rPr>
          <w:b/>
          <w:spacing w:val="-4"/>
          <w:sz w:val="24"/>
        </w:rPr>
        <w:t xml:space="preserve"> </w:t>
      </w:r>
      <w:r>
        <w:rPr>
          <w:b/>
          <w:sz w:val="24"/>
        </w:rPr>
        <w:t>Pet</w:t>
      </w:r>
      <w:r>
        <w:rPr>
          <w:b/>
          <w:spacing w:val="-3"/>
          <w:sz w:val="24"/>
        </w:rPr>
        <w:t xml:space="preserve"> </w:t>
      </w:r>
      <w:r>
        <w:rPr>
          <w:b/>
          <w:sz w:val="24"/>
        </w:rPr>
        <w:t>Feeder"</w:t>
      </w:r>
      <w:r>
        <w:rPr>
          <w:b/>
          <w:spacing w:val="-1"/>
          <w:sz w:val="24"/>
        </w:rPr>
        <w:t xml:space="preserve"> </w:t>
      </w:r>
      <w:r>
        <w:rPr>
          <w:b/>
          <w:sz w:val="24"/>
        </w:rPr>
        <w:t>The</w:t>
      </w:r>
      <w:r>
        <w:rPr>
          <w:b/>
          <w:spacing w:val="-3"/>
          <w:sz w:val="24"/>
        </w:rPr>
        <w:t xml:space="preserve"> </w:t>
      </w:r>
      <w:r>
        <w:rPr>
          <w:b/>
          <w:sz w:val="24"/>
        </w:rPr>
        <w:t>International</w:t>
      </w:r>
      <w:r>
        <w:rPr>
          <w:b/>
          <w:spacing w:val="-2"/>
          <w:sz w:val="24"/>
        </w:rPr>
        <w:t xml:space="preserve"> </w:t>
      </w:r>
      <w:r>
        <w:rPr>
          <w:b/>
          <w:sz w:val="24"/>
        </w:rPr>
        <w:t>Journal</w:t>
      </w:r>
      <w:r>
        <w:rPr>
          <w:b/>
          <w:spacing w:val="-4"/>
          <w:sz w:val="24"/>
        </w:rPr>
        <w:t xml:space="preserve"> </w:t>
      </w:r>
      <w:r>
        <w:rPr>
          <w:b/>
          <w:sz w:val="24"/>
        </w:rPr>
        <w:t>of</w:t>
      </w:r>
      <w:r>
        <w:rPr>
          <w:b/>
          <w:spacing w:val="-3"/>
          <w:sz w:val="24"/>
        </w:rPr>
        <w:t xml:space="preserve"> </w:t>
      </w:r>
      <w:r>
        <w:rPr>
          <w:b/>
          <w:sz w:val="24"/>
        </w:rPr>
        <w:t>Innovative Research in Science published this paper. (IJIRSET) was published in 2018.</w:t>
      </w:r>
    </w:p>
    <w:p w14:paraId="7763218F">
      <w:pPr>
        <w:pStyle w:val="8"/>
        <w:spacing w:before="5"/>
        <w:rPr>
          <w:b/>
        </w:rPr>
      </w:pPr>
    </w:p>
    <w:p w14:paraId="24FB6D23">
      <w:pPr>
        <w:pStyle w:val="10"/>
        <w:numPr>
          <w:ilvl w:val="0"/>
          <w:numId w:val="14"/>
        </w:numPr>
        <w:tabs>
          <w:tab w:val="left" w:pos="1071"/>
        </w:tabs>
        <w:spacing w:before="0" w:after="0" w:line="360" w:lineRule="auto"/>
        <w:ind w:left="720" w:right="719" w:firstLine="0"/>
        <w:jc w:val="both"/>
        <w:rPr>
          <w:b/>
          <w:sz w:val="24"/>
        </w:rPr>
      </w:pPr>
      <w:r>
        <w:rPr>
          <w:b/>
          <w:sz w:val="24"/>
        </w:rPr>
        <w:t>M. Pardo, L. G. Kwong, G. Sberveglieri, J. Schneider, W. R. Penrose, and J. R. Stetter, Detection of Contraband Food Products Using a Hybrid Chemical Sensor System, IEEE, 2021) 1073-1076.</w:t>
      </w:r>
    </w:p>
    <w:p w14:paraId="762FFC5B">
      <w:pPr>
        <w:pStyle w:val="8"/>
        <w:spacing w:before="4"/>
        <w:rPr>
          <w:b/>
        </w:rPr>
      </w:pPr>
    </w:p>
    <w:p w14:paraId="62B3F93A">
      <w:pPr>
        <w:pStyle w:val="10"/>
        <w:numPr>
          <w:ilvl w:val="0"/>
          <w:numId w:val="14"/>
        </w:numPr>
        <w:tabs>
          <w:tab w:val="left" w:pos="1275"/>
        </w:tabs>
        <w:spacing w:before="0" w:after="0" w:line="360" w:lineRule="auto"/>
        <w:ind w:left="720" w:right="713" w:firstLine="0"/>
        <w:jc w:val="both"/>
        <w:rPr>
          <w:b/>
          <w:sz w:val="24"/>
        </w:rPr>
      </w:pPr>
      <w:r>
        <w:rPr>
          <w:b/>
          <w:sz w:val="24"/>
        </w:rPr>
        <w:t>Vania, Kanisius Karyono, Hargyo Tri Nugroho. Computer Engineering, Multimedia Nusantara University, Tangerang, Indonesia: Smart</w:t>
      </w:r>
      <w:r>
        <w:rPr>
          <w:b/>
          <w:spacing w:val="-1"/>
          <w:sz w:val="24"/>
        </w:rPr>
        <w:t xml:space="preserve"> </w:t>
      </w:r>
      <w:r>
        <w:rPr>
          <w:b/>
          <w:sz w:val="24"/>
        </w:rPr>
        <w:t>Dog Feeder Design Using Wireless Communication, MQTT and Android Client 2016 International Conference on Computer, Control, Informatics and its Applications, DOI: 10.1109/IC3INA.2016.7863048, 978-1-5090-2323-3/16/$31.00 c 2016 IEEE.</w:t>
      </w:r>
    </w:p>
    <w:p w14:paraId="0BCCC6E2">
      <w:pPr>
        <w:pStyle w:val="8"/>
        <w:spacing w:before="4"/>
        <w:rPr>
          <w:b/>
        </w:rPr>
      </w:pPr>
    </w:p>
    <w:p w14:paraId="76F2C209">
      <w:pPr>
        <w:pStyle w:val="10"/>
        <w:numPr>
          <w:ilvl w:val="0"/>
          <w:numId w:val="14"/>
        </w:numPr>
        <w:tabs>
          <w:tab w:val="left" w:pos="1237"/>
        </w:tabs>
        <w:spacing w:before="0" w:after="0" w:line="360" w:lineRule="auto"/>
        <w:ind w:left="720" w:right="718" w:firstLine="0"/>
        <w:jc w:val="both"/>
        <w:rPr>
          <w:b/>
          <w:sz w:val="24"/>
        </w:rPr>
      </w:pPr>
      <w:r>
        <w:rPr>
          <w:b/>
          <w:sz w:val="24"/>
        </w:rPr>
        <w:t>Tessema Gelila Berhan, Worku Toyiba Ahemed, Tessema Zelalem Birhan. Tianjin University of Technology and Education (TUTE), School of Electronics Engineering, Tianjin: Programmable Pet Feeder, International Journal of Scientific Engineering and Research (IJSER), Volume 3 Issue 11, November 2015 ISSN (Online): 2347-3878, Impact Factor (2014): 3.05.</w:t>
      </w:r>
    </w:p>
    <w:p w14:paraId="3A64A22E">
      <w:pPr>
        <w:pStyle w:val="8"/>
        <w:spacing w:before="4"/>
        <w:rPr>
          <w:b/>
        </w:rPr>
      </w:pPr>
    </w:p>
    <w:p w14:paraId="32A1401D">
      <w:pPr>
        <w:pStyle w:val="10"/>
        <w:numPr>
          <w:ilvl w:val="0"/>
          <w:numId w:val="14"/>
        </w:numPr>
        <w:tabs>
          <w:tab w:val="left" w:pos="1230"/>
        </w:tabs>
        <w:spacing w:before="1" w:after="0" w:line="360" w:lineRule="auto"/>
        <w:ind w:left="720" w:right="715" w:firstLine="0"/>
        <w:jc w:val="both"/>
        <w:rPr>
          <w:b/>
          <w:sz w:val="24"/>
        </w:rPr>
      </w:pPr>
      <w:r>
        <w:rPr>
          <w:b/>
          <w:sz w:val="24"/>
        </w:rPr>
        <w:t>Raed Abdulla, Ahmed Abdelkader Eldebani, Sathish Kumar Selvaperumal, Mayhem K. Abbas.School of Engineering, Asia Pacific University of Innovation and Technology (APU), Faculty of Science &amp; Information Technology, University Teknologi PETRONAS, Malaysia. Volume 83 Page Number: 269 - 279 Publication Issue: March - April 2020.</w:t>
      </w:r>
    </w:p>
    <w:p w14:paraId="3F2F1638">
      <w:pPr>
        <w:pStyle w:val="8"/>
        <w:spacing w:before="3"/>
        <w:rPr>
          <w:b/>
        </w:rPr>
      </w:pPr>
    </w:p>
    <w:p w14:paraId="2234F641">
      <w:pPr>
        <w:pStyle w:val="10"/>
        <w:numPr>
          <w:ilvl w:val="0"/>
          <w:numId w:val="14"/>
        </w:numPr>
        <w:tabs>
          <w:tab w:val="left" w:pos="1206"/>
        </w:tabs>
        <w:spacing w:before="0" w:after="0" w:line="360" w:lineRule="auto"/>
        <w:ind w:left="720" w:right="721" w:firstLine="0"/>
        <w:jc w:val="both"/>
        <w:rPr>
          <w:b/>
          <w:sz w:val="24"/>
        </w:rPr>
      </w:pPr>
      <w:r>
        <w:rPr>
          <w:b/>
          <w:sz w:val="24"/>
        </w:rPr>
        <w:t>Vania, “Perancangan Smart Dog Feeder Menggunakan Protokol Komunikasi WiFidan MQTT Serta Client Berbasis Android,” Universitas Multimedia Nusantara, Tangerang, Skripsi 2016.</w:t>
      </w:r>
    </w:p>
    <w:p w14:paraId="35CA09E9">
      <w:pPr>
        <w:pStyle w:val="8"/>
        <w:spacing w:before="4"/>
        <w:rPr>
          <w:b/>
        </w:rPr>
      </w:pPr>
    </w:p>
    <w:p w14:paraId="08497948">
      <w:pPr>
        <w:pStyle w:val="10"/>
        <w:numPr>
          <w:ilvl w:val="0"/>
          <w:numId w:val="14"/>
        </w:numPr>
        <w:tabs>
          <w:tab w:val="left" w:pos="1184"/>
        </w:tabs>
        <w:spacing w:before="1" w:after="0" w:line="360" w:lineRule="auto"/>
        <w:ind w:left="720" w:right="721" w:firstLine="0"/>
        <w:jc w:val="both"/>
        <w:rPr>
          <w:b/>
          <w:sz w:val="24"/>
        </w:rPr>
      </w:pPr>
      <w:r>
        <w:rPr>
          <w:b/>
          <w:sz w:val="24"/>
        </w:rPr>
        <w:t>Even Yehudah Ofer Landau, "Dry Food Dispensing System," US 6,964,355 B2, Nov. 15, 2005.</w:t>
      </w:r>
    </w:p>
    <w:p w14:paraId="59833654">
      <w:pPr>
        <w:pStyle w:val="10"/>
        <w:spacing w:after="0" w:line="360" w:lineRule="auto"/>
        <w:jc w:val="both"/>
        <w:rPr>
          <w:b/>
          <w:sz w:val="24"/>
        </w:rPr>
        <w:sectPr>
          <w:pgSz w:w="12240" w:h="15840"/>
          <w:pgMar w:top="780" w:right="1080" w:bottom="1680" w:left="1080" w:header="0" w:footer="815" w:gutter="0"/>
          <w:cols w:space="720" w:num="1"/>
        </w:sectPr>
      </w:pPr>
    </w:p>
    <w:p w14:paraId="11D23F5B">
      <w:pPr>
        <w:pStyle w:val="8"/>
        <w:rPr>
          <w:b/>
        </w:rPr>
      </w:pPr>
      <w:r>
        <w:rPr>
          <w:b/>
        </w:rPr>
        <mc:AlternateContent>
          <mc:Choice Requires="wps">
            <w:drawing>
              <wp:anchor distT="0" distB="0" distL="0" distR="0" simplePos="0" relativeHeight="251692032"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103" name="Graphic 103"/>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103" o:spid="_x0000_s1026" o:spt="100" style="position:absolute;left:0pt;margin-left:56.85pt;margin-top:38.85pt;height:699.5pt;width:498.35pt;mso-position-horizontal-relative:page;mso-position-vertical-relative:page;z-index:-251624448;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xTfyRdgAAAAMAQAADwAAAAAAAAAB&#10;ACAAAAAiAAAAZHJzL2Rvd25yZXYueG1sUEsBAhQAFAAAAAgAh07iQGWk8feCAgAAXAcAAA4AAAAA&#10;AAAAAQAgAAAAJwEAAGRycy9lMm9Eb2MueG1sUEsFBgAAAAAGAAYAWQEAABsGA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4C4E365B">
      <w:pPr>
        <w:pStyle w:val="8"/>
        <w:spacing w:before="107"/>
        <w:rPr>
          <w:b/>
        </w:rPr>
      </w:pPr>
    </w:p>
    <w:p w14:paraId="48C1994A">
      <w:pPr>
        <w:pStyle w:val="10"/>
        <w:numPr>
          <w:ilvl w:val="0"/>
          <w:numId w:val="14"/>
        </w:numPr>
        <w:tabs>
          <w:tab w:val="left" w:pos="1225"/>
        </w:tabs>
        <w:spacing w:before="0" w:after="0" w:line="360" w:lineRule="auto"/>
        <w:ind w:left="720" w:right="725" w:firstLine="0"/>
        <w:jc w:val="both"/>
        <w:rPr>
          <w:b/>
          <w:sz w:val="24"/>
        </w:rPr>
      </w:pPr>
      <w:r>
        <w:rPr>
          <w:b/>
          <w:sz w:val="24"/>
        </w:rPr>
        <w:t>Luigi Atzori, Antonio Iera, Giacomo Morabito, “The Internet of Things: A Survey”, Elsevier, May 2010. 27</w:t>
      </w:r>
    </w:p>
    <w:p w14:paraId="006CC35B">
      <w:pPr>
        <w:pStyle w:val="8"/>
        <w:spacing w:before="5"/>
        <w:rPr>
          <w:b/>
        </w:rPr>
      </w:pPr>
    </w:p>
    <w:p w14:paraId="3A9CD1C0">
      <w:pPr>
        <w:pStyle w:val="10"/>
        <w:numPr>
          <w:ilvl w:val="0"/>
          <w:numId w:val="14"/>
        </w:numPr>
        <w:tabs>
          <w:tab w:val="left" w:pos="1218"/>
        </w:tabs>
        <w:spacing w:before="0" w:after="0" w:line="360" w:lineRule="auto"/>
        <w:ind w:left="720" w:right="720" w:firstLine="0"/>
        <w:jc w:val="both"/>
        <w:rPr>
          <w:b/>
          <w:sz w:val="24"/>
        </w:rPr>
      </w:pPr>
      <w:r>
        <w:rPr>
          <w:b/>
          <w:sz w:val="24"/>
        </w:rPr>
        <w:t>Saurabh A. Yadav, Sneha S. Kulkarni, Ashwini S. Jadhav, Prof. Akshay R. Jain, Computer engineering, PVGCOEN, Maharashtra, INDIA, “IOT BASED PET FEEDER SYSTEM”, Vol-4 Issue-2 2018 IJARIIE-ISSN(O)-2395-4396.</w:t>
      </w:r>
    </w:p>
    <w:p w14:paraId="724F75DD">
      <w:pPr>
        <w:pStyle w:val="8"/>
        <w:spacing w:before="4"/>
        <w:rPr>
          <w:b/>
        </w:rPr>
      </w:pPr>
    </w:p>
    <w:p w14:paraId="2247132B">
      <w:pPr>
        <w:pStyle w:val="10"/>
        <w:numPr>
          <w:ilvl w:val="0"/>
          <w:numId w:val="14"/>
        </w:numPr>
        <w:tabs>
          <w:tab w:val="left" w:pos="1184"/>
        </w:tabs>
        <w:spacing w:before="0" w:after="0" w:line="360" w:lineRule="auto"/>
        <w:ind w:left="720" w:right="722" w:firstLine="0"/>
        <w:jc w:val="both"/>
        <w:rPr>
          <w:b/>
          <w:sz w:val="24"/>
        </w:rPr>
      </w:pPr>
      <w:r>
        <w:rPr>
          <w:b/>
          <w:sz w:val="24"/>
        </w:rPr>
        <w:t>Yixing Chen, Maher Elshakankiri Department of Computer Science University of Regina Regina, Canada, “Implementation of an IoT based Pet Care System”, 2020 Fifth International Conference on Fog and Mobile Edge Computing (FMEC), 978-1-7281- 7216- 3/20/$31.00 ©2020 IEEE.</w:t>
      </w:r>
    </w:p>
    <w:p w14:paraId="3C7487DA">
      <w:pPr>
        <w:pStyle w:val="8"/>
        <w:spacing w:before="3"/>
        <w:rPr>
          <w:b/>
        </w:rPr>
      </w:pPr>
    </w:p>
    <w:p w14:paraId="2137746E">
      <w:pPr>
        <w:pStyle w:val="10"/>
        <w:numPr>
          <w:ilvl w:val="0"/>
          <w:numId w:val="14"/>
        </w:numPr>
        <w:tabs>
          <w:tab w:val="left" w:pos="1201"/>
        </w:tabs>
        <w:spacing w:before="0" w:after="0" w:line="360" w:lineRule="auto"/>
        <w:ind w:left="720" w:right="715" w:firstLine="0"/>
        <w:jc w:val="both"/>
        <w:rPr>
          <w:b/>
          <w:sz w:val="24"/>
        </w:rPr>
      </w:pPr>
      <w:r>
        <w:rPr>
          <w:b/>
          <w:sz w:val="24"/>
        </w:rPr>
        <w:t>Luayon, G. Tolentino, V. Almazan, P. Pascual, and M. Samonte, “PetCare: A Smart Pet Care IoT Mobile Application”, in IC4E 2019: 2019 10th International Conference on E-Education, E-Business, management and E-Learning, Tokyo,</w:t>
      </w:r>
      <w:r>
        <w:rPr>
          <w:b/>
          <w:spacing w:val="40"/>
          <w:sz w:val="24"/>
        </w:rPr>
        <w:t xml:space="preserve"> </w:t>
      </w:r>
      <w:r>
        <w:rPr>
          <w:b/>
          <w:sz w:val="24"/>
        </w:rPr>
        <w:t>2019, pp. 427–431.</w:t>
      </w:r>
    </w:p>
    <w:p w14:paraId="2047782F">
      <w:pPr>
        <w:pStyle w:val="8"/>
        <w:spacing w:before="5"/>
        <w:rPr>
          <w:b/>
        </w:rPr>
      </w:pPr>
    </w:p>
    <w:p w14:paraId="189CC677">
      <w:pPr>
        <w:pStyle w:val="10"/>
        <w:numPr>
          <w:ilvl w:val="0"/>
          <w:numId w:val="14"/>
        </w:numPr>
        <w:tabs>
          <w:tab w:val="left" w:pos="1290"/>
        </w:tabs>
        <w:spacing w:before="0" w:after="0" w:line="360" w:lineRule="auto"/>
        <w:ind w:left="720" w:right="719" w:firstLine="0"/>
        <w:jc w:val="both"/>
        <w:rPr>
          <w:b/>
          <w:sz w:val="24"/>
        </w:rPr>
      </w:pPr>
      <w:r>
        <w:rPr>
          <w:b/>
          <w:sz w:val="24"/>
        </w:rPr>
        <w:t>S.Subaashri, M.Sowndarya, D.K.S. Sowmiyalaxmi, S.V.Sivassan, and C. Rajasekaran, “Automatic Pet Monitoring and Feeding System Using IoT”, International Journal of ChemTech Research, vol. 10, no. 14, pp. 253-258, 2017.</w:t>
      </w:r>
    </w:p>
    <w:p w14:paraId="53B8D88D">
      <w:pPr>
        <w:pStyle w:val="8"/>
        <w:spacing w:before="4"/>
        <w:rPr>
          <w:b/>
        </w:rPr>
      </w:pPr>
    </w:p>
    <w:p w14:paraId="10F244E4">
      <w:pPr>
        <w:pStyle w:val="10"/>
        <w:numPr>
          <w:ilvl w:val="0"/>
          <w:numId w:val="14"/>
        </w:numPr>
        <w:tabs>
          <w:tab w:val="left" w:pos="1251"/>
        </w:tabs>
        <w:spacing w:before="0" w:after="0" w:line="360" w:lineRule="auto"/>
        <w:ind w:left="720" w:right="715" w:firstLine="0"/>
        <w:jc w:val="both"/>
        <w:rPr>
          <w:b/>
          <w:sz w:val="24"/>
        </w:rPr>
      </w:pPr>
      <w:r>
        <w:rPr>
          <w:b/>
          <w:sz w:val="24"/>
        </w:rPr>
        <w:t>Priya Mondal, Dr. Swapnili Karmore, Rajnandnee Parnami Mukt Shabd Journal,</w:t>
      </w:r>
      <w:r>
        <w:rPr>
          <w:b/>
          <w:spacing w:val="-3"/>
          <w:sz w:val="24"/>
        </w:rPr>
        <w:t xml:space="preserve"> </w:t>
      </w:r>
      <w:r>
        <w:rPr>
          <w:b/>
          <w:sz w:val="24"/>
        </w:rPr>
        <w:t>“Design</w:t>
      </w:r>
      <w:r>
        <w:rPr>
          <w:b/>
          <w:spacing w:val="-2"/>
          <w:sz w:val="24"/>
        </w:rPr>
        <w:t xml:space="preserve"> </w:t>
      </w:r>
      <w:r>
        <w:rPr>
          <w:b/>
          <w:sz w:val="24"/>
        </w:rPr>
        <w:t>and</w:t>
      </w:r>
      <w:r>
        <w:rPr>
          <w:b/>
          <w:spacing w:val="-5"/>
          <w:sz w:val="24"/>
        </w:rPr>
        <w:t xml:space="preserve"> </w:t>
      </w:r>
      <w:r>
        <w:rPr>
          <w:b/>
          <w:sz w:val="24"/>
        </w:rPr>
        <w:t>development</w:t>
      </w:r>
      <w:r>
        <w:rPr>
          <w:b/>
          <w:spacing w:val="-3"/>
          <w:sz w:val="24"/>
        </w:rPr>
        <w:t xml:space="preserve"> </w:t>
      </w:r>
      <w:r>
        <w:rPr>
          <w:b/>
          <w:sz w:val="24"/>
        </w:rPr>
        <w:t>of</w:t>
      </w:r>
      <w:r>
        <w:rPr>
          <w:b/>
          <w:spacing w:val="-5"/>
          <w:sz w:val="24"/>
        </w:rPr>
        <w:t xml:space="preserve"> </w:t>
      </w:r>
      <w:r>
        <w:rPr>
          <w:b/>
          <w:sz w:val="24"/>
        </w:rPr>
        <w:t>IoT</w:t>
      </w:r>
      <w:r>
        <w:rPr>
          <w:b/>
          <w:spacing w:val="-3"/>
          <w:sz w:val="24"/>
        </w:rPr>
        <w:t xml:space="preserve"> </w:t>
      </w:r>
      <w:r>
        <w:rPr>
          <w:b/>
          <w:sz w:val="24"/>
        </w:rPr>
        <w:t>based</w:t>
      </w:r>
      <w:r>
        <w:rPr>
          <w:b/>
          <w:spacing w:val="-3"/>
          <w:sz w:val="24"/>
        </w:rPr>
        <w:t xml:space="preserve"> </w:t>
      </w:r>
      <w:r>
        <w:rPr>
          <w:b/>
          <w:sz w:val="24"/>
        </w:rPr>
        <w:t>Smart</w:t>
      </w:r>
      <w:r>
        <w:rPr>
          <w:b/>
          <w:spacing w:val="-3"/>
          <w:sz w:val="24"/>
        </w:rPr>
        <w:t xml:space="preserve"> </w:t>
      </w:r>
      <w:r>
        <w:rPr>
          <w:b/>
          <w:sz w:val="24"/>
        </w:rPr>
        <w:t>Pet</w:t>
      </w:r>
      <w:r>
        <w:rPr>
          <w:b/>
          <w:spacing w:val="-3"/>
          <w:sz w:val="24"/>
        </w:rPr>
        <w:t xml:space="preserve"> </w:t>
      </w:r>
      <w:r>
        <w:rPr>
          <w:b/>
          <w:sz w:val="24"/>
        </w:rPr>
        <w:t>Feeder”,</w:t>
      </w:r>
      <w:r>
        <w:rPr>
          <w:b/>
          <w:spacing w:val="-3"/>
          <w:sz w:val="24"/>
        </w:rPr>
        <w:t xml:space="preserve"> </w:t>
      </w:r>
      <w:r>
        <w:rPr>
          <w:b/>
          <w:sz w:val="24"/>
        </w:rPr>
        <w:t>ISSN</w:t>
      </w:r>
      <w:r>
        <w:rPr>
          <w:b/>
          <w:spacing w:val="-4"/>
          <w:sz w:val="24"/>
        </w:rPr>
        <w:t xml:space="preserve"> </w:t>
      </w:r>
      <w:r>
        <w:rPr>
          <w:b/>
          <w:sz w:val="24"/>
        </w:rPr>
        <w:t>NO:</w:t>
      </w:r>
      <w:r>
        <w:rPr>
          <w:b/>
          <w:spacing w:val="-3"/>
          <w:sz w:val="24"/>
        </w:rPr>
        <w:t xml:space="preserve"> </w:t>
      </w:r>
      <w:r>
        <w:rPr>
          <w:b/>
          <w:sz w:val="24"/>
        </w:rPr>
        <w:t>2347- 3150, Volume IX, Issue V, MAY/2020.</w:t>
      </w:r>
    </w:p>
    <w:p w14:paraId="4B45A871">
      <w:pPr>
        <w:pStyle w:val="10"/>
        <w:spacing w:after="0" w:line="360" w:lineRule="auto"/>
        <w:jc w:val="both"/>
        <w:rPr>
          <w:b/>
          <w:sz w:val="24"/>
        </w:rPr>
        <w:sectPr>
          <w:pgSz w:w="12240" w:h="15840"/>
          <w:pgMar w:top="780" w:right="1080" w:bottom="1680" w:left="1080" w:header="0" w:footer="815" w:gutter="0"/>
          <w:cols w:space="720" w:num="1"/>
        </w:sectPr>
      </w:pPr>
    </w:p>
    <w:p w14:paraId="71A9DFDA">
      <w:pPr>
        <w:pStyle w:val="8"/>
        <w:rPr>
          <w:b/>
          <w:sz w:val="28"/>
        </w:rPr>
      </w:pPr>
      <w:r>
        <w:rPr>
          <w:b/>
          <w:sz w:val="28"/>
        </w:rPr>
        <mc:AlternateContent>
          <mc:Choice Requires="wps">
            <w:drawing>
              <wp:anchor distT="0" distB="0" distL="0" distR="0" simplePos="0" relativeHeight="251693056" behindDoc="1" locked="0" layoutInCell="1" allowOverlap="1">
                <wp:simplePos x="0" y="0"/>
                <wp:positionH relativeFrom="page">
                  <wp:posOffset>721995</wp:posOffset>
                </wp:positionH>
                <wp:positionV relativeFrom="page">
                  <wp:posOffset>493395</wp:posOffset>
                </wp:positionV>
                <wp:extent cx="6329045" cy="8883650"/>
                <wp:effectExtent l="0" t="0" r="0" b="0"/>
                <wp:wrapNone/>
                <wp:docPr id="104" name="Graphic 104"/>
                <wp:cNvGraphicFramePr/>
                <a:graphic xmlns:a="http://schemas.openxmlformats.org/drawingml/2006/main">
                  <a:graphicData uri="http://schemas.microsoft.com/office/word/2010/wordprocessingShape">
                    <wps:wsp>
                      <wps:cNvSpPr/>
                      <wps:spPr>
                        <a:xfrm>
                          <a:off x="0" y="0"/>
                          <a:ext cx="6329045" cy="8883650"/>
                        </a:xfrm>
                        <a:custGeom>
                          <a:avLst/>
                          <a:gdLst/>
                          <a:ahLst/>
                          <a:cxnLst/>
                          <a:rect l="l" t="t" r="r" b="b"/>
                          <a:pathLst>
                            <a:path w="6329045" h="8883650">
                              <a:moveTo>
                                <a:pt x="6328905" y="0"/>
                              </a:moveTo>
                              <a:lnTo>
                                <a:pt x="6301486" y="0"/>
                              </a:lnTo>
                              <a:lnTo>
                                <a:pt x="6301486" y="27432"/>
                              </a:lnTo>
                              <a:lnTo>
                                <a:pt x="6301486" y="8855659"/>
                              </a:lnTo>
                              <a:lnTo>
                                <a:pt x="27432" y="8855659"/>
                              </a:lnTo>
                              <a:lnTo>
                                <a:pt x="27432" y="27432"/>
                              </a:lnTo>
                              <a:lnTo>
                                <a:pt x="6301486" y="27432"/>
                              </a:lnTo>
                              <a:lnTo>
                                <a:pt x="6301486" y="0"/>
                              </a:lnTo>
                              <a:lnTo>
                                <a:pt x="27432" y="0"/>
                              </a:lnTo>
                              <a:lnTo>
                                <a:pt x="0" y="0"/>
                              </a:lnTo>
                              <a:lnTo>
                                <a:pt x="0" y="27381"/>
                              </a:lnTo>
                              <a:lnTo>
                                <a:pt x="0" y="8855659"/>
                              </a:lnTo>
                              <a:lnTo>
                                <a:pt x="0" y="8883091"/>
                              </a:lnTo>
                              <a:lnTo>
                                <a:pt x="27432" y="8883091"/>
                              </a:lnTo>
                              <a:lnTo>
                                <a:pt x="6301486" y="8883091"/>
                              </a:lnTo>
                              <a:lnTo>
                                <a:pt x="6328905" y="8883091"/>
                              </a:lnTo>
                              <a:lnTo>
                                <a:pt x="6328905" y="8855659"/>
                              </a:lnTo>
                              <a:lnTo>
                                <a:pt x="6328905" y="27432"/>
                              </a:lnTo>
                              <a:lnTo>
                                <a:pt x="6328905" y="0"/>
                              </a:lnTo>
                              <a:close/>
                            </a:path>
                          </a:pathLst>
                        </a:custGeom>
                        <a:solidFill>
                          <a:srgbClr val="000000"/>
                        </a:solidFill>
                      </wps:spPr>
                      <wps:bodyPr wrap="square" lIns="0" tIns="0" rIns="0" bIns="0" rtlCol="0">
                        <a:noAutofit/>
                      </wps:bodyPr>
                    </wps:wsp>
                  </a:graphicData>
                </a:graphic>
              </wp:anchor>
            </w:drawing>
          </mc:Choice>
          <mc:Fallback>
            <w:pict>
              <v:shape id="Graphic 104" o:spid="_x0000_s1026" o:spt="100" style="position:absolute;left:0pt;margin-left:56.85pt;margin-top:38.85pt;height:699.5pt;width:498.35pt;mso-position-horizontal-relative:page;mso-position-vertical-relative:page;z-index:-251623424;mso-width-relative:page;mso-height-relative:page;" fillcolor="#000000" filled="t" stroked="f" coordsize="6329045,8883650" o:gfxdata="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FN/JF2AAAAAwBAAAPAAAAAAAAAAEA&#10;IAAAACIAAABkcnMvZG93bnJldi54bWxQSwECFAAUAAAACACHTuJABRUYAoECAABcBwAADgAAAAAA&#10;AAABACAAAAAnAQAAZHJzL2Uyb0RvYy54bWxQSwUGAAAAAAYABgBZAQAAGgYAAAAA&#10;" path="m6328905,0l6301486,0,6301486,27432,6301486,8855659,27432,8855659,27432,27432,6301486,27432,6301486,0,27432,0,0,0,0,27381,0,8855659,0,8883091,27432,8883091,6301486,8883091,6328905,8883091,6328905,8855659,6328905,27432,6328905,0xe">
                <v:fill on="t" focussize="0,0"/>
                <v:stroke on="f"/>
                <v:imagedata o:title=""/>
                <o:lock v:ext="edit" aspectratio="f"/>
                <v:textbox inset="0mm,0mm,0mm,0mm"/>
              </v:shape>
            </w:pict>
          </mc:Fallback>
        </mc:AlternateContent>
      </w:r>
    </w:p>
    <w:p w14:paraId="743B8E7E">
      <w:pPr>
        <w:pStyle w:val="8"/>
        <w:spacing w:before="16"/>
        <w:rPr>
          <w:b/>
          <w:sz w:val="28"/>
        </w:rPr>
      </w:pPr>
    </w:p>
    <w:p w14:paraId="6471A922">
      <w:pPr>
        <w:pStyle w:val="5"/>
        <w:ind w:firstLine="0"/>
      </w:pPr>
      <w:r>
        <w:rPr>
          <w:spacing w:val="-2"/>
        </w:rPr>
        <w:t>ANNEXURE</w:t>
      </w:r>
    </w:p>
    <w:p w14:paraId="5A58CCED">
      <w:pPr>
        <w:pStyle w:val="8"/>
        <w:rPr>
          <w:b/>
          <w:sz w:val="20"/>
        </w:rPr>
      </w:pPr>
    </w:p>
    <w:p w14:paraId="1CA02E25">
      <w:pPr>
        <w:pStyle w:val="8"/>
        <w:spacing w:before="154"/>
        <w:rPr>
          <w:b/>
          <w:sz w:val="20"/>
        </w:rPr>
      </w:pPr>
      <w:r>
        <w:rPr>
          <w:b/>
          <w:sz w:val="20"/>
        </w:rPr>
        <w:drawing>
          <wp:anchor distT="0" distB="0" distL="0" distR="0" simplePos="0" relativeHeight="251703296" behindDoc="1" locked="0" layoutInCell="1" allowOverlap="1">
            <wp:simplePos x="0" y="0"/>
            <wp:positionH relativeFrom="page">
              <wp:posOffset>971550</wp:posOffset>
            </wp:positionH>
            <wp:positionV relativeFrom="paragraph">
              <wp:posOffset>259080</wp:posOffset>
            </wp:positionV>
            <wp:extent cx="2657475" cy="3625850"/>
            <wp:effectExtent l="0" t="0" r="0" b="0"/>
            <wp:wrapTopAndBottom/>
            <wp:docPr id="105" name="Image 105"/>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20" cstate="print"/>
                    <a:stretch>
                      <a:fillRect/>
                    </a:stretch>
                  </pic:blipFill>
                  <pic:spPr>
                    <a:xfrm>
                      <a:off x="0" y="0"/>
                      <a:ext cx="2657288" cy="3625596"/>
                    </a:xfrm>
                    <a:prstGeom prst="rect">
                      <a:avLst/>
                    </a:prstGeom>
                  </pic:spPr>
                </pic:pic>
              </a:graphicData>
            </a:graphic>
          </wp:anchor>
        </w:drawing>
      </w:r>
      <w:r>
        <w:rPr>
          <w:b/>
          <w:sz w:val="20"/>
        </w:rPr>
        <w:drawing>
          <wp:anchor distT="0" distB="0" distL="0" distR="0" simplePos="0" relativeHeight="251703296" behindDoc="1" locked="0" layoutInCell="1" allowOverlap="1">
            <wp:simplePos x="0" y="0"/>
            <wp:positionH relativeFrom="page">
              <wp:posOffset>4191000</wp:posOffset>
            </wp:positionH>
            <wp:positionV relativeFrom="paragraph">
              <wp:posOffset>278130</wp:posOffset>
            </wp:positionV>
            <wp:extent cx="2502535" cy="3515995"/>
            <wp:effectExtent l="0" t="0" r="0" b="0"/>
            <wp:wrapTopAndBottom/>
            <wp:docPr id="106" name="Image 106"/>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21" cstate="print"/>
                    <a:stretch>
                      <a:fillRect/>
                    </a:stretch>
                  </pic:blipFill>
                  <pic:spPr>
                    <a:xfrm>
                      <a:off x="0" y="0"/>
                      <a:ext cx="2502273" cy="3515867"/>
                    </a:xfrm>
                    <a:prstGeom prst="rect">
                      <a:avLst/>
                    </a:prstGeom>
                  </pic:spPr>
                </pic:pic>
              </a:graphicData>
            </a:graphic>
          </wp:anchor>
        </w:drawing>
      </w:r>
    </w:p>
    <w:p w14:paraId="11C551A4">
      <w:pPr>
        <w:tabs>
          <w:tab w:val="left" w:pos="5400"/>
        </w:tabs>
        <w:spacing w:line="240" w:lineRule="auto"/>
        <w:ind w:left="453" w:right="0" w:firstLine="0"/>
        <w:rPr>
          <w:position w:val="4"/>
          <w:sz w:val="20"/>
        </w:rPr>
      </w:pPr>
      <w:r>
        <w:rPr>
          <w:sz w:val="20"/>
        </w:rPr>
        <w:drawing>
          <wp:inline distT="0" distB="0" distL="0" distR="0">
            <wp:extent cx="2653030" cy="3364865"/>
            <wp:effectExtent l="0" t="0" r="0" b="0"/>
            <wp:docPr id="107" name="Image 107"/>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22" cstate="print"/>
                    <a:stretch>
                      <a:fillRect/>
                    </a:stretch>
                  </pic:blipFill>
                  <pic:spPr>
                    <a:xfrm>
                      <a:off x="0" y="0"/>
                      <a:ext cx="2653421" cy="3364991"/>
                    </a:xfrm>
                    <a:prstGeom prst="rect">
                      <a:avLst/>
                    </a:prstGeom>
                  </pic:spPr>
                </pic:pic>
              </a:graphicData>
            </a:graphic>
          </wp:inline>
        </w:drawing>
      </w:r>
      <w:r>
        <w:rPr>
          <w:sz w:val="20"/>
        </w:rPr>
        <w:tab/>
      </w:r>
      <w:r>
        <w:rPr>
          <w:position w:val="4"/>
          <w:sz w:val="20"/>
        </w:rPr>
        <w:drawing>
          <wp:inline distT="0" distB="0" distL="0" distR="0">
            <wp:extent cx="2586990" cy="3492500"/>
            <wp:effectExtent l="0" t="0" r="0" b="0"/>
            <wp:docPr id="108" name="Image 108"/>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23" cstate="print"/>
                    <a:stretch>
                      <a:fillRect/>
                    </a:stretch>
                  </pic:blipFill>
                  <pic:spPr>
                    <a:xfrm>
                      <a:off x="0" y="0"/>
                      <a:ext cx="2587413" cy="3493008"/>
                    </a:xfrm>
                    <a:prstGeom prst="rect">
                      <a:avLst/>
                    </a:prstGeom>
                  </pic:spPr>
                </pic:pic>
              </a:graphicData>
            </a:graphic>
          </wp:inline>
        </w:drawing>
      </w:r>
    </w:p>
    <w:p w14:paraId="07E40CA0">
      <w:pPr>
        <w:spacing w:after="0" w:line="240" w:lineRule="auto"/>
        <w:rPr>
          <w:position w:val="4"/>
          <w:sz w:val="20"/>
        </w:rPr>
        <w:sectPr>
          <w:pgSz w:w="12240" w:h="15840"/>
          <w:pgMar w:top="780" w:right="1080" w:bottom="1680" w:left="1080" w:header="0" w:footer="815" w:gutter="0"/>
          <w:cols w:space="720" w:num="1"/>
        </w:sectPr>
      </w:pPr>
    </w:p>
    <w:p w14:paraId="70DACB7A">
      <w:pPr>
        <w:pStyle w:val="8"/>
        <w:spacing w:before="61" w:line="451" w:lineRule="auto"/>
        <w:ind w:left="1061" w:right="3663" w:hanging="272"/>
      </w:pPr>
      <w:r>
        <w:drawing>
          <wp:anchor distT="0" distB="0" distL="0" distR="0" simplePos="0" relativeHeight="251661312" behindDoc="0" locked="0" layoutInCell="1" allowOverlap="1">
            <wp:simplePos x="0" y="0"/>
            <wp:positionH relativeFrom="page">
              <wp:posOffset>5419725</wp:posOffset>
            </wp:positionH>
            <wp:positionV relativeFrom="paragraph">
              <wp:posOffset>180340</wp:posOffset>
            </wp:positionV>
            <wp:extent cx="1389380" cy="1702435"/>
            <wp:effectExtent l="0" t="0" r="0" b="0"/>
            <wp:wrapNone/>
            <wp:docPr id="110" name="Image 110"/>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24" cstate="print"/>
                    <a:stretch>
                      <a:fillRect/>
                    </a:stretch>
                  </pic:blipFill>
                  <pic:spPr>
                    <a:xfrm>
                      <a:off x="0" y="0"/>
                      <a:ext cx="1389379" cy="1702434"/>
                    </a:xfrm>
                    <a:prstGeom prst="rect">
                      <a:avLst/>
                    </a:prstGeom>
                  </pic:spPr>
                </pic:pic>
              </a:graphicData>
            </a:graphic>
          </wp:anchor>
        </w:drawing>
      </w:r>
      <w:r>
        <w:rPr>
          <w:u w:val="thick"/>
        </w:rPr>
        <w:t>GUIDES</w:t>
      </w:r>
      <w:r>
        <w:rPr>
          <w:spacing w:val="-12"/>
          <w:u w:val="thick"/>
        </w:rPr>
        <w:t xml:space="preserve"> </w:t>
      </w:r>
      <w:r>
        <w:rPr>
          <w:u w:val="thick"/>
        </w:rPr>
        <w:t>AND</w:t>
      </w:r>
      <w:r>
        <w:rPr>
          <w:spacing w:val="-13"/>
          <w:u w:val="thick"/>
        </w:rPr>
        <w:t xml:space="preserve"> </w:t>
      </w:r>
      <w:r>
        <w:rPr>
          <w:u w:val="thick"/>
        </w:rPr>
        <w:t>PROJECTEES</w:t>
      </w:r>
      <w:r>
        <w:rPr>
          <w:spacing w:val="-10"/>
          <w:u w:val="thick"/>
        </w:rPr>
        <w:t xml:space="preserve"> </w:t>
      </w:r>
      <w:r>
        <w:rPr>
          <w:u w:val="thick"/>
        </w:rPr>
        <w:t>INFORMATION</w:t>
      </w:r>
      <w:r>
        <w:t xml:space="preserve"> </w:t>
      </w:r>
      <w:r>
        <w:rPr>
          <w:u w:val="thick"/>
        </w:rPr>
        <w:t>GUIDE DETAILS:</w:t>
      </w:r>
    </w:p>
    <w:p w14:paraId="101EEC95">
      <w:pPr>
        <w:pStyle w:val="8"/>
        <w:spacing w:line="273" w:lineRule="exact"/>
        <w:ind w:left="1061"/>
      </w:pPr>
      <w:r>
        <w:t>Name:</w:t>
      </w:r>
      <w:r>
        <w:rPr>
          <w:spacing w:val="-2"/>
        </w:rPr>
        <w:t xml:space="preserve"> </w:t>
      </w:r>
      <w:r>
        <w:t>Prof.</w:t>
      </w:r>
      <w:r>
        <w:rPr>
          <w:spacing w:val="4"/>
        </w:rPr>
        <w:t xml:space="preserve"> </w:t>
      </w:r>
      <w:r>
        <w:t>Divya</w:t>
      </w:r>
      <w:r>
        <w:rPr>
          <w:spacing w:val="-2"/>
        </w:rPr>
        <w:t xml:space="preserve"> Meshram</w:t>
      </w:r>
    </w:p>
    <w:p w14:paraId="5CF88336">
      <w:pPr>
        <w:pStyle w:val="8"/>
        <w:spacing w:before="43" w:line="259" w:lineRule="auto"/>
        <w:ind w:left="1061" w:right="4004"/>
      </w:pPr>
      <w:r>
        <w:t>Designation:</w:t>
      </w:r>
      <w:r>
        <w:rPr>
          <w:spacing w:val="-15"/>
        </w:rPr>
        <w:t xml:space="preserve"> </w:t>
      </w:r>
      <w:r>
        <w:t>Assistant</w:t>
      </w:r>
      <w:r>
        <w:rPr>
          <w:spacing w:val="-15"/>
        </w:rPr>
        <w:t xml:space="preserve"> </w:t>
      </w:r>
      <w:r>
        <w:t>Professor</w:t>
      </w:r>
      <w:r>
        <w:rPr>
          <w:spacing w:val="-15"/>
        </w:rPr>
        <w:t xml:space="preserve"> </w:t>
      </w:r>
      <w:r>
        <w:t>(IIOTDept.) Ema</w:t>
      </w:r>
      <w:r>
        <w:fldChar w:fldCharType="begin"/>
      </w:r>
      <w:r>
        <w:instrText xml:space="preserve"> HYPERLINK "mailto:divyameshram@gmail.com" \h </w:instrText>
      </w:r>
      <w:r>
        <w:fldChar w:fldCharType="separate"/>
      </w:r>
      <w:r>
        <w:t>il Id:</w:t>
      </w:r>
      <w:r>
        <w:fldChar w:fldCharType="end"/>
      </w:r>
      <w:r>
        <w:t xml:space="preserve"> </w:t>
      </w:r>
      <w:r>
        <w:fldChar w:fldCharType="begin"/>
      </w:r>
      <w:r>
        <w:instrText xml:space="preserve"> HYPERLINK "mailto:divyameshram@gmail.com" \h </w:instrText>
      </w:r>
      <w:r>
        <w:fldChar w:fldCharType="separate"/>
      </w:r>
      <w:r>
        <w:rPr>
          <w:color w:val="0462C1"/>
          <w:u w:val="single" w:color="0462C1"/>
        </w:rPr>
        <w:t>divyameshram@gmail.com</w:t>
      </w:r>
      <w:r>
        <w:rPr>
          <w:color w:val="0462C1"/>
          <w:u w:val="single" w:color="0462C1"/>
        </w:rPr>
        <w:fldChar w:fldCharType="end"/>
      </w:r>
      <w:r>
        <w:rPr>
          <w:color w:val="0462C1"/>
          <w:spacing w:val="40"/>
        </w:rPr>
        <w:t xml:space="preserve"> </w:t>
      </w:r>
      <w:r>
        <w:t>Mobile No. : 9421704683</w:t>
      </w:r>
    </w:p>
    <w:p w14:paraId="392FD22B">
      <w:pPr>
        <w:pStyle w:val="8"/>
      </w:pPr>
    </w:p>
    <w:p w14:paraId="4A703537">
      <w:pPr>
        <w:pStyle w:val="8"/>
        <w:spacing w:before="256"/>
      </w:pPr>
    </w:p>
    <w:p w14:paraId="6DD49FC6">
      <w:pPr>
        <w:pStyle w:val="8"/>
        <w:ind w:left="926"/>
      </w:pPr>
      <w:r>
        <w:rPr>
          <w:u w:val="thick"/>
        </w:rPr>
        <w:t>PROJECTEES</w:t>
      </w:r>
      <w:r>
        <w:rPr>
          <w:spacing w:val="-4"/>
          <w:u w:val="thick"/>
        </w:rPr>
        <w:t xml:space="preserve"> </w:t>
      </w:r>
      <w:r>
        <w:rPr>
          <w:spacing w:val="-2"/>
          <w:u w:val="thick"/>
        </w:rPr>
        <w:t>DETAILS:</w:t>
      </w:r>
    </w:p>
    <w:p w14:paraId="38F8995F">
      <w:pPr>
        <w:pStyle w:val="10"/>
        <w:numPr>
          <w:ilvl w:val="0"/>
          <w:numId w:val="15"/>
        </w:numPr>
        <w:tabs>
          <w:tab w:val="left" w:pos="960"/>
        </w:tabs>
        <w:spacing w:before="273" w:after="0" w:line="550" w:lineRule="atLeast"/>
        <w:ind w:left="600" w:right="6310" w:firstLine="0"/>
        <w:jc w:val="left"/>
        <w:rPr>
          <w:sz w:val="24"/>
        </w:rPr>
      </w:pPr>
      <w:r>
        <w:rPr>
          <w:sz w:val="24"/>
        </w:rPr>
        <w:drawing>
          <wp:anchor distT="0" distB="0" distL="0" distR="0" simplePos="0" relativeHeight="251659264" behindDoc="0" locked="0" layoutInCell="1" allowOverlap="1">
            <wp:simplePos x="0" y="0"/>
            <wp:positionH relativeFrom="page">
              <wp:posOffset>5622925</wp:posOffset>
            </wp:positionH>
            <wp:positionV relativeFrom="paragraph">
              <wp:posOffset>300990</wp:posOffset>
            </wp:positionV>
            <wp:extent cx="1102995" cy="1254125"/>
            <wp:effectExtent l="0" t="0" r="0" b="0"/>
            <wp:wrapNone/>
            <wp:docPr id="111" name="Image 111"/>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25" cstate="print"/>
                    <a:stretch>
                      <a:fillRect/>
                    </a:stretch>
                  </pic:blipFill>
                  <pic:spPr>
                    <a:xfrm>
                      <a:off x="0" y="0"/>
                      <a:ext cx="1103084" cy="1254052"/>
                    </a:xfrm>
                    <a:prstGeom prst="rect">
                      <a:avLst/>
                    </a:prstGeom>
                  </pic:spPr>
                </pic:pic>
              </a:graphicData>
            </a:graphic>
          </wp:anchor>
        </w:drawing>
      </w:r>
      <w:r>
        <w:rPr>
          <w:sz w:val="24"/>
        </w:rPr>
        <w:t>Name:</w:t>
      </w:r>
      <w:r>
        <w:rPr>
          <w:spacing w:val="-15"/>
          <w:sz w:val="24"/>
        </w:rPr>
        <w:t xml:space="preserve"> </w:t>
      </w:r>
      <w:r>
        <w:rPr>
          <w:sz w:val="24"/>
        </w:rPr>
        <w:t>Jyoti</w:t>
      </w:r>
      <w:r>
        <w:rPr>
          <w:spacing w:val="-15"/>
          <w:sz w:val="24"/>
        </w:rPr>
        <w:t xml:space="preserve"> </w:t>
      </w:r>
      <w:r>
        <w:rPr>
          <w:sz w:val="24"/>
        </w:rPr>
        <w:t>Panjwani Class Roll No. 102</w:t>
      </w:r>
    </w:p>
    <w:p w14:paraId="32603CA2">
      <w:pPr>
        <w:pStyle w:val="8"/>
        <w:spacing w:before="2"/>
        <w:ind w:left="960" w:right="4407"/>
      </w:pPr>
      <w:r>
        <w:t>Enrollment No: 2021016600946864 Email</w:t>
      </w:r>
      <w:r>
        <w:rPr>
          <w:spacing w:val="-15"/>
        </w:rPr>
        <w:t xml:space="preserve"> </w:t>
      </w:r>
      <w:r>
        <w:t>Id:</w:t>
      </w:r>
      <w:r>
        <w:rPr>
          <w:spacing w:val="-15"/>
        </w:rPr>
        <w:t xml:space="preserve"> </w:t>
      </w:r>
      <w:r>
        <w:fldChar w:fldCharType="begin"/>
      </w:r>
      <w:r>
        <w:instrText xml:space="preserve"> HYPERLINK "mailto:panjwanijyoti2003@gmail.com" \h </w:instrText>
      </w:r>
      <w:r>
        <w:fldChar w:fldCharType="separate"/>
      </w:r>
      <w:r>
        <w:rPr>
          <w:color w:val="0462C1"/>
          <w:u w:val="single" w:color="0462C1"/>
        </w:rPr>
        <w:t>panjwanijyoti2003@gmail.com</w:t>
      </w:r>
      <w:r>
        <w:rPr>
          <w:color w:val="0462C1"/>
          <w:u w:val="single" w:color="0462C1"/>
        </w:rPr>
        <w:fldChar w:fldCharType="end"/>
      </w:r>
      <w:r>
        <w:rPr>
          <w:color w:val="0462C1"/>
        </w:rPr>
        <w:t xml:space="preserve"> </w:t>
      </w:r>
      <w:r>
        <w:t>Mobile No. : 7350813236</w:t>
      </w:r>
    </w:p>
    <w:p w14:paraId="683391FC">
      <w:pPr>
        <w:pStyle w:val="8"/>
      </w:pPr>
    </w:p>
    <w:p w14:paraId="141442A3">
      <w:pPr>
        <w:pStyle w:val="8"/>
      </w:pPr>
    </w:p>
    <w:p w14:paraId="07DF2EC8">
      <w:pPr>
        <w:pStyle w:val="8"/>
        <w:spacing w:before="140"/>
      </w:pPr>
    </w:p>
    <w:p w14:paraId="7478E280">
      <w:pPr>
        <w:pStyle w:val="10"/>
        <w:numPr>
          <w:ilvl w:val="0"/>
          <w:numId w:val="15"/>
        </w:numPr>
        <w:tabs>
          <w:tab w:val="left" w:pos="960"/>
        </w:tabs>
        <w:spacing w:before="0" w:after="0" w:line="240" w:lineRule="auto"/>
        <w:ind w:left="600" w:right="6497" w:firstLine="0"/>
        <w:jc w:val="left"/>
        <w:rPr>
          <w:sz w:val="24"/>
        </w:rPr>
      </w:pPr>
      <w:r>
        <w:rPr>
          <w:sz w:val="24"/>
        </w:rPr>
        <w:drawing>
          <wp:anchor distT="0" distB="0" distL="0" distR="0" simplePos="0" relativeHeight="251659264" behindDoc="0" locked="0" layoutInCell="1" allowOverlap="1">
            <wp:simplePos x="0" y="0"/>
            <wp:positionH relativeFrom="page">
              <wp:posOffset>5537200</wp:posOffset>
            </wp:positionH>
            <wp:positionV relativeFrom="paragraph">
              <wp:posOffset>-238760</wp:posOffset>
            </wp:positionV>
            <wp:extent cx="1224915" cy="1299845"/>
            <wp:effectExtent l="0" t="0" r="0" b="0"/>
            <wp:wrapNone/>
            <wp:docPr id="112" name="Image 112"/>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26" cstate="print"/>
                    <a:stretch>
                      <a:fillRect/>
                    </a:stretch>
                  </pic:blipFill>
                  <pic:spPr>
                    <a:xfrm>
                      <a:off x="0" y="0"/>
                      <a:ext cx="1224914" cy="1299844"/>
                    </a:xfrm>
                    <a:prstGeom prst="rect">
                      <a:avLst/>
                    </a:prstGeom>
                  </pic:spPr>
                </pic:pic>
              </a:graphicData>
            </a:graphic>
          </wp:anchor>
        </w:drawing>
      </w:r>
      <w:r>
        <w:rPr>
          <w:sz w:val="24"/>
        </w:rPr>
        <w:t>Name:</w:t>
      </w:r>
      <w:r>
        <w:rPr>
          <w:spacing w:val="-15"/>
          <w:sz w:val="24"/>
        </w:rPr>
        <w:t xml:space="preserve"> </w:t>
      </w:r>
      <w:r>
        <w:rPr>
          <w:sz w:val="24"/>
        </w:rPr>
        <w:t>Khushi</w:t>
      </w:r>
      <w:r>
        <w:rPr>
          <w:spacing w:val="-15"/>
          <w:sz w:val="24"/>
        </w:rPr>
        <w:t xml:space="preserve"> </w:t>
      </w:r>
      <w:r>
        <w:rPr>
          <w:sz w:val="24"/>
        </w:rPr>
        <w:t>Shah Class Roll No: 103</w:t>
      </w:r>
    </w:p>
    <w:p w14:paraId="6B8C51BF">
      <w:pPr>
        <w:pStyle w:val="8"/>
        <w:ind w:left="960"/>
      </w:pPr>
      <w:r>
        <w:t>Enrollment</w:t>
      </w:r>
      <w:r>
        <w:rPr>
          <w:spacing w:val="-1"/>
        </w:rPr>
        <w:t xml:space="preserve"> </w:t>
      </w:r>
      <w:r>
        <w:t xml:space="preserve">no: </w:t>
      </w:r>
      <w:r>
        <w:rPr>
          <w:spacing w:val="-2"/>
        </w:rPr>
        <w:t>2021016600945903</w:t>
      </w:r>
    </w:p>
    <w:p w14:paraId="11C0234D">
      <w:pPr>
        <w:pStyle w:val="8"/>
        <w:ind w:left="960" w:right="4407"/>
      </w:pPr>
      <w:r>
        <w:t>E-mail</w:t>
      </w:r>
      <w:r>
        <w:rPr>
          <w:spacing w:val="-15"/>
        </w:rPr>
        <w:t xml:space="preserve"> </w:t>
      </w:r>
      <w:r>
        <w:t>Id:</w:t>
      </w:r>
      <w:r>
        <w:rPr>
          <w:spacing w:val="-15"/>
        </w:rPr>
        <w:t xml:space="preserve"> </w:t>
      </w:r>
      <w:r>
        <w:fldChar w:fldCharType="begin"/>
      </w:r>
      <w:r>
        <w:instrText xml:space="preserve"> HYPERLINK "mailto:khushishahu907@gmail.com" \h </w:instrText>
      </w:r>
      <w:r>
        <w:fldChar w:fldCharType="separate"/>
      </w:r>
      <w:r>
        <w:t>khushishahu907@gmail.com</w:t>
      </w:r>
      <w:r>
        <w:fldChar w:fldCharType="end"/>
      </w:r>
      <w:r>
        <w:t xml:space="preserve"> Mobile No. : 9022485335</w:t>
      </w:r>
    </w:p>
    <w:p w14:paraId="403D60BD">
      <w:pPr>
        <w:pStyle w:val="8"/>
      </w:pPr>
    </w:p>
    <w:p w14:paraId="292A44BE">
      <w:pPr>
        <w:pStyle w:val="8"/>
      </w:pPr>
    </w:p>
    <w:p w14:paraId="18F41BBB">
      <w:pPr>
        <w:pStyle w:val="8"/>
        <w:spacing w:before="142"/>
      </w:pPr>
    </w:p>
    <w:p w14:paraId="3C33B200">
      <w:pPr>
        <w:pStyle w:val="10"/>
        <w:numPr>
          <w:ilvl w:val="0"/>
          <w:numId w:val="15"/>
        </w:numPr>
        <w:tabs>
          <w:tab w:val="left" w:pos="960"/>
        </w:tabs>
        <w:spacing w:before="0" w:after="0" w:line="276" w:lineRule="auto"/>
        <w:ind w:left="600" w:right="6111" w:firstLine="0"/>
        <w:jc w:val="left"/>
        <w:rPr>
          <w:sz w:val="24"/>
        </w:rPr>
      </w:pPr>
      <w:r>
        <w:rPr>
          <w:sz w:val="24"/>
        </w:rPr>
        <w:drawing>
          <wp:anchor distT="0" distB="0" distL="0" distR="0" simplePos="0" relativeHeight="251660288" behindDoc="0" locked="0" layoutInCell="1" allowOverlap="1">
            <wp:simplePos x="0" y="0"/>
            <wp:positionH relativeFrom="page">
              <wp:posOffset>5497195</wp:posOffset>
            </wp:positionH>
            <wp:positionV relativeFrom="paragraph">
              <wp:posOffset>-240030</wp:posOffset>
            </wp:positionV>
            <wp:extent cx="1276985" cy="1389380"/>
            <wp:effectExtent l="0" t="0" r="0" b="0"/>
            <wp:wrapNone/>
            <wp:docPr id="113" name="Image 113"/>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27" cstate="print"/>
                    <a:stretch>
                      <a:fillRect/>
                    </a:stretch>
                  </pic:blipFill>
                  <pic:spPr>
                    <a:xfrm>
                      <a:off x="0" y="0"/>
                      <a:ext cx="1276984" cy="1389379"/>
                    </a:xfrm>
                    <a:prstGeom prst="rect">
                      <a:avLst/>
                    </a:prstGeom>
                  </pic:spPr>
                </pic:pic>
              </a:graphicData>
            </a:graphic>
          </wp:anchor>
        </w:drawing>
      </w:r>
      <w:r>
        <w:rPr>
          <w:sz w:val="24"/>
        </w:rPr>
        <w:t>Name:</w:t>
      </w:r>
      <w:r>
        <w:rPr>
          <w:spacing w:val="-15"/>
          <w:sz w:val="24"/>
        </w:rPr>
        <w:t xml:space="preserve"> </w:t>
      </w:r>
      <w:r>
        <w:rPr>
          <w:sz w:val="24"/>
        </w:rPr>
        <w:t>Monika</w:t>
      </w:r>
      <w:r>
        <w:rPr>
          <w:spacing w:val="-15"/>
          <w:sz w:val="24"/>
        </w:rPr>
        <w:t xml:space="preserve"> </w:t>
      </w:r>
      <w:r>
        <w:rPr>
          <w:sz w:val="24"/>
        </w:rPr>
        <w:t>Bidwaik Class Roll No: 105</w:t>
      </w:r>
    </w:p>
    <w:p w14:paraId="5DAEC6E3">
      <w:pPr>
        <w:pStyle w:val="8"/>
        <w:spacing w:line="275" w:lineRule="exact"/>
        <w:ind w:left="960"/>
      </w:pPr>
      <w:r>
        <w:t>Enrollment</w:t>
      </w:r>
      <w:r>
        <w:rPr>
          <w:spacing w:val="-1"/>
        </w:rPr>
        <w:t xml:space="preserve"> </w:t>
      </w:r>
      <w:r>
        <w:t xml:space="preserve">no: </w:t>
      </w:r>
      <w:r>
        <w:rPr>
          <w:spacing w:val="-2"/>
        </w:rPr>
        <w:t>2021016600947121</w:t>
      </w:r>
    </w:p>
    <w:p w14:paraId="014A956C">
      <w:pPr>
        <w:pStyle w:val="8"/>
        <w:spacing w:before="41" w:line="278" w:lineRule="auto"/>
        <w:ind w:left="960" w:right="3663"/>
      </w:pPr>
      <w:r>
        <w:t>E-mail</w:t>
      </w:r>
      <w:r>
        <w:rPr>
          <w:spacing w:val="-15"/>
        </w:rPr>
        <w:t xml:space="preserve"> </w:t>
      </w:r>
      <w:r>
        <w:t>Id:</w:t>
      </w:r>
      <w:r>
        <w:rPr>
          <w:spacing w:val="-15"/>
        </w:rPr>
        <w:t xml:space="preserve"> </w:t>
      </w:r>
      <w:r>
        <w:fldChar w:fldCharType="begin"/>
      </w:r>
      <w:r>
        <w:instrText xml:space="preserve"> HYPERLINK "mailto:monikabidwaik317@gmail.com" \h </w:instrText>
      </w:r>
      <w:r>
        <w:fldChar w:fldCharType="separate"/>
      </w:r>
      <w:r>
        <w:t>monikabidwaik317@gmail.com</w:t>
      </w:r>
      <w:r>
        <w:fldChar w:fldCharType="end"/>
      </w:r>
      <w:r>
        <w:t xml:space="preserve"> Mobile No. : 9834784927</w:t>
      </w:r>
    </w:p>
    <w:p w14:paraId="54933701">
      <w:pPr>
        <w:pStyle w:val="8"/>
      </w:pPr>
    </w:p>
    <w:p w14:paraId="69C66928">
      <w:pPr>
        <w:pStyle w:val="8"/>
        <w:spacing w:before="226"/>
      </w:pPr>
    </w:p>
    <w:p w14:paraId="34E695A6">
      <w:pPr>
        <w:pStyle w:val="10"/>
        <w:numPr>
          <w:ilvl w:val="0"/>
          <w:numId w:val="15"/>
        </w:numPr>
        <w:tabs>
          <w:tab w:val="left" w:pos="960"/>
        </w:tabs>
        <w:spacing w:before="1" w:after="0" w:line="276" w:lineRule="auto"/>
        <w:ind w:left="600" w:right="5992" w:firstLine="0"/>
        <w:jc w:val="left"/>
        <w:rPr>
          <w:sz w:val="24"/>
        </w:rPr>
      </w:pPr>
      <w:r>
        <w:rPr>
          <w:sz w:val="24"/>
        </w:rPr>
        <w:drawing>
          <wp:anchor distT="0" distB="0" distL="0" distR="0" simplePos="0" relativeHeight="251660288" behindDoc="0" locked="0" layoutInCell="1" allowOverlap="1">
            <wp:simplePos x="0" y="0"/>
            <wp:positionH relativeFrom="page">
              <wp:posOffset>5497195</wp:posOffset>
            </wp:positionH>
            <wp:positionV relativeFrom="paragraph">
              <wp:posOffset>-147320</wp:posOffset>
            </wp:positionV>
            <wp:extent cx="1292225" cy="1430020"/>
            <wp:effectExtent l="0" t="0" r="0" b="0"/>
            <wp:wrapNone/>
            <wp:docPr id="114" name="Image 114"/>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28" cstate="print"/>
                    <a:stretch>
                      <a:fillRect/>
                    </a:stretch>
                  </pic:blipFill>
                  <pic:spPr>
                    <a:xfrm>
                      <a:off x="0" y="0"/>
                      <a:ext cx="1292225" cy="1430020"/>
                    </a:xfrm>
                    <a:prstGeom prst="rect">
                      <a:avLst/>
                    </a:prstGeom>
                  </pic:spPr>
                </pic:pic>
              </a:graphicData>
            </a:graphic>
          </wp:anchor>
        </w:drawing>
      </w:r>
      <w:r>
        <w:rPr>
          <w:sz w:val="24"/>
        </w:rPr>
        <w:t>Name:</w:t>
      </w:r>
      <w:r>
        <w:rPr>
          <w:spacing w:val="-15"/>
          <w:sz w:val="24"/>
        </w:rPr>
        <w:t xml:space="preserve"> </w:t>
      </w:r>
      <w:r>
        <w:rPr>
          <w:sz w:val="24"/>
        </w:rPr>
        <w:t>Snehal</w:t>
      </w:r>
      <w:r>
        <w:rPr>
          <w:spacing w:val="-15"/>
          <w:sz w:val="24"/>
        </w:rPr>
        <w:t xml:space="preserve"> </w:t>
      </w:r>
      <w:r>
        <w:rPr>
          <w:sz w:val="24"/>
        </w:rPr>
        <w:t>Wankhede Class Roll No: 109</w:t>
      </w:r>
    </w:p>
    <w:p w14:paraId="04D8578D">
      <w:pPr>
        <w:pStyle w:val="8"/>
        <w:spacing w:line="275" w:lineRule="exact"/>
        <w:ind w:left="960"/>
      </w:pPr>
      <w:r>
        <w:t>Enrollment</w:t>
      </w:r>
      <w:r>
        <w:rPr>
          <w:spacing w:val="-1"/>
        </w:rPr>
        <w:t xml:space="preserve"> </w:t>
      </w:r>
      <w:r>
        <w:t>no:</w:t>
      </w:r>
      <w:r>
        <w:rPr>
          <w:spacing w:val="1"/>
        </w:rPr>
        <w:t xml:space="preserve"> </w:t>
      </w:r>
      <w:r>
        <w:rPr>
          <w:spacing w:val="-2"/>
        </w:rPr>
        <w:t>20231027822898</w:t>
      </w:r>
    </w:p>
    <w:p w14:paraId="5F27F281">
      <w:pPr>
        <w:pStyle w:val="8"/>
        <w:spacing w:before="40" w:line="278" w:lineRule="auto"/>
        <w:ind w:left="960" w:right="3663"/>
      </w:pPr>
      <w:r>
        <w:t>E-mail</w:t>
      </w:r>
      <w:r>
        <w:rPr>
          <w:spacing w:val="-15"/>
        </w:rPr>
        <w:t xml:space="preserve"> </w:t>
      </w:r>
      <w:r>
        <w:t>Id:</w:t>
      </w:r>
      <w:r>
        <w:rPr>
          <w:spacing w:val="-14"/>
        </w:rPr>
        <w:t xml:space="preserve"> </w:t>
      </w:r>
      <w:r>
        <w:fldChar w:fldCharType="begin"/>
      </w:r>
      <w:r>
        <w:instrText xml:space="preserve"> HYPERLINK "mailto:snehalwankhede2904@gmail.com" \h </w:instrText>
      </w:r>
      <w:r>
        <w:fldChar w:fldCharType="separate"/>
      </w:r>
      <w:r>
        <w:t>snehalwankhede2904@gmail.com</w:t>
      </w:r>
      <w:r>
        <w:fldChar w:fldCharType="end"/>
      </w:r>
      <w:r>
        <w:t xml:space="preserve"> Mobile No. : 9359300736</w:t>
      </w:r>
    </w:p>
    <w:p w14:paraId="3452A624">
      <w:pPr>
        <w:pStyle w:val="8"/>
        <w:spacing w:after="0" w:line="278" w:lineRule="auto"/>
        <w:sectPr>
          <w:footerReference r:id="rId7" w:type="default"/>
          <w:pgSz w:w="11920" w:h="16850"/>
          <w:pgMar w:top="1620" w:right="1080" w:bottom="1820" w:left="1440" w:header="0" w:footer="1629" w:gutter="0"/>
          <w:pgBorders w:offsetFrom="page">
            <w:top w:val="single" w:color="000000" w:sz="18" w:space="24"/>
            <w:left w:val="single" w:color="000000" w:sz="18" w:space="24"/>
            <w:bottom w:val="single" w:color="000000" w:sz="18" w:space="24"/>
            <w:right w:val="single" w:color="000000" w:sz="18" w:space="24"/>
          </w:pgBorders>
          <w:cols w:space="720" w:num="1"/>
        </w:sectPr>
      </w:pPr>
    </w:p>
    <w:p w14:paraId="3134B147">
      <w:pPr>
        <w:pStyle w:val="8"/>
        <w:rPr>
          <w:sz w:val="86"/>
        </w:rPr>
      </w:pPr>
    </w:p>
    <w:p w14:paraId="73710F91">
      <w:pPr>
        <w:pStyle w:val="8"/>
        <w:rPr>
          <w:sz w:val="86"/>
        </w:rPr>
      </w:pPr>
    </w:p>
    <w:p w14:paraId="7BEECE9C">
      <w:pPr>
        <w:pStyle w:val="8"/>
        <w:rPr>
          <w:sz w:val="86"/>
        </w:rPr>
      </w:pPr>
    </w:p>
    <w:p w14:paraId="55679005">
      <w:pPr>
        <w:pStyle w:val="8"/>
        <w:rPr>
          <w:sz w:val="86"/>
        </w:rPr>
      </w:pPr>
    </w:p>
    <w:p w14:paraId="5F3FAB2D">
      <w:pPr>
        <w:pStyle w:val="8"/>
        <w:spacing w:before="314"/>
        <w:rPr>
          <w:sz w:val="86"/>
        </w:rPr>
      </w:pPr>
    </w:p>
    <w:p w14:paraId="59BD7E0B">
      <w:pPr>
        <w:pStyle w:val="2"/>
        <w:ind w:right="138"/>
      </w:pPr>
      <w:r>
        <w:t>Thank</w:t>
      </w:r>
      <w:r>
        <w:rPr>
          <w:spacing w:val="-23"/>
        </w:rPr>
        <w:t xml:space="preserve"> </w:t>
      </w:r>
      <w:r>
        <w:rPr>
          <w:spacing w:val="-4"/>
        </w:rPr>
        <w:t>You!</w:t>
      </w:r>
    </w:p>
    <w:p w14:paraId="58319D8A">
      <w:pPr>
        <w:pStyle w:val="2"/>
        <w:spacing w:after="0"/>
        <w:sectPr>
          <w:pgSz w:w="11920" w:h="16850"/>
          <w:pgMar w:top="1940" w:right="1080" w:bottom="1900" w:left="1440" w:header="0" w:footer="1629" w:gutter="0"/>
          <w:pgBorders w:offsetFrom="page">
            <w:top w:val="single" w:color="000000" w:sz="18" w:space="24"/>
            <w:left w:val="single" w:color="000000" w:sz="18" w:space="24"/>
            <w:bottom w:val="single" w:color="000000" w:sz="18" w:space="24"/>
            <w:right w:val="single" w:color="000000" w:sz="18" w:space="24"/>
          </w:pgBorders>
          <w:cols w:space="720" w:num="1"/>
        </w:sectPr>
      </w:pPr>
    </w:p>
    <w:p w14:paraId="48D7F245">
      <w:pPr>
        <w:pStyle w:val="8"/>
        <w:rPr>
          <w:b/>
          <w:sz w:val="22"/>
        </w:rPr>
      </w:pPr>
      <w:r>
        <w:rPr>
          <w:b/>
          <w:sz w:val="22"/>
        </w:rPr>
        <mc:AlternateContent>
          <mc:Choice Requires="wpg">
            <w:drawing>
              <wp:anchor distT="0" distB="0" distL="0" distR="0" simplePos="0" relativeHeight="251694080" behindDoc="1" locked="0" layoutInCell="1" allowOverlap="1">
                <wp:simplePos x="0" y="0"/>
                <wp:positionH relativeFrom="page">
                  <wp:posOffset>1264920</wp:posOffset>
                </wp:positionH>
                <wp:positionV relativeFrom="page">
                  <wp:posOffset>807085</wp:posOffset>
                </wp:positionV>
                <wp:extent cx="5883910" cy="8215630"/>
                <wp:effectExtent l="0" t="0" r="0" b="0"/>
                <wp:wrapNone/>
                <wp:docPr id="115" name="Group 115"/>
                <wp:cNvGraphicFramePr/>
                <a:graphic xmlns:a="http://schemas.openxmlformats.org/drawingml/2006/main">
                  <a:graphicData uri="http://schemas.microsoft.com/office/word/2010/wordprocessingGroup">
                    <wpg:wgp>
                      <wpg:cNvGrpSpPr/>
                      <wpg:grpSpPr>
                        <a:xfrm>
                          <a:off x="0" y="0"/>
                          <a:ext cx="5883910" cy="8215630"/>
                          <a:chOff x="0" y="0"/>
                          <a:chExt cx="5883910" cy="8215630"/>
                        </a:xfrm>
                      </wpg:grpSpPr>
                      <wps:wsp>
                        <wps:cNvPr id="116" name="Graphic 116"/>
                        <wps:cNvSpPr/>
                        <wps:spPr>
                          <a:xfrm>
                            <a:off x="0" y="0"/>
                            <a:ext cx="56515" cy="56515"/>
                          </a:xfrm>
                          <a:custGeom>
                            <a:avLst/>
                            <a:gdLst/>
                            <a:ahLst/>
                            <a:cxnLst/>
                            <a:rect l="l" t="t" r="r" b="b"/>
                            <a:pathLst>
                              <a:path w="56515" h="56515">
                                <a:moveTo>
                                  <a:pt x="56388" y="0"/>
                                </a:moveTo>
                                <a:lnTo>
                                  <a:pt x="38100" y="0"/>
                                </a:lnTo>
                                <a:lnTo>
                                  <a:pt x="0" y="0"/>
                                </a:lnTo>
                                <a:lnTo>
                                  <a:pt x="0" y="38100"/>
                                </a:lnTo>
                                <a:lnTo>
                                  <a:pt x="0" y="56388"/>
                                </a:lnTo>
                                <a:lnTo>
                                  <a:pt x="38100" y="56388"/>
                                </a:lnTo>
                                <a:lnTo>
                                  <a:pt x="38100" y="38100"/>
                                </a:lnTo>
                                <a:lnTo>
                                  <a:pt x="56388" y="38100"/>
                                </a:lnTo>
                                <a:lnTo>
                                  <a:pt x="56388" y="0"/>
                                </a:lnTo>
                                <a:close/>
                              </a:path>
                            </a:pathLst>
                          </a:custGeom>
                          <a:solidFill>
                            <a:srgbClr val="000000"/>
                          </a:solidFill>
                        </wps:spPr>
                        <wps:bodyPr wrap="square" lIns="0" tIns="0" rIns="0" bIns="0" rtlCol="0">
                          <a:noAutofit/>
                        </wps:bodyPr>
                      </wps:wsp>
                      <wps:wsp>
                        <wps:cNvPr id="117" name="Graphic 117"/>
                        <wps:cNvSpPr/>
                        <wps:spPr>
                          <a:xfrm>
                            <a:off x="38049" y="38099"/>
                            <a:ext cx="18415" cy="18415"/>
                          </a:xfrm>
                          <a:custGeom>
                            <a:avLst/>
                            <a:gdLst/>
                            <a:ahLst/>
                            <a:cxnLst/>
                            <a:rect l="l" t="t" r="r" b="b"/>
                            <a:pathLst>
                              <a:path w="18415" h="18415">
                                <a:moveTo>
                                  <a:pt x="18288" y="0"/>
                                </a:moveTo>
                                <a:lnTo>
                                  <a:pt x="9144" y="0"/>
                                </a:lnTo>
                                <a:lnTo>
                                  <a:pt x="0" y="0"/>
                                </a:lnTo>
                                <a:lnTo>
                                  <a:pt x="0" y="9144"/>
                                </a:lnTo>
                                <a:lnTo>
                                  <a:pt x="0" y="18288"/>
                                </a:lnTo>
                                <a:lnTo>
                                  <a:pt x="9144" y="18288"/>
                                </a:lnTo>
                                <a:lnTo>
                                  <a:pt x="9144" y="9144"/>
                                </a:lnTo>
                                <a:lnTo>
                                  <a:pt x="18288" y="9144"/>
                                </a:lnTo>
                                <a:lnTo>
                                  <a:pt x="18288" y="0"/>
                                </a:lnTo>
                                <a:close/>
                              </a:path>
                            </a:pathLst>
                          </a:custGeom>
                          <a:solidFill>
                            <a:srgbClr val="252525"/>
                          </a:solidFill>
                        </wps:spPr>
                        <wps:bodyPr wrap="square" lIns="0" tIns="0" rIns="0" bIns="0" rtlCol="0">
                          <a:noAutofit/>
                        </wps:bodyPr>
                      </wps:wsp>
                      <wps:wsp>
                        <wps:cNvPr id="118" name="Graphic 118"/>
                        <wps:cNvSpPr/>
                        <wps:spPr>
                          <a:xfrm>
                            <a:off x="47193" y="0"/>
                            <a:ext cx="5780405" cy="56515"/>
                          </a:xfrm>
                          <a:custGeom>
                            <a:avLst/>
                            <a:gdLst/>
                            <a:ahLst/>
                            <a:cxnLst/>
                            <a:rect l="l" t="t" r="r" b="b"/>
                            <a:pathLst>
                              <a:path w="5780405" h="56515">
                                <a:moveTo>
                                  <a:pt x="9144" y="47244"/>
                                </a:moveTo>
                                <a:lnTo>
                                  <a:pt x="0" y="47244"/>
                                </a:lnTo>
                                <a:lnTo>
                                  <a:pt x="0" y="56388"/>
                                </a:lnTo>
                                <a:lnTo>
                                  <a:pt x="9144" y="56388"/>
                                </a:lnTo>
                                <a:lnTo>
                                  <a:pt x="9144" y="47244"/>
                                </a:lnTo>
                                <a:close/>
                              </a:path>
                              <a:path w="5780405" h="56515">
                                <a:moveTo>
                                  <a:pt x="5779897" y="0"/>
                                </a:moveTo>
                                <a:lnTo>
                                  <a:pt x="9144" y="0"/>
                                </a:lnTo>
                                <a:lnTo>
                                  <a:pt x="9144" y="38100"/>
                                </a:lnTo>
                                <a:lnTo>
                                  <a:pt x="5779897" y="38100"/>
                                </a:lnTo>
                                <a:lnTo>
                                  <a:pt x="5779897" y="0"/>
                                </a:lnTo>
                                <a:close/>
                              </a:path>
                            </a:pathLst>
                          </a:custGeom>
                          <a:solidFill>
                            <a:srgbClr val="000000"/>
                          </a:solidFill>
                        </wps:spPr>
                        <wps:bodyPr wrap="square" lIns="0" tIns="0" rIns="0" bIns="0" rtlCol="0">
                          <a:noAutofit/>
                        </wps:bodyPr>
                      </wps:wsp>
                      <wps:wsp>
                        <wps:cNvPr id="119" name="Graphic 119"/>
                        <wps:cNvSpPr/>
                        <wps:spPr>
                          <a:xfrm>
                            <a:off x="56337" y="38100"/>
                            <a:ext cx="5770880" cy="9525"/>
                          </a:xfrm>
                          <a:custGeom>
                            <a:avLst/>
                            <a:gdLst/>
                            <a:ahLst/>
                            <a:cxnLst/>
                            <a:rect l="l" t="t" r="r" b="b"/>
                            <a:pathLst>
                              <a:path w="5770880" h="9525">
                                <a:moveTo>
                                  <a:pt x="5770753" y="0"/>
                                </a:moveTo>
                                <a:lnTo>
                                  <a:pt x="0" y="0"/>
                                </a:lnTo>
                                <a:lnTo>
                                  <a:pt x="0" y="9144"/>
                                </a:lnTo>
                                <a:lnTo>
                                  <a:pt x="5770753" y="9144"/>
                                </a:lnTo>
                                <a:lnTo>
                                  <a:pt x="5770753" y="0"/>
                                </a:lnTo>
                                <a:close/>
                              </a:path>
                            </a:pathLst>
                          </a:custGeom>
                          <a:solidFill>
                            <a:srgbClr val="252525"/>
                          </a:solidFill>
                        </wps:spPr>
                        <wps:bodyPr wrap="square" lIns="0" tIns="0" rIns="0" bIns="0" rtlCol="0">
                          <a:noAutofit/>
                        </wps:bodyPr>
                      </wps:wsp>
                      <wps:wsp>
                        <wps:cNvPr id="120" name="Graphic 120"/>
                        <wps:cNvSpPr/>
                        <wps:spPr>
                          <a:xfrm>
                            <a:off x="56337" y="0"/>
                            <a:ext cx="5827395" cy="56515"/>
                          </a:xfrm>
                          <a:custGeom>
                            <a:avLst/>
                            <a:gdLst/>
                            <a:ahLst/>
                            <a:cxnLst/>
                            <a:rect l="l" t="t" r="r" b="b"/>
                            <a:pathLst>
                              <a:path w="5827395" h="56515">
                                <a:moveTo>
                                  <a:pt x="5770753" y="47244"/>
                                </a:moveTo>
                                <a:lnTo>
                                  <a:pt x="0" y="47244"/>
                                </a:lnTo>
                                <a:lnTo>
                                  <a:pt x="0" y="56388"/>
                                </a:lnTo>
                                <a:lnTo>
                                  <a:pt x="5770753" y="56388"/>
                                </a:lnTo>
                                <a:lnTo>
                                  <a:pt x="5770753" y="47244"/>
                                </a:lnTo>
                                <a:close/>
                              </a:path>
                              <a:path w="5827395" h="56515">
                                <a:moveTo>
                                  <a:pt x="5827268" y="0"/>
                                </a:moveTo>
                                <a:lnTo>
                                  <a:pt x="5789168" y="0"/>
                                </a:lnTo>
                                <a:lnTo>
                                  <a:pt x="5770880" y="0"/>
                                </a:lnTo>
                                <a:lnTo>
                                  <a:pt x="5770880" y="38100"/>
                                </a:lnTo>
                                <a:lnTo>
                                  <a:pt x="5789168" y="38100"/>
                                </a:lnTo>
                                <a:lnTo>
                                  <a:pt x="5789168" y="56388"/>
                                </a:lnTo>
                                <a:lnTo>
                                  <a:pt x="5827268" y="56388"/>
                                </a:lnTo>
                                <a:lnTo>
                                  <a:pt x="5827268" y="38100"/>
                                </a:lnTo>
                                <a:lnTo>
                                  <a:pt x="5827268" y="0"/>
                                </a:lnTo>
                                <a:close/>
                              </a:path>
                            </a:pathLst>
                          </a:custGeom>
                          <a:solidFill>
                            <a:srgbClr val="000000"/>
                          </a:solidFill>
                        </wps:spPr>
                        <wps:bodyPr wrap="square" lIns="0" tIns="0" rIns="0" bIns="0" rtlCol="0">
                          <a:noAutofit/>
                        </wps:bodyPr>
                      </wps:wsp>
                      <wps:wsp>
                        <wps:cNvPr id="121" name="Graphic 121"/>
                        <wps:cNvSpPr/>
                        <wps:spPr>
                          <a:xfrm>
                            <a:off x="5827217" y="38099"/>
                            <a:ext cx="18415" cy="18415"/>
                          </a:xfrm>
                          <a:custGeom>
                            <a:avLst/>
                            <a:gdLst/>
                            <a:ahLst/>
                            <a:cxnLst/>
                            <a:rect l="l" t="t" r="r" b="b"/>
                            <a:pathLst>
                              <a:path w="18415" h="18415">
                                <a:moveTo>
                                  <a:pt x="18288" y="0"/>
                                </a:moveTo>
                                <a:lnTo>
                                  <a:pt x="9144" y="0"/>
                                </a:lnTo>
                                <a:lnTo>
                                  <a:pt x="0" y="0"/>
                                </a:lnTo>
                                <a:lnTo>
                                  <a:pt x="0" y="9144"/>
                                </a:lnTo>
                                <a:lnTo>
                                  <a:pt x="9144" y="9144"/>
                                </a:lnTo>
                                <a:lnTo>
                                  <a:pt x="9144" y="18288"/>
                                </a:lnTo>
                                <a:lnTo>
                                  <a:pt x="18275" y="18288"/>
                                </a:lnTo>
                                <a:lnTo>
                                  <a:pt x="18275" y="9144"/>
                                </a:lnTo>
                                <a:lnTo>
                                  <a:pt x="18288" y="0"/>
                                </a:lnTo>
                                <a:close/>
                              </a:path>
                            </a:pathLst>
                          </a:custGeom>
                          <a:solidFill>
                            <a:srgbClr val="252525"/>
                          </a:solidFill>
                        </wps:spPr>
                        <wps:bodyPr wrap="square" lIns="0" tIns="0" rIns="0" bIns="0" rtlCol="0">
                          <a:noAutofit/>
                        </wps:bodyPr>
                      </wps:wsp>
                      <wps:wsp>
                        <wps:cNvPr id="122" name="Graphic 122"/>
                        <wps:cNvSpPr/>
                        <wps:spPr>
                          <a:xfrm>
                            <a:off x="0" y="47243"/>
                            <a:ext cx="5836920" cy="8112125"/>
                          </a:xfrm>
                          <a:custGeom>
                            <a:avLst/>
                            <a:gdLst/>
                            <a:ahLst/>
                            <a:cxnLst/>
                            <a:rect l="l" t="t" r="r" b="b"/>
                            <a:pathLst>
                              <a:path w="5836920" h="8112125">
                                <a:moveTo>
                                  <a:pt x="38100" y="9093"/>
                                </a:moveTo>
                                <a:lnTo>
                                  <a:pt x="0" y="9093"/>
                                </a:lnTo>
                                <a:lnTo>
                                  <a:pt x="0" y="8111947"/>
                                </a:lnTo>
                                <a:lnTo>
                                  <a:pt x="38100" y="8111947"/>
                                </a:lnTo>
                                <a:lnTo>
                                  <a:pt x="38100" y="9093"/>
                                </a:lnTo>
                                <a:close/>
                              </a:path>
                              <a:path w="5836920" h="8112125">
                                <a:moveTo>
                                  <a:pt x="5836361" y="0"/>
                                </a:moveTo>
                                <a:lnTo>
                                  <a:pt x="5827217" y="0"/>
                                </a:lnTo>
                                <a:lnTo>
                                  <a:pt x="5827217" y="9144"/>
                                </a:lnTo>
                                <a:lnTo>
                                  <a:pt x="5836361" y="9144"/>
                                </a:lnTo>
                                <a:lnTo>
                                  <a:pt x="5836361" y="0"/>
                                </a:lnTo>
                                <a:close/>
                              </a:path>
                            </a:pathLst>
                          </a:custGeom>
                          <a:solidFill>
                            <a:srgbClr val="000000"/>
                          </a:solidFill>
                        </wps:spPr>
                        <wps:bodyPr wrap="square" lIns="0" tIns="0" rIns="0" bIns="0" rtlCol="0">
                          <a:noAutofit/>
                        </wps:bodyPr>
                      </wps:wsp>
                      <wps:wsp>
                        <wps:cNvPr id="123" name="Graphic 123"/>
                        <wps:cNvSpPr/>
                        <wps:spPr>
                          <a:xfrm>
                            <a:off x="38049" y="56337"/>
                            <a:ext cx="9525" cy="8103234"/>
                          </a:xfrm>
                          <a:custGeom>
                            <a:avLst/>
                            <a:gdLst/>
                            <a:ahLst/>
                            <a:cxnLst/>
                            <a:rect l="l" t="t" r="r" b="b"/>
                            <a:pathLst>
                              <a:path w="9525" h="8103234">
                                <a:moveTo>
                                  <a:pt x="9143" y="0"/>
                                </a:moveTo>
                                <a:lnTo>
                                  <a:pt x="0" y="0"/>
                                </a:lnTo>
                                <a:lnTo>
                                  <a:pt x="0" y="8102854"/>
                                </a:lnTo>
                                <a:lnTo>
                                  <a:pt x="9143" y="8102854"/>
                                </a:lnTo>
                                <a:lnTo>
                                  <a:pt x="9143" y="0"/>
                                </a:lnTo>
                                <a:close/>
                              </a:path>
                            </a:pathLst>
                          </a:custGeom>
                          <a:solidFill>
                            <a:srgbClr val="252525"/>
                          </a:solidFill>
                        </wps:spPr>
                        <wps:bodyPr wrap="square" lIns="0" tIns="0" rIns="0" bIns="0" rtlCol="0">
                          <a:noAutofit/>
                        </wps:bodyPr>
                      </wps:wsp>
                      <wps:wsp>
                        <wps:cNvPr id="124" name="Graphic 124"/>
                        <wps:cNvSpPr/>
                        <wps:spPr>
                          <a:xfrm>
                            <a:off x="47193" y="56336"/>
                            <a:ext cx="5836920" cy="8103234"/>
                          </a:xfrm>
                          <a:custGeom>
                            <a:avLst/>
                            <a:gdLst/>
                            <a:ahLst/>
                            <a:cxnLst/>
                            <a:rect l="l" t="t" r="r" b="b"/>
                            <a:pathLst>
                              <a:path w="5836920" h="8103234">
                                <a:moveTo>
                                  <a:pt x="9144" y="0"/>
                                </a:moveTo>
                                <a:lnTo>
                                  <a:pt x="0" y="0"/>
                                </a:lnTo>
                                <a:lnTo>
                                  <a:pt x="0" y="8102854"/>
                                </a:lnTo>
                                <a:lnTo>
                                  <a:pt x="9144" y="8102854"/>
                                </a:lnTo>
                                <a:lnTo>
                                  <a:pt x="9144" y="0"/>
                                </a:lnTo>
                                <a:close/>
                              </a:path>
                              <a:path w="5836920" h="8103234">
                                <a:moveTo>
                                  <a:pt x="5836412" y="0"/>
                                </a:moveTo>
                                <a:lnTo>
                                  <a:pt x="5798312" y="0"/>
                                </a:lnTo>
                                <a:lnTo>
                                  <a:pt x="5798312" y="8102854"/>
                                </a:lnTo>
                                <a:lnTo>
                                  <a:pt x="5836412" y="8102854"/>
                                </a:lnTo>
                                <a:lnTo>
                                  <a:pt x="5836412" y="0"/>
                                </a:lnTo>
                                <a:close/>
                              </a:path>
                            </a:pathLst>
                          </a:custGeom>
                          <a:solidFill>
                            <a:srgbClr val="000000"/>
                          </a:solidFill>
                        </wps:spPr>
                        <wps:bodyPr wrap="square" lIns="0" tIns="0" rIns="0" bIns="0" rtlCol="0">
                          <a:noAutofit/>
                        </wps:bodyPr>
                      </wps:wsp>
                      <wps:wsp>
                        <wps:cNvPr id="125" name="Graphic 125"/>
                        <wps:cNvSpPr/>
                        <wps:spPr>
                          <a:xfrm>
                            <a:off x="5836361" y="56337"/>
                            <a:ext cx="9525" cy="8103234"/>
                          </a:xfrm>
                          <a:custGeom>
                            <a:avLst/>
                            <a:gdLst/>
                            <a:ahLst/>
                            <a:cxnLst/>
                            <a:rect l="l" t="t" r="r" b="b"/>
                            <a:pathLst>
                              <a:path w="9525" h="8103234">
                                <a:moveTo>
                                  <a:pt x="9143" y="0"/>
                                </a:moveTo>
                                <a:lnTo>
                                  <a:pt x="0" y="0"/>
                                </a:lnTo>
                                <a:lnTo>
                                  <a:pt x="0" y="8102854"/>
                                </a:lnTo>
                                <a:lnTo>
                                  <a:pt x="9143" y="8102854"/>
                                </a:lnTo>
                                <a:lnTo>
                                  <a:pt x="9143" y="0"/>
                                </a:lnTo>
                                <a:close/>
                              </a:path>
                            </a:pathLst>
                          </a:custGeom>
                          <a:solidFill>
                            <a:srgbClr val="252525"/>
                          </a:solidFill>
                        </wps:spPr>
                        <wps:bodyPr wrap="square" lIns="0" tIns="0" rIns="0" bIns="0" rtlCol="0">
                          <a:noAutofit/>
                        </wps:bodyPr>
                      </wps:wsp>
                      <wps:wsp>
                        <wps:cNvPr id="126" name="Graphic 126"/>
                        <wps:cNvSpPr/>
                        <wps:spPr>
                          <a:xfrm>
                            <a:off x="0" y="56336"/>
                            <a:ext cx="5836920" cy="8159750"/>
                          </a:xfrm>
                          <a:custGeom>
                            <a:avLst/>
                            <a:gdLst/>
                            <a:ahLst/>
                            <a:cxnLst/>
                            <a:rect l="l" t="t" r="r" b="b"/>
                            <a:pathLst>
                              <a:path w="5836920" h="8159750">
                                <a:moveTo>
                                  <a:pt x="56388" y="8121142"/>
                                </a:moveTo>
                                <a:lnTo>
                                  <a:pt x="38100" y="8121142"/>
                                </a:lnTo>
                                <a:lnTo>
                                  <a:pt x="38100" y="8102854"/>
                                </a:lnTo>
                                <a:lnTo>
                                  <a:pt x="0" y="8102854"/>
                                </a:lnTo>
                                <a:lnTo>
                                  <a:pt x="0" y="8121142"/>
                                </a:lnTo>
                                <a:lnTo>
                                  <a:pt x="0" y="8159242"/>
                                </a:lnTo>
                                <a:lnTo>
                                  <a:pt x="38100" y="8159242"/>
                                </a:lnTo>
                                <a:lnTo>
                                  <a:pt x="56388" y="8159242"/>
                                </a:lnTo>
                                <a:lnTo>
                                  <a:pt x="56388" y="8121142"/>
                                </a:lnTo>
                                <a:close/>
                              </a:path>
                              <a:path w="5836920" h="8159750">
                                <a:moveTo>
                                  <a:pt x="5836361" y="0"/>
                                </a:moveTo>
                                <a:lnTo>
                                  <a:pt x="5827217" y="0"/>
                                </a:lnTo>
                                <a:lnTo>
                                  <a:pt x="5827217" y="8102854"/>
                                </a:lnTo>
                                <a:lnTo>
                                  <a:pt x="5836361" y="8102854"/>
                                </a:lnTo>
                                <a:lnTo>
                                  <a:pt x="5836361" y="0"/>
                                </a:lnTo>
                                <a:close/>
                              </a:path>
                            </a:pathLst>
                          </a:custGeom>
                          <a:solidFill>
                            <a:srgbClr val="000000"/>
                          </a:solidFill>
                        </wps:spPr>
                        <wps:bodyPr wrap="square" lIns="0" tIns="0" rIns="0" bIns="0" rtlCol="0">
                          <a:noAutofit/>
                        </wps:bodyPr>
                      </wps:wsp>
                      <wps:wsp>
                        <wps:cNvPr id="127" name="Graphic 127"/>
                        <wps:cNvSpPr/>
                        <wps:spPr>
                          <a:xfrm>
                            <a:off x="38049" y="8159191"/>
                            <a:ext cx="18415" cy="18415"/>
                          </a:xfrm>
                          <a:custGeom>
                            <a:avLst/>
                            <a:gdLst/>
                            <a:ahLst/>
                            <a:cxnLst/>
                            <a:rect l="l" t="t" r="r" b="b"/>
                            <a:pathLst>
                              <a:path w="18415" h="18415">
                                <a:moveTo>
                                  <a:pt x="18288" y="9144"/>
                                </a:moveTo>
                                <a:lnTo>
                                  <a:pt x="9144" y="9144"/>
                                </a:lnTo>
                                <a:lnTo>
                                  <a:pt x="9144" y="0"/>
                                </a:lnTo>
                                <a:lnTo>
                                  <a:pt x="0" y="0"/>
                                </a:lnTo>
                                <a:lnTo>
                                  <a:pt x="0" y="9144"/>
                                </a:lnTo>
                                <a:lnTo>
                                  <a:pt x="0" y="18288"/>
                                </a:lnTo>
                                <a:lnTo>
                                  <a:pt x="9144" y="18288"/>
                                </a:lnTo>
                                <a:lnTo>
                                  <a:pt x="18288" y="18288"/>
                                </a:lnTo>
                                <a:lnTo>
                                  <a:pt x="18288" y="9144"/>
                                </a:lnTo>
                                <a:close/>
                              </a:path>
                            </a:pathLst>
                          </a:custGeom>
                          <a:solidFill>
                            <a:srgbClr val="252525"/>
                          </a:solidFill>
                        </wps:spPr>
                        <wps:bodyPr wrap="square" lIns="0" tIns="0" rIns="0" bIns="0" rtlCol="0">
                          <a:noAutofit/>
                        </wps:bodyPr>
                      </wps:wsp>
                      <wps:wsp>
                        <wps:cNvPr id="128" name="Graphic 128"/>
                        <wps:cNvSpPr/>
                        <wps:spPr>
                          <a:xfrm>
                            <a:off x="47193" y="8159203"/>
                            <a:ext cx="5780405" cy="56515"/>
                          </a:xfrm>
                          <a:custGeom>
                            <a:avLst/>
                            <a:gdLst/>
                            <a:ahLst/>
                            <a:cxnLst/>
                            <a:rect l="l" t="t" r="r" b="b"/>
                            <a:pathLst>
                              <a:path w="5780405" h="56515">
                                <a:moveTo>
                                  <a:pt x="9144" y="0"/>
                                </a:moveTo>
                                <a:lnTo>
                                  <a:pt x="0" y="0"/>
                                </a:lnTo>
                                <a:lnTo>
                                  <a:pt x="0" y="9131"/>
                                </a:lnTo>
                                <a:lnTo>
                                  <a:pt x="9144" y="9131"/>
                                </a:lnTo>
                                <a:lnTo>
                                  <a:pt x="9144" y="0"/>
                                </a:lnTo>
                                <a:close/>
                              </a:path>
                              <a:path w="5780405" h="56515">
                                <a:moveTo>
                                  <a:pt x="5779897" y="18275"/>
                                </a:moveTo>
                                <a:lnTo>
                                  <a:pt x="9144" y="18275"/>
                                </a:lnTo>
                                <a:lnTo>
                                  <a:pt x="9144" y="56375"/>
                                </a:lnTo>
                                <a:lnTo>
                                  <a:pt x="5779897" y="56375"/>
                                </a:lnTo>
                                <a:lnTo>
                                  <a:pt x="5779897" y="18275"/>
                                </a:lnTo>
                                <a:close/>
                              </a:path>
                            </a:pathLst>
                          </a:custGeom>
                          <a:solidFill>
                            <a:srgbClr val="000000"/>
                          </a:solidFill>
                        </wps:spPr>
                        <wps:bodyPr wrap="square" lIns="0" tIns="0" rIns="0" bIns="0" rtlCol="0">
                          <a:noAutofit/>
                        </wps:bodyPr>
                      </wps:wsp>
                      <wps:wsp>
                        <wps:cNvPr id="129" name="Graphic 129"/>
                        <wps:cNvSpPr/>
                        <wps:spPr>
                          <a:xfrm>
                            <a:off x="56337" y="8168334"/>
                            <a:ext cx="5770880" cy="9525"/>
                          </a:xfrm>
                          <a:custGeom>
                            <a:avLst/>
                            <a:gdLst/>
                            <a:ahLst/>
                            <a:cxnLst/>
                            <a:rect l="l" t="t" r="r" b="b"/>
                            <a:pathLst>
                              <a:path w="5770880" h="9525">
                                <a:moveTo>
                                  <a:pt x="5770753" y="0"/>
                                </a:moveTo>
                                <a:lnTo>
                                  <a:pt x="0" y="0"/>
                                </a:lnTo>
                                <a:lnTo>
                                  <a:pt x="0" y="9144"/>
                                </a:lnTo>
                                <a:lnTo>
                                  <a:pt x="5770753" y="9144"/>
                                </a:lnTo>
                                <a:lnTo>
                                  <a:pt x="5770753" y="0"/>
                                </a:lnTo>
                                <a:close/>
                              </a:path>
                            </a:pathLst>
                          </a:custGeom>
                          <a:solidFill>
                            <a:srgbClr val="252525"/>
                          </a:solidFill>
                        </wps:spPr>
                        <wps:bodyPr wrap="square" lIns="0" tIns="0" rIns="0" bIns="0" rtlCol="0">
                          <a:noAutofit/>
                        </wps:bodyPr>
                      </wps:wsp>
                      <wps:wsp>
                        <wps:cNvPr id="130" name="Graphic 130"/>
                        <wps:cNvSpPr/>
                        <wps:spPr>
                          <a:xfrm>
                            <a:off x="56337" y="8159191"/>
                            <a:ext cx="5827395" cy="56515"/>
                          </a:xfrm>
                          <a:custGeom>
                            <a:avLst/>
                            <a:gdLst/>
                            <a:ahLst/>
                            <a:cxnLst/>
                            <a:rect l="l" t="t" r="r" b="b"/>
                            <a:pathLst>
                              <a:path w="5827395" h="56515">
                                <a:moveTo>
                                  <a:pt x="5770753" y="12"/>
                                </a:moveTo>
                                <a:lnTo>
                                  <a:pt x="0" y="12"/>
                                </a:lnTo>
                                <a:lnTo>
                                  <a:pt x="0" y="9144"/>
                                </a:lnTo>
                                <a:lnTo>
                                  <a:pt x="5770753" y="9144"/>
                                </a:lnTo>
                                <a:lnTo>
                                  <a:pt x="5770753" y="12"/>
                                </a:lnTo>
                                <a:close/>
                              </a:path>
                              <a:path w="5827395" h="56515">
                                <a:moveTo>
                                  <a:pt x="5827268" y="0"/>
                                </a:moveTo>
                                <a:lnTo>
                                  <a:pt x="5789168" y="0"/>
                                </a:lnTo>
                                <a:lnTo>
                                  <a:pt x="5789168" y="18288"/>
                                </a:lnTo>
                                <a:lnTo>
                                  <a:pt x="5770880" y="18288"/>
                                </a:lnTo>
                                <a:lnTo>
                                  <a:pt x="5770880" y="56388"/>
                                </a:lnTo>
                                <a:lnTo>
                                  <a:pt x="5789168" y="56388"/>
                                </a:lnTo>
                                <a:lnTo>
                                  <a:pt x="5827268" y="56388"/>
                                </a:lnTo>
                                <a:lnTo>
                                  <a:pt x="5827268" y="18288"/>
                                </a:lnTo>
                                <a:lnTo>
                                  <a:pt x="5827268" y="0"/>
                                </a:lnTo>
                                <a:close/>
                              </a:path>
                            </a:pathLst>
                          </a:custGeom>
                          <a:solidFill>
                            <a:srgbClr val="000000"/>
                          </a:solidFill>
                        </wps:spPr>
                        <wps:bodyPr wrap="square" lIns="0" tIns="0" rIns="0" bIns="0" rtlCol="0">
                          <a:noAutofit/>
                        </wps:bodyPr>
                      </wps:wsp>
                      <wps:wsp>
                        <wps:cNvPr id="131" name="Graphic 131"/>
                        <wps:cNvSpPr/>
                        <wps:spPr>
                          <a:xfrm>
                            <a:off x="5827217" y="8159191"/>
                            <a:ext cx="18415" cy="18415"/>
                          </a:xfrm>
                          <a:custGeom>
                            <a:avLst/>
                            <a:gdLst/>
                            <a:ahLst/>
                            <a:cxnLst/>
                            <a:rect l="l" t="t" r="r" b="b"/>
                            <a:pathLst>
                              <a:path w="18415" h="18415">
                                <a:moveTo>
                                  <a:pt x="18288" y="9144"/>
                                </a:moveTo>
                                <a:lnTo>
                                  <a:pt x="18275" y="0"/>
                                </a:lnTo>
                                <a:lnTo>
                                  <a:pt x="9144" y="0"/>
                                </a:lnTo>
                                <a:lnTo>
                                  <a:pt x="9144" y="9144"/>
                                </a:lnTo>
                                <a:lnTo>
                                  <a:pt x="0" y="9144"/>
                                </a:lnTo>
                                <a:lnTo>
                                  <a:pt x="0" y="18288"/>
                                </a:lnTo>
                                <a:lnTo>
                                  <a:pt x="9144" y="18288"/>
                                </a:lnTo>
                                <a:lnTo>
                                  <a:pt x="18275" y="18288"/>
                                </a:lnTo>
                                <a:lnTo>
                                  <a:pt x="18288" y="9144"/>
                                </a:lnTo>
                                <a:close/>
                              </a:path>
                            </a:pathLst>
                          </a:custGeom>
                          <a:solidFill>
                            <a:srgbClr val="252525"/>
                          </a:solidFill>
                        </wps:spPr>
                        <wps:bodyPr wrap="square" lIns="0" tIns="0" rIns="0" bIns="0" rtlCol="0">
                          <a:noAutofit/>
                        </wps:bodyPr>
                      </wps:wsp>
                      <wps:wsp>
                        <wps:cNvPr id="132" name="Graphic 132"/>
                        <wps:cNvSpPr/>
                        <wps:spPr>
                          <a:xfrm>
                            <a:off x="5827217" y="8159203"/>
                            <a:ext cx="9525" cy="9525"/>
                          </a:xfrm>
                          <a:custGeom>
                            <a:avLst/>
                            <a:gdLst/>
                            <a:ahLst/>
                            <a:cxnLst/>
                            <a:rect l="l" t="t" r="r" b="b"/>
                            <a:pathLst>
                              <a:path w="9525" h="9525">
                                <a:moveTo>
                                  <a:pt x="9144" y="0"/>
                                </a:moveTo>
                                <a:lnTo>
                                  <a:pt x="0" y="0"/>
                                </a:lnTo>
                                <a:lnTo>
                                  <a:pt x="0" y="9131"/>
                                </a:lnTo>
                                <a:lnTo>
                                  <a:pt x="9144" y="9131"/>
                                </a:lnTo>
                                <a:lnTo>
                                  <a:pt x="9144"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99.6pt;margin-top:63.55pt;height:646.9pt;width:463.3pt;mso-position-horizontal-relative:page;mso-position-vertical-relative:page;z-index:-251622400;mso-width-relative:page;mso-height-relative:page;" coordsize="5883910,8215630" o:gfxdata="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">
                <o:lock v:ext="edit" aspectratio="f"/>
                <v:shape id="Graphic 116" o:spid="_x0000_s1026" o:spt="100" style="position:absolute;left:0;top:0;height:56515;width:56515;" fillcolor="#000000" filled="t" stroked="f" coordsize="56515,56515" o:gfxdata="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AJU6LsAAADc&#10;AAAADwAAAAAAAAABACAAAAAiAAAAZHJzL2Rvd25yZXYueG1sUEsBAhQAFAAAAAgAh07iQDMvBZ47&#10;AAAAOQAAABAAAAAAAAAAAQAgAAAACgEAAGRycy9zaGFwZXhtbC54bWxQSwUGAAAAAAYABgBbAQAA&#10;tAMAAAAA&#10;" path="m56388,0l38100,0,0,0,0,38100,0,56388,38100,56388,38100,38100,56388,38100,56388,0xe">
                  <v:fill on="t" focussize="0,0"/>
                  <v:stroke on="f"/>
                  <v:imagedata o:title=""/>
                  <o:lock v:ext="edit" aspectratio="f"/>
                  <v:textbox inset="0mm,0mm,0mm,0mm"/>
                </v:shape>
                <v:shape id="Graphic 117" o:spid="_x0000_s1026" o:spt="100" style="position:absolute;left:38049;top:38099;height:18415;width:18415;" fillcolor="#252525" filled="t" stroked="f" coordsize="18415,18415" o:gfxdata="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4XrrgAAADcAAAA&#10;DwAAAAAAAAABACAAAAAiAAAAZHJzL2Rvd25yZXYueG1sUEsBAhQAFAAAAAgAh07iQDMvBZ47AAAA&#10;OQAAABAAAAAAAAAAAQAgAAAABwEAAGRycy9zaGFwZXhtbC54bWxQSwUGAAAAAAYABgBbAQAAsQMA&#10;AAAA&#10;" path="m18288,0l9144,0,0,0,0,9144,0,18288,9144,18288,9144,9144,18288,9144,18288,0xe">
                  <v:fill on="t" focussize="0,0"/>
                  <v:stroke on="f"/>
                  <v:imagedata o:title=""/>
                  <o:lock v:ext="edit" aspectratio="f"/>
                  <v:textbox inset="0mm,0mm,0mm,0mm"/>
                </v:shape>
                <v:shape id="Graphic 118" o:spid="_x0000_s1026" o:spt="100" style="position:absolute;left:47193;top:0;height:56515;width:5780405;" fillcolor="#000000" filled="t" stroked="f" coordsize="5780405,56515" o:gfxdata="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J+IW/&#10;AAAA3AAAAA8AAAAAAAAAAQAgAAAAIgAAAGRycy9kb3ducmV2LnhtbFBLAQIUABQAAAAIAIdO4kAz&#10;LwWeOwAAADkAAAAQAAAAAAAAAAEAIAAAAA4BAABkcnMvc2hhcGV4bWwueG1sUEsFBgAAAAAGAAYA&#10;WwEAALgDAAAAAA==&#10;" path="m9144,47244l0,47244,0,56388,9144,56388,9144,47244xem5779897,0l9144,0,9144,38100,5779897,38100,5779897,0xe">
                  <v:fill on="t" focussize="0,0"/>
                  <v:stroke on="f"/>
                  <v:imagedata o:title=""/>
                  <o:lock v:ext="edit" aspectratio="f"/>
                  <v:textbox inset="0mm,0mm,0mm,0mm"/>
                </v:shape>
                <v:shape id="Graphic 119" o:spid="_x0000_s1026" o:spt="100" style="position:absolute;left:56337;top:38100;height:9525;width:5770880;" fillcolor="#252525" filled="t" stroked="f" coordsize="5770880,9525" o:gfxdata="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8jGmrsAAADc&#10;AAAADwAAAAAAAAABACAAAAAiAAAAZHJzL2Rvd25yZXYueG1sUEsBAhQAFAAAAAgAh07iQDMvBZ47&#10;AAAAOQAAABAAAAAAAAAAAQAgAAAACgEAAGRycy9zaGFwZXhtbC54bWxQSwUGAAAAAAYABgBbAQAA&#10;tAMAAAAA&#10;" path="m5770753,0l0,0,0,9144,5770753,9144,5770753,0xe">
                  <v:fill on="t" focussize="0,0"/>
                  <v:stroke on="f"/>
                  <v:imagedata o:title=""/>
                  <o:lock v:ext="edit" aspectratio="f"/>
                  <v:textbox inset="0mm,0mm,0mm,0mm"/>
                </v:shape>
                <v:shape id="Graphic 120" o:spid="_x0000_s1026" o:spt="100" style="position:absolute;left:56337;top:0;height:56515;width:5827395;" fillcolor="#000000" filled="t" stroked="f" coordsize="5827395,56515" o:gfxdata="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c9M6/&#10;AAAA3AAAAA8AAAAAAAAAAQAgAAAAIgAAAGRycy9kb3ducmV2LnhtbFBLAQIUABQAAAAIAIdO4kAz&#10;LwWeOwAAADkAAAAQAAAAAAAAAAEAIAAAAA4BAABkcnMvc2hhcGV4bWwueG1sUEsFBgAAAAAGAAYA&#10;WwEAALgDAAAAAA==&#10;" path="m5770753,47244l0,47244,0,56388,5770753,56388,5770753,47244xem5827268,0l5789168,0,5770880,0,5770880,38100,5789168,38100,5789168,56388,5827268,56388,5827268,38100,5827268,0xe">
                  <v:fill on="t" focussize="0,0"/>
                  <v:stroke on="f"/>
                  <v:imagedata o:title=""/>
                  <o:lock v:ext="edit" aspectratio="f"/>
                  <v:textbox inset="0mm,0mm,0mm,0mm"/>
                </v:shape>
                <v:shape id="Graphic 121" o:spid="_x0000_s1026" o:spt="100" style="position:absolute;left:5827217;top:38099;height:18415;width:18415;" fillcolor="#252525" filled="t" stroked="f" coordsize="18415,18415" o:gfxdata="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h+D8ugAAANwA&#10;AAAPAAAAAAAAAAEAIAAAACIAAABkcnMvZG93bnJldi54bWxQSwECFAAUAAAACACHTuJAMy8FnjsA&#10;AAA5AAAAEAAAAAAAAAABACAAAAAJAQAAZHJzL3NoYXBleG1sLnhtbFBLBQYAAAAABgAGAFsBAACz&#10;AwAAAAA=&#10;" path="m18288,0l9144,0,0,0,0,9144,9144,9144,9144,18288,18275,18288,18275,9144,18288,0xe">
                  <v:fill on="t" focussize="0,0"/>
                  <v:stroke on="f"/>
                  <v:imagedata o:title=""/>
                  <o:lock v:ext="edit" aspectratio="f"/>
                  <v:textbox inset="0mm,0mm,0mm,0mm"/>
                </v:shape>
                <v:shape id="Graphic 122" o:spid="_x0000_s1026" o:spt="100" style="position:absolute;left:0;top:47243;height:8112125;width:5836920;" fillcolor="#000000" filled="t" stroked="f" coordsize="5836920,8112125" o:gfxdata="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P5brugAAANwA&#10;AAAPAAAAAAAAAAEAIAAAACIAAABkcnMvZG93bnJldi54bWxQSwECFAAUAAAACACHTuJAMy8FnjsA&#10;AAA5AAAAEAAAAAAAAAABACAAAAAJAQAAZHJzL3NoYXBleG1sLnhtbFBLBQYAAAAABgAGAFsBAACz&#10;AwAAAAA=&#10;" path="m38100,9093l0,9093,0,8111947,38100,8111947,38100,9093xem5836361,0l5827217,0,5827217,9144,5836361,9144,5836361,0xe">
                  <v:fill on="t" focussize="0,0"/>
                  <v:stroke on="f"/>
                  <v:imagedata o:title=""/>
                  <o:lock v:ext="edit" aspectratio="f"/>
                  <v:textbox inset="0mm,0mm,0mm,0mm"/>
                </v:shape>
                <v:shape id="Graphic 123" o:spid="_x0000_s1026" o:spt="100" style="position:absolute;left:38049;top:56337;height:8103234;width:9525;" fillcolor="#252525" filled="t" stroked="f" coordsize="9525,8103234" o:gfxdata="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d3Q/62AAAA3AAAAA8A&#10;AAAAAAAAAQAgAAAAIgAAAGRycy9kb3ducmV2LnhtbFBLAQIUABQAAAAIAIdO4kAzLwWeOwAAADkA&#10;AAAQAAAAAAAAAAEAIAAAAAUBAABkcnMvc2hhcGV4bWwueG1sUEsFBgAAAAAGAAYAWwEAAK8DAAAA&#10;AA==&#10;" path="m9143,0l0,0,0,8102854,9143,8102854,9143,0xe">
                  <v:fill on="t" focussize="0,0"/>
                  <v:stroke on="f"/>
                  <v:imagedata o:title=""/>
                  <o:lock v:ext="edit" aspectratio="f"/>
                  <v:textbox inset="0mm,0mm,0mm,0mm"/>
                </v:shape>
                <v:shape id="Graphic 124" o:spid="_x0000_s1026" o:spt="100" style="position:absolute;left:47193;top:56336;height:8103234;width:5836920;" fillcolor="#000000" filled="t" stroked="f" coordsize="5836920,8103234" o:gfxdata="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mp+Ai8AAAA&#10;3AAAAA8AAAAAAAAAAQAgAAAAIgAAAGRycy9kb3ducmV2LnhtbFBLAQIUABQAAAAIAIdO4kAzLwWe&#10;OwAAADkAAAAQAAAAAAAAAAEAIAAAAAsBAABkcnMvc2hhcGV4bWwueG1sUEsFBgAAAAAGAAYAWwEA&#10;ALUDAAAAAA==&#10;" path="m9144,0l0,0,0,8102854,9144,8102854,9144,0xem5836412,0l5798312,0,5798312,8102854,5836412,8102854,5836412,0xe">
                  <v:fill on="t" focussize="0,0"/>
                  <v:stroke on="f"/>
                  <v:imagedata o:title=""/>
                  <o:lock v:ext="edit" aspectratio="f"/>
                  <v:textbox inset="0mm,0mm,0mm,0mm"/>
                </v:shape>
                <v:shape id="Graphic 125" o:spid="_x0000_s1026" o:spt="100" style="position:absolute;left:5836361;top:56337;height:8103234;width:9525;" fillcolor="#252525" filled="t" stroked="f" coordsize="9525,8103234" o:gfxdata="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30n4RugAAANwA&#10;AAAPAAAAAAAAAAEAIAAAACIAAABkcnMvZG93bnJldi54bWxQSwECFAAUAAAACACHTuJAMy8FnjsA&#10;AAA5AAAAEAAAAAAAAAABACAAAAAJAQAAZHJzL3NoYXBleG1sLnhtbFBLBQYAAAAABgAGAFsBAACz&#10;AwAAAAA=&#10;" path="m9143,0l0,0,0,8102854,9143,8102854,9143,0xe">
                  <v:fill on="t" focussize="0,0"/>
                  <v:stroke on="f"/>
                  <v:imagedata o:title=""/>
                  <o:lock v:ext="edit" aspectratio="f"/>
                  <v:textbox inset="0mm,0mm,0mm,0mm"/>
                </v:shape>
                <v:shape id="Graphic 126" o:spid="_x0000_s1026" o:spt="100" style="position:absolute;left:0;top:56336;height:8159750;width:5836920;" fillcolor="#000000" filled="t" stroked="f" coordsize="5836920,8159750" o:gfxdata="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3zuhpugAAANwA&#10;AAAPAAAAAAAAAAEAIAAAACIAAABkcnMvZG93bnJldi54bWxQSwECFAAUAAAACACHTuJAMy8FnjsA&#10;AAA5AAAAEAAAAAAAAAABACAAAAAJAQAAZHJzL3NoYXBleG1sLnhtbFBLBQYAAAAABgAGAFsBAACz&#10;AwAAAAA=&#10;" path="m56388,8121142l38100,8121142,38100,8102854,0,8102854,0,8121142,0,8159242,38100,8159242,56388,8159242,56388,8121142xem5836361,0l5827217,0,5827217,8102854,5836361,8102854,5836361,0xe">
                  <v:fill on="t" focussize="0,0"/>
                  <v:stroke on="f"/>
                  <v:imagedata o:title=""/>
                  <o:lock v:ext="edit" aspectratio="f"/>
                  <v:textbox inset="0mm,0mm,0mm,0mm"/>
                </v:shape>
                <v:shape id="Graphic 127" o:spid="_x0000_s1026" o:spt="100" style="position:absolute;left:38049;top:8159191;height:18415;width:18415;" fillcolor="#252525" filled="t" stroked="f" coordsize="18415,18415" o:gfxdata="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2It0TugAAANwA&#10;AAAPAAAAAAAAAAEAIAAAACIAAABkcnMvZG93bnJldi54bWxQSwECFAAUAAAACACHTuJAMy8FnjsA&#10;AAA5AAAAEAAAAAAAAAABACAAAAAJAQAAZHJzL3NoYXBleG1sLnhtbFBLBQYAAAAABgAGAFsBAACz&#10;AwAAAAA=&#10;" path="m18288,9144l9144,9144,9144,0,0,0,0,9144,0,18288,9144,18288,18288,18288,18288,9144xe">
                  <v:fill on="t" focussize="0,0"/>
                  <v:stroke on="f"/>
                  <v:imagedata o:title=""/>
                  <o:lock v:ext="edit" aspectratio="f"/>
                  <v:textbox inset="0mm,0mm,0mm,0mm"/>
                </v:shape>
                <v:shape id="Graphic 128" o:spid="_x0000_s1026" o:spt="100" style="position:absolute;left:47193;top:8159203;height:56515;width:5780405;" fillcolor="#000000" filled="t" stroked="f" coordsize="5780405,56515" o:gfxdata="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tlMji/&#10;AAAA3AAAAA8AAAAAAAAAAQAgAAAAIgAAAGRycy9kb3ducmV2LnhtbFBLAQIUABQAAAAIAIdO4kAz&#10;LwWeOwAAADkAAAAQAAAAAAAAAAEAIAAAAA4BAABkcnMvc2hhcGV4bWwueG1sUEsFBgAAAAAGAAYA&#10;WwEAALgDAAAAAA==&#10;" path="m9144,0l0,0,0,9131,9144,9131,9144,0xem5779897,18275l9144,18275,9144,56375,5779897,56375,5779897,18275xe">
                  <v:fill on="t" focussize="0,0"/>
                  <v:stroke on="f"/>
                  <v:imagedata o:title=""/>
                  <o:lock v:ext="edit" aspectratio="f"/>
                  <v:textbox inset="0mm,0mm,0mm,0mm"/>
                </v:shape>
                <v:shape id="Graphic 129" o:spid="_x0000_s1026" o:spt="100" style="position:absolute;left:56337;top:8168334;height:9525;width:5770880;" fillcolor="#252525" filled="t" stroked="f" coordsize="5770880,9525" o:gfxdata="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aQMJ7sAAADc&#10;AAAADwAAAAAAAAABACAAAAAiAAAAZHJzL2Rvd25yZXYueG1sUEsBAhQAFAAAAAgAh07iQDMvBZ47&#10;AAAAOQAAABAAAAAAAAAAAQAgAAAACgEAAGRycy9zaGFwZXhtbC54bWxQSwUGAAAAAAYABgBbAQAA&#10;tAMAAAAA&#10;" path="m5770753,0l0,0,0,9144,5770753,9144,5770753,0xe">
                  <v:fill on="t" focussize="0,0"/>
                  <v:stroke on="f"/>
                  <v:imagedata o:title=""/>
                  <o:lock v:ext="edit" aspectratio="f"/>
                  <v:textbox inset="0mm,0mm,0mm,0mm"/>
                </v:shape>
                <v:shape id="Graphic 130" o:spid="_x0000_s1026" o:spt="100" style="position:absolute;left:56337;top:8159191;height:56515;width:5827395;" fillcolor="#000000" filled="t" stroked="f" coordsize="5827395,56515" o:gfxdata="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zFYhO/&#10;AAAA3AAAAA8AAAAAAAAAAQAgAAAAIgAAAGRycy9kb3ducmV2LnhtbFBLAQIUABQAAAAIAIdO4kAz&#10;LwWeOwAAADkAAAAQAAAAAAAAAAEAIAAAAA4BAABkcnMvc2hhcGV4bWwueG1sUEsFBgAAAAAGAAYA&#10;WwEAALgDAAAAAA==&#10;" path="m5770753,12l0,12,0,9144,5770753,9144,5770753,12xem5827268,0l5789168,0,5789168,18288,5770880,18288,5770880,56388,5789168,56388,5827268,56388,5827268,18288,5827268,0xe">
                  <v:fill on="t" focussize="0,0"/>
                  <v:stroke on="f"/>
                  <v:imagedata o:title=""/>
                  <o:lock v:ext="edit" aspectratio="f"/>
                  <v:textbox inset="0mm,0mm,0mm,0mm"/>
                </v:shape>
                <v:shape id="Graphic 131" o:spid="_x0000_s1026" o:spt="100" style="position:absolute;left:5827217;top:8159191;height:18415;width:18415;" fillcolor="#252525" filled="t" stroked="f" coordsize="18415,18415" o:gfxdata="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XnYhugAAANwA&#10;AAAPAAAAAAAAAAEAIAAAACIAAABkcnMvZG93bnJldi54bWxQSwECFAAUAAAACACHTuJAMy8FnjsA&#10;AAA5AAAAEAAAAAAAAAABACAAAAAJAQAAZHJzL3NoYXBleG1sLnhtbFBLBQYAAAAABgAGAFsBAACz&#10;AwAAAAA=&#10;" path="m18288,9144l18275,0,9144,0,9144,9144,0,9144,0,18288,9144,18288,18275,18288,18288,9144xe">
                  <v:fill on="t" focussize="0,0"/>
                  <v:stroke on="f"/>
                  <v:imagedata o:title=""/>
                  <o:lock v:ext="edit" aspectratio="f"/>
                  <v:textbox inset="0mm,0mm,0mm,0mm"/>
                </v:shape>
                <v:shape id="Graphic 132" o:spid="_x0000_s1026" o:spt="100" style="position:absolute;left:5827217;top:8159203;height:9525;width:9525;" fillcolor="#000000" filled="t" stroked="f" coordsize="9525,9525" o:gfxdata="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rlkwbgAAADcAAAA&#10;DwAAAAAAAAABACAAAAAiAAAAZHJzL2Rvd25yZXYueG1sUEsBAhQAFAAAAAgAh07iQDMvBZ47AAAA&#10;OQAAABAAAAAAAAAAAQAgAAAABwEAAGRycy9zaGFwZXhtbC54bWxQSwUGAAAAAAYABgBbAQAAsQMA&#10;AAAA&#10;" path="m9144,0l0,0,0,9131,9144,9131,9144,0xe">
                  <v:fill on="t" focussize="0,0"/>
                  <v:stroke on="f"/>
                  <v:imagedata o:title=""/>
                  <o:lock v:ext="edit" aspectratio="f"/>
                  <v:textbox inset="0mm,0mm,0mm,0mm"/>
                </v:shape>
              </v:group>
            </w:pict>
          </mc:Fallback>
        </mc:AlternateContent>
      </w:r>
    </w:p>
    <w:p w14:paraId="55B4D5D9">
      <w:pPr>
        <w:pStyle w:val="8"/>
        <w:rPr>
          <w:b/>
          <w:sz w:val="22"/>
        </w:rPr>
      </w:pPr>
    </w:p>
    <w:p w14:paraId="60F0B2B6">
      <w:pPr>
        <w:pStyle w:val="8"/>
        <w:rPr>
          <w:b/>
          <w:sz w:val="22"/>
        </w:rPr>
      </w:pPr>
    </w:p>
    <w:p w14:paraId="1E6907C1">
      <w:pPr>
        <w:pStyle w:val="8"/>
        <w:rPr>
          <w:b/>
          <w:sz w:val="22"/>
        </w:rPr>
      </w:pPr>
    </w:p>
    <w:p w14:paraId="1B804DFC">
      <w:pPr>
        <w:pStyle w:val="8"/>
        <w:rPr>
          <w:b/>
          <w:sz w:val="22"/>
        </w:rPr>
      </w:pPr>
    </w:p>
    <w:p w14:paraId="60603E34">
      <w:pPr>
        <w:pStyle w:val="8"/>
        <w:rPr>
          <w:b/>
          <w:sz w:val="22"/>
        </w:rPr>
      </w:pPr>
    </w:p>
    <w:p w14:paraId="7F9D2A60">
      <w:pPr>
        <w:pStyle w:val="8"/>
        <w:rPr>
          <w:b/>
          <w:sz w:val="22"/>
        </w:rPr>
      </w:pPr>
    </w:p>
    <w:p w14:paraId="4FEFFECD">
      <w:pPr>
        <w:pStyle w:val="8"/>
        <w:rPr>
          <w:b/>
          <w:sz w:val="22"/>
        </w:rPr>
      </w:pPr>
    </w:p>
    <w:p w14:paraId="42C951F9">
      <w:pPr>
        <w:pStyle w:val="8"/>
        <w:rPr>
          <w:b/>
          <w:sz w:val="22"/>
        </w:rPr>
      </w:pPr>
    </w:p>
    <w:p w14:paraId="035BD7DE">
      <w:pPr>
        <w:pStyle w:val="8"/>
        <w:rPr>
          <w:b/>
          <w:sz w:val="22"/>
        </w:rPr>
      </w:pPr>
    </w:p>
    <w:p w14:paraId="70F26DB3">
      <w:pPr>
        <w:pStyle w:val="8"/>
        <w:rPr>
          <w:b/>
          <w:sz w:val="22"/>
        </w:rPr>
      </w:pPr>
    </w:p>
    <w:p w14:paraId="33C6D75F">
      <w:pPr>
        <w:pStyle w:val="8"/>
        <w:rPr>
          <w:b/>
          <w:sz w:val="22"/>
        </w:rPr>
      </w:pPr>
    </w:p>
    <w:p w14:paraId="51719EA7">
      <w:pPr>
        <w:pStyle w:val="8"/>
        <w:rPr>
          <w:b/>
          <w:sz w:val="22"/>
        </w:rPr>
      </w:pPr>
    </w:p>
    <w:p w14:paraId="76EDA8DE">
      <w:pPr>
        <w:pStyle w:val="8"/>
        <w:rPr>
          <w:b/>
          <w:sz w:val="22"/>
        </w:rPr>
      </w:pPr>
    </w:p>
    <w:p w14:paraId="6D333B2E">
      <w:pPr>
        <w:pStyle w:val="8"/>
        <w:rPr>
          <w:b/>
          <w:sz w:val="22"/>
        </w:rPr>
      </w:pPr>
    </w:p>
    <w:p w14:paraId="6F34A502">
      <w:pPr>
        <w:pStyle w:val="8"/>
        <w:rPr>
          <w:b/>
          <w:sz w:val="22"/>
        </w:rPr>
      </w:pPr>
    </w:p>
    <w:p w14:paraId="5DAEF662">
      <w:pPr>
        <w:pStyle w:val="8"/>
        <w:rPr>
          <w:b/>
          <w:sz w:val="22"/>
        </w:rPr>
      </w:pPr>
    </w:p>
    <w:p w14:paraId="45BE30DB">
      <w:pPr>
        <w:pStyle w:val="8"/>
        <w:rPr>
          <w:b/>
          <w:sz w:val="22"/>
        </w:rPr>
      </w:pPr>
    </w:p>
    <w:p w14:paraId="44E4F5D7">
      <w:pPr>
        <w:pStyle w:val="8"/>
        <w:rPr>
          <w:b/>
          <w:sz w:val="22"/>
        </w:rPr>
      </w:pPr>
    </w:p>
    <w:p w14:paraId="47EB9EBD">
      <w:pPr>
        <w:pStyle w:val="8"/>
        <w:rPr>
          <w:b/>
          <w:sz w:val="22"/>
        </w:rPr>
      </w:pPr>
    </w:p>
    <w:p w14:paraId="42CF6238">
      <w:pPr>
        <w:pStyle w:val="8"/>
        <w:rPr>
          <w:b/>
          <w:sz w:val="22"/>
        </w:rPr>
      </w:pPr>
    </w:p>
    <w:p w14:paraId="6DE05E2F">
      <w:pPr>
        <w:pStyle w:val="8"/>
        <w:rPr>
          <w:b/>
          <w:sz w:val="22"/>
        </w:rPr>
      </w:pPr>
    </w:p>
    <w:p w14:paraId="75CE29B7">
      <w:pPr>
        <w:pStyle w:val="8"/>
        <w:rPr>
          <w:b/>
          <w:sz w:val="22"/>
        </w:rPr>
      </w:pPr>
    </w:p>
    <w:p w14:paraId="4485854C">
      <w:pPr>
        <w:pStyle w:val="8"/>
        <w:rPr>
          <w:b/>
          <w:sz w:val="22"/>
        </w:rPr>
      </w:pPr>
    </w:p>
    <w:p w14:paraId="16E47D69">
      <w:pPr>
        <w:pStyle w:val="8"/>
        <w:rPr>
          <w:b/>
          <w:sz w:val="22"/>
        </w:rPr>
      </w:pPr>
    </w:p>
    <w:p w14:paraId="5EAD79AB">
      <w:pPr>
        <w:pStyle w:val="8"/>
        <w:rPr>
          <w:b/>
          <w:sz w:val="22"/>
        </w:rPr>
      </w:pPr>
    </w:p>
    <w:p w14:paraId="2E688591">
      <w:pPr>
        <w:pStyle w:val="8"/>
        <w:rPr>
          <w:b/>
          <w:sz w:val="22"/>
        </w:rPr>
      </w:pPr>
    </w:p>
    <w:p w14:paraId="1F8DCB57">
      <w:pPr>
        <w:pStyle w:val="8"/>
        <w:rPr>
          <w:b/>
          <w:sz w:val="22"/>
        </w:rPr>
      </w:pPr>
    </w:p>
    <w:p w14:paraId="2B71588C">
      <w:pPr>
        <w:pStyle w:val="8"/>
        <w:rPr>
          <w:b/>
          <w:sz w:val="22"/>
        </w:rPr>
      </w:pPr>
    </w:p>
    <w:p w14:paraId="1B52422B">
      <w:pPr>
        <w:pStyle w:val="8"/>
        <w:rPr>
          <w:b/>
          <w:sz w:val="22"/>
        </w:rPr>
      </w:pPr>
    </w:p>
    <w:p w14:paraId="5B8F530A">
      <w:pPr>
        <w:pStyle w:val="8"/>
        <w:rPr>
          <w:b/>
          <w:sz w:val="22"/>
        </w:rPr>
      </w:pPr>
    </w:p>
    <w:p w14:paraId="58192225">
      <w:pPr>
        <w:pStyle w:val="8"/>
        <w:rPr>
          <w:b/>
          <w:sz w:val="22"/>
        </w:rPr>
      </w:pPr>
    </w:p>
    <w:p w14:paraId="516A7167">
      <w:pPr>
        <w:pStyle w:val="8"/>
        <w:rPr>
          <w:b/>
          <w:sz w:val="22"/>
        </w:rPr>
      </w:pPr>
    </w:p>
    <w:p w14:paraId="7FEAE0AA">
      <w:pPr>
        <w:pStyle w:val="8"/>
        <w:rPr>
          <w:b/>
          <w:sz w:val="22"/>
        </w:rPr>
      </w:pPr>
    </w:p>
    <w:p w14:paraId="4902D084">
      <w:pPr>
        <w:pStyle w:val="8"/>
        <w:rPr>
          <w:b/>
          <w:sz w:val="22"/>
        </w:rPr>
      </w:pPr>
    </w:p>
    <w:p w14:paraId="38C20B1C">
      <w:pPr>
        <w:pStyle w:val="8"/>
        <w:rPr>
          <w:b/>
          <w:sz w:val="22"/>
        </w:rPr>
      </w:pPr>
    </w:p>
    <w:p w14:paraId="69D33100">
      <w:pPr>
        <w:pStyle w:val="8"/>
        <w:rPr>
          <w:b/>
          <w:sz w:val="22"/>
        </w:rPr>
      </w:pPr>
    </w:p>
    <w:p w14:paraId="37329755">
      <w:pPr>
        <w:pStyle w:val="8"/>
        <w:rPr>
          <w:b/>
          <w:sz w:val="22"/>
        </w:rPr>
      </w:pPr>
    </w:p>
    <w:p w14:paraId="308E9E88">
      <w:pPr>
        <w:pStyle w:val="8"/>
        <w:rPr>
          <w:b/>
          <w:sz w:val="22"/>
        </w:rPr>
      </w:pPr>
    </w:p>
    <w:p w14:paraId="3CD156FB">
      <w:pPr>
        <w:pStyle w:val="8"/>
        <w:rPr>
          <w:b/>
          <w:sz w:val="22"/>
        </w:rPr>
      </w:pPr>
    </w:p>
    <w:p w14:paraId="732EB8D0">
      <w:pPr>
        <w:pStyle w:val="8"/>
        <w:rPr>
          <w:b/>
          <w:sz w:val="22"/>
        </w:rPr>
      </w:pPr>
    </w:p>
    <w:p w14:paraId="5DB1D8A3">
      <w:pPr>
        <w:pStyle w:val="8"/>
        <w:rPr>
          <w:rFonts w:hint="default"/>
          <w:b/>
          <w:sz w:val="22"/>
          <w:lang w:val="en-US"/>
        </w:rPr>
      </w:pPr>
      <w:r>
        <w:rPr>
          <w:rFonts w:hint="default"/>
          <w:b/>
          <w:sz w:val="22"/>
          <w:lang w:val="en-US"/>
        </w:rPr>
        <w:t xml:space="preserve"> </w:t>
      </w:r>
      <w:bookmarkStart w:id="0" w:name="_GoBack"/>
      <w:bookmarkEnd w:id="0"/>
    </w:p>
    <w:p w14:paraId="181BED68">
      <w:pPr>
        <w:pStyle w:val="8"/>
        <w:rPr>
          <w:b/>
          <w:sz w:val="22"/>
        </w:rPr>
      </w:pPr>
    </w:p>
    <w:p w14:paraId="508CBE3D">
      <w:pPr>
        <w:pStyle w:val="8"/>
        <w:rPr>
          <w:b/>
          <w:sz w:val="22"/>
        </w:rPr>
      </w:pPr>
    </w:p>
    <w:p w14:paraId="661D9AF9">
      <w:pPr>
        <w:pStyle w:val="8"/>
        <w:rPr>
          <w:b/>
          <w:sz w:val="22"/>
        </w:rPr>
      </w:pPr>
    </w:p>
    <w:p w14:paraId="7604E234">
      <w:pPr>
        <w:pStyle w:val="8"/>
        <w:rPr>
          <w:b/>
          <w:sz w:val="22"/>
        </w:rPr>
      </w:pPr>
    </w:p>
    <w:p w14:paraId="77DF53BD">
      <w:pPr>
        <w:pStyle w:val="8"/>
        <w:rPr>
          <w:b/>
          <w:sz w:val="22"/>
        </w:rPr>
      </w:pPr>
    </w:p>
    <w:p w14:paraId="5508AEEC">
      <w:pPr>
        <w:pStyle w:val="8"/>
        <w:rPr>
          <w:b/>
          <w:sz w:val="22"/>
        </w:rPr>
      </w:pPr>
    </w:p>
    <w:p w14:paraId="4CD72097">
      <w:pPr>
        <w:pStyle w:val="8"/>
        <w:rPr>
          <w:b/>
          <w:sz w:val="22"/>
        </w:rPr>
      </w:pPr>
    </w:p>
    <w:p w14:paraId="63A94208">
      <w:pPr>
        <w:pStyle w:val="8"/>
        <w:spacing w:before="174"/>
        <w:rPr>
          <w:b/>
          <w:sz w:val="22"/>
        </w:rPr>
      </w:pPr>
    </w:p>
    <w:p w14:paraId="11E7C92C">
      <w:pPr>
        <w:spacing w:before="0"/>
        <w:ind w:left="1010" w:right="0" w:firstLine="0"/>
        <w:jc w:val="center"/>
        <w:rPr>
          <w:rFonts w:ascii="Calibri"/>
          <w:sz w:val="22"/>
        </w:rPr>
      </w:pPr>
      <w:r>
        <w:rPr>
          <w:rFonts w:ascii="Calibri"/>
          <w:spacing w:val="-5"/>
          <w:sz w:val="22"/>
        </w:rPr>
        <w:t>46</w:t>
      </w:r>
    </w:p>
    <w:sectPr>
      <w:footerReference r:id="rId8" w:type="default"/>
      <w:pgSz w:w="12240" w:h="15840"/>
      <w:pgMar w:top="1280" w:right="1800" w:bottom="280" w:left="180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607130">
    <w:pPr>
      <w:pStyle w:val="8"/>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4133850</wp:posOffset>
              </wp:positionH>
              <wp:positionV relativeFrom="page">
                <wp:posOffset>8970645</wp:posOffset>
              </wp:positionV>
              <wp:extent cx="160020"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160020" cy="165735"/>
                      </a:xfrm>
                      <a:prstGeom prst="rect">
                        <a:avLst/>
                      </a:prstGeom>
                    </wps:spPr>
                    <wps:txbx>
                      <w:txbxContent>
                        <w:p w14:paraId="21575617">
                          <w:pPr>
                            <w:spacing w:before="0" w:line="245" w:lineRule="exact"/>
                            <w:ind w:left="60" w:right="0" w:firstLine="0"/>
                            <w:jc w:val="left"/>
                            <w:rPr>
                              <w:rFonts w:ascii="Calibri"/>
                              <w:sz w:val="22"/>
                            </w:rPr>
                          </w:pPr>
                          <w:r>
                            <w:rPr>
                              <w:rFonts w:ascii="Calibri"/>
                              <w:spacing w:val="-10"/>
                              <w:sz w:val="22"/>
                            </w:rPr>
                            <w:fldChar w:fldCharType="begin"/>
                          </w:r>
                          <w:r>
                            <w:rPr>
                              <w:rFonts w:ascii="Calibri"/>
                              <w:spacing w:val="-10"/>
                              <w:sz w:val="22"/>
                            </w:rPr>
                            <w:instrText xml:space="preserve">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325.5pt;margin-top:706.35pt;height:13.05pt;width:12.6pt;mso-position-horizontal-relative:page;mso-position-vertical-relative:page;z-index:-251654144;mso-width-relative:page;mso-height-relative:page;" filled="f" stroked="f" coordsize="21600,21600" o:gfxdata="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K&#10;HBwX2wAAAA0BAAAPAAAAAAAAAAEAIAAAACIAAABkcnMvZG93bnJldi54bWxQSwECFAAUAAAACACH&#10;TuJASP3iUa8BAABzAwAADgAAAAAAAAABACAAAAAqAQAAZHJzL2Uyb0RvYy54bWxQSwUGAAAAAAYA&#10;BgBZAQAASwUAAAAA&#10;">
              <v:fill on="f" focussize="0,0"/>
              <v:stroke on="f"/>
              <v:imagedata o:title=""/>
              <o:lock v:ext="edit" aspectratio="f"/>
              <v:textbox inset="0mm,0mm,0mm,0mm">
                <w:txbxContent>
                  <w:p w14:paraId="21575617">
                    <w:pPr>
                      <w:spacing w:before="0" w:line="245" w:lineRule="exact"/>
                      <w:ind w:left="60" w:right="0" w:firstLine="0"/>
                      <w:jc w:val="left"/>
                      <w:rPr>
                        <w:rFonts w:ascii="Calibri"/>
                        <w:sz w:val="22"/>
                      </w:rPr>
                    </w:pPr>
                    <w:r>
                      <w:rPr>
                        <w:rFonts w:ascii="Calibri"/>
                        <w:spacing w:val="-10"/>
                        <w:sz w:val="22"/>
                      </w:rPr>
                      <w:fldChar w:fldCharType="begin"/>
                    </w:r>
                    <w:r>
                      <w:rPr>
                        <w:rFonts w:ascii="Calibri"/>
                        <w:spacing w:val="-10"/>
                        <w:sz w:val="22"/>
                      </w:rPr>
                      <w:instrText xml:space="preserve">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11B35C">
    <w:pPr>
      <w:pStyle w:val="8"/>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3802380</wp:posOffset>
              </wp:positionH>
              <wp:positionV relativeFrom="page">
                <wp:posOffset>8970645</wp:posOffset>
              </wp:positionV>
              <wp:extent cx="168910" cy="165735"/>
              <wp:effectExtent l="0" t="0" r="0" b="0"/>
              <wp:wrapNone/>
              <wp:docPr id="43" name="Textbox 43"/>
              <wp:cNvGraphicFramePr/>
              <a:graphic xmlns:a="http://schemas.openxmlformats.org/drawingml/2006/main">
                <a:graphicData uri="http://schemas.microsoft.com/office/word/2010/wordprocessingShape">
                  <wps:wsp>
                    <wps:cNvSpPr txBox="1"/>
                    <wps:spPr>
                      <a:xfrm>
                        <a:off x="0" y="0"/>
                        <a:ext cx="168910" cy="165735"/>
                      </a:xfrm>
                      <a:prstGeom prst="rect">
                        <a:avLst/>
                      </a:prstGeom>
                    </wps:spPr>
                    <wps:txbx>
                      <w:txbxContent>
                        <w:p w14:paraId="1E820FD3">
                          <w:pPr>
                            <w:spacing w:before="0" w:line="245" w:lineRule="exact"/>
                            <w:ind w:left="20" w:right="0" w:firstLine="0"/>
                            <w:jc w:val="left"/>
                            <w:rPr>
                              <w:rFonts w:ascii="Calibri"/>
                              <w:sz w:val="22"/>
                            </w:rPr>
                          </w:pPr>
                          <w:r>
                            <w:rPr>
                              <w:rFonts w:ascii="Calibri"/>
                              <w:spacing w:val="-5"/>
                              <w:sz w:val="22"/>
                            </w:rPr>
                            <w:fldChar w:fldCharType="begin"/>
                          </w:r>
                          <w:r>
                            <w:rPr>
                              <w:rFonts w:ascii="Calibri"/>
                              <w:spacing w:val="-5"/>
                              <w:sz w:val="22"/>
                            </w:rPr>
                            <w:instrText xml:space="preserve">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id="Textbox 43" o:spid="_x0000_s1026" o:spt="202" type="#_x0000_t202" style="position:absolute;left:0pt;margin-left:299.4pt;margin-top:706.35pt;height:13.05pt;width:13.3pt;mso-position-horizontal-relative:page;mso-position-vertical-relative:page;z-index:-251653120;mso-width-relative:page;mso-height-relative:page;" filled="f" stroked="f" coordsize="21600,21600" o:gfxdata="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zyUu7dsAAAANAQAADwAAAAAAAAABACAAAAAiAAAAZHJzL2Rvd25yZXYueG1sUEsBAhQAFAAA&#10;AAgAh07iQBUQXyuzAQAAdQMAAA4AAAAAAAAAAQAgAAAAKgEAAGRycy9lMm9Eb2MueG1sUEsFBgAA&#10;AAAGAAYAWQEAAE8FAAAAAA==&#10;">
              <v:fill on="f" focussize="0,0"/>
              <v:stroke on="f"/>
              <v:imagedata o:title=""/>
              <o:lock v:ext="edit" aspectratio="f"/>
              <v:textbox inset="0mm,0mm,0mm,0mm">
                <w:txbxContent>
                  <w:p w14:paraId="1E820FD3">
                    <w:pPr>
                      <w:spacing w:before="0" w:line="245" w:lineRule="exact"/>
                      <w:ind w:left="20" w:right="0" w:firstLine="0"/>
                      <w:jc w:val="left"/>
                      <w:rPr>
                        <w:rFonts w:ascii="Calibri"/>
                        <w:sz w:val="22"/>
                      </w:rPr>
                    </w:pPr>
                    <w:r>
                      <w:rPr>
                        <w:rFonts w:ascii="Calibri"/>
                        <w:spacing w:val="-5"/>
                        <w:sz w:val="22"/>
                      </w:rPr>
                      <w:fldChar w:fldCharType="begin"/>
                    </w:r>
                    <w:r>
                      <w:rPr>
                        <w:rFonts w:ascii="Calibri"/>
                        <w:spacing w:val="-5"/>
                        <w:sz w:val="22"/>
                      </w:rPr>
                      <w:instrText xml:space="preserve">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0E1F2">
    <w:pPr>
      <w:pStyle w:val="8"/>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3894455</wp:posOffset>
              </wp:positionH>
              <wp:positionV relativeFrom="page">
                <wp:posOffset>9519285</wp:posOffset>
              </wp:positionV>
              <wp:extent cx="232410" cy="165735"/>
              <wp:effectExtent l="0" t="0" r="0" b="0"/>
              <wp:wrapNone/>
              <wp:docPr id="109" name="Textbox 109"/>
              <wp:cNvGraphicFramePr/>
              <a:graphic xmlns:a="http://schemas.openxmlformats.org/drawingml/2006/main">
                <a:graphicData uri="http://schemas.microsoft.com/office/word/2010/wordprocessingShape">
                  <wps:wsp>
                    <wps:cNvSpPr txBox="1"/>
                    <wps:spPr>
                      <a:xfrm>
                        <a:off x="0" y="0"/>
                        <a:ext cx="232410" cy="165735"/>
                      </a:xfrm>
                      <a:prstGeom prst="rect">
                        <a:avLst/>
                      </a:prstGeom>
                    </wps:spPr>
                    <wps:txbx>
                      <w:txbxContent>
                        <w:p w14:paraId="27B19C24">
                          <w:pPr>
                            <w:spacing w:before="0" w:line="245" w:lineRule="exact"/>
                            <w:ind w:left="60" w:right="0" w:firstLine="0"/>
                            <w:jc w:val="left"/>
                            <w:rPr>
                              <w:rFonts w:ascii="Calibri"/>
                              <w:sz w:val="22"/>
                            </w:rPr>
                          </w:pPr>
                          <w:r>
                            <w:rPr>
                              <w:rFonts w:ascii="Calibri"/>
                              <w:spacing w:val="-5"/>
                              <w:sz w:val="22"/>
                            </w:rPr>
                            <w:fldChar w:fldCharType="begin"/>
                          </w:r>
                          <w:r>
                            <w:rPr>
                              <w:rFonts w:ascii="Calibri"/>
                              <w:spacing w:val="-5"/>
                              <w:sz w:val="22"/>
                            </w:rPr>
                            <w:instrText xml:space="preserve"> PAGE </w:instrText>
                          </w:r>
                          <w:r>
                            <w:rPr>
                              <w:rFonts w:ascii="Calibri"/>
                              <w:spacing w:val="-5"/>
                              <w:sz w:val="22"/>
                            </w:rPr>
                            <w:fldChar w:fldCharType="separate"/>
                          </w:r>
                          <w:r>
                            <w:rPr>
                              <w:rFonts w:ascii="Calibri"/>
                              <w:spacing w:val="-5"/>
                              <w:sz w:val="22"/>
                            </w:rPr>
                            <w:t>44</w:t>
                          </w:r>
                          <w:r>
                            <w:rPr>
                              <w:rFonts w:ascii="Calibri"/>
                              <w:spacing w:val="-5"/>
                              <w:sz w:val="22"/>
                            </w:rPr>
                            <w:fldChar w:fldCharType="end"/>
                          </w:r>
                        </w:p>
                      </w:txbxContent>
                    </wps:txbx>
                    <wps:bodyPr wrap="square" lIns="0" tIns="0" rIns="0" bIns="0" rtlCol="0">
                      <a:noAutofit/>
                    </wps:bodyPr>
                  </wps:wsp>
                </a:graphicData>
              </a:graphic>
            </wp:anchor>
          </w:drawing>
        </mc:Choice>
        <mc:Fallback>
          <w:pict>
            <v:shape id="Textbox 109" o:spid="_x0000_s1026" o:spt="202" type="#_x0000_t202" style="position:absolute;left:0pt;margin-left:306.65pt;margin-top:749.55pt;height:13.05pt;width:18.3pt;mso-position-horizontal-relative:page;mso-position-vertical-relative:page;z-index:-251653120;mso-width-relative:page;mso-height-relative:page;" filled="f" stroked="f" coordsize="21600,21600" o:gfxdata="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zAylFNsAAAANAQAADwAAAAAAAAABACAAAAAiAAAAZHJzL2Rvd25yZXYueG1sUEsBAhQAFAAA&#10;AAgAh07iQOHQ0P+zAQAAdwMAAA4AAAAAAAAAAQAgAAAAKgEAAGRycy9lMm9Eb2MueG1sUEsFBgAA&#10;AAAGAAYAWQEAAE8FAAAAAA==&#10;">
              <v:fill on="f" focussize="0,0"/>
              <v:stroke on="f"/>
              <v:imagedata o:title=""/>
              <o:lock v:ext="edit" aspectratio="f"/>
              <v:textbox inset="0mm,0mm,0mm,0mm">
                <w:txbxContent>
                  <w:p w14:paraId="27B19C24">
                    <w:pPr>
                      <w:spacing w:before="0" w:line="245" w:lineRule="exact"/>
                      <w:ind w:left="60" w:right="0" w:firstLine="0"/>
                      <w:jc w:val="left"/>
                      <w:rPr>
                        <w:rFonts w:ascii="Calibri"/>
                        <w:sz w:val="22"/>
                      </w:rPr>
                    </w:pPr>
                    <w:r>
                      <w:rPr>
                        <w:rFonts w:ascii="Calibri"/>
                        <w:spacing w:val="-5"/>
                        <w:sz w:val="22"/>
                      </w:rPr>
                      <w:fldChar w:fldCharType="begin"/>
                    </w:r>
                    <w:r>
                      <w:rPr>
                        <w:rFonts w:ascii="Calibri"/>
                        <w:spacing w:val="-5"/>
                        <w:sz w:val="22"/>
                      </w:rPr>
                      <w:instrText xml:space="preserve"> PAGE </w:instrText>
                    </w:r>
                    <w:r>
                      <w:rPr>
                        <w:rFonts w:ascii="Calibri"/>
                        <w:spacing w:val="-5"/>
                        <w:sz w:val="22"/>
                      </w:rPr>
                      <w:fldChar w:fldCharType="separate"/>
                    </w:r>
                    <w:r>
                      <w:rPr>
                        <w:rFonts w:ascii="Calibri"/>
                        <w:spacing w:val="-5"/>
                        <w:sz w:val="22"/>
                      </w:rPr>
                      <w:t>44</w:t>
                    </w:r>
                    <w:r>
                      <w:rPr>
                        <w:rFonts w:ascii="Calibri"/>
                        <w:spacing w:val="-5"/>
                        <w:sz w:val="22"/>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44EC7">
    <w:pPr>
      <w:pStyle w:val="8"/>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0"/>
      <w:numFmt w:val="bullet"/>
      <w:lvlText w:val=""/>
      <w:lvlJc w:val="left"/>
      <w:pPr>
        <w:ind w:left="1140" w:hanging="423"/>
      </w:pPr>
      <w:rPr>
        <w:rFonts w:hint="default" w:ascii="Wingdings" w:hAnsi="Wingdings" w:eastAsia="Wingdings" w:cs="Wingdings"/>
        <w:spacing w:val="0"/>
        <w:w w:val="99"/>
        <w:lang w:val="en-US" w:eastAsia="en-US" w:bidi="ar-SA"/>
      </w:rPr>
    </w:lvl>
    <w:lvl w:ilvl="1" w:tentative="0">
      <w:start w:val="0"/>
      <w:numFmt w:val="bullet"/>
      <w:lvlText w:val="•"/>
      <w:lvlJc w:val="left"/>
      <w:pPr>
        <w:ind w:left="2034" w:hanging="423"/>
      </w:pPr>
      <w:rPr>
        <w:rFonts w:hint="default"/>
        <w:lang w:val="en-US" w:eastAsia="en-US" w:bidi="ar-SA"/>
      </w:rPr>
    </w:lvl>
    <w:lvl w:ilvl="2" w:tentative="0">
      <w:start w:val="0"/>
      <w:numFmt w:val="bullet"/>
      <w:lvlText w:val="•"/>
      <w:lvlJc w:val="left"/>
      <w:pPr>
        <w:ind w:left="2928" w:hanging="423"/>
      </w:pPr>
      <w:rPr>
        <w:rFonts w:hint="default"/>
        <w:lang w:val="en-US" w:eastAsia="en-US" w:bidi="ar-SA"/>
      </w:rPr>
    </w:lvl>
    <w:lvl w:ilvl="3" w:tentative="0">
      <w:start w:val="0"/>
      <w:numFmt w:val="bullet"/>
      <w:lvlText w:val="•"/>
      <w:lvlJc w:val="left"/>
      <w:pPr>
        <w:ind w:left="3822" w:hanging="423"/>
      </w:pPr>
      <w:rPr>
        <w:rFonts w:hint="default"/>
        <w:lang w:val="en-US" w:eastAsia="en-US" w:bidi="ar-SA"/>
      </w:rPr>
    </w:lvl>
    <w:lvl w:ilvl="4" w:tentative="0">
      <w:start w:val="0"/>
      <w:numFmt w:val="bullet"/>
      <w:lvlText w:val="•"/>
      <w:lvlJc w:val="left"/>
      <w:pPr>
        <w:ind w:left="4716" w:hanging="423"/>
      </w:pPr>
      <w:rPr>
        <w:rFonts w:hint="default"/>
        <w:lang w:val="en-US" w:eastAsia="en-US" w:bidi="ar-SA"/>
      </w:rPr>
    </w:lvl>
    <w:lvl w:ilvl="5" w:tentative="0">
      <w:start w:val="0"/>
      <w:numFmt w:val="bullet"/>
      <w:lvlText w:val="•"/>
      <w:lvlJc w:val="left"/>
      <w:pPr>
        <w:ind w:left="5610" w:hanging="423"/>
      </w:pPr>
      <w:rPr>
        <w:rFonts w:hint="default"/>
        <w:lang w:val="en-US" w:eastAsia="en-US" w:bidi="ar-SA"/>
      </w:rPr>
    </w:lvl>
    <w:lvl w:ilvl="6" w:tentative="0">
      <w:start w:val="0"/>
      <w:numFmt w:val="bullet"/>
      <w:lvlText w:val="•"/>
      <w:lvlJc w:val="left"/>
      <w:pPr>
        <w:ind w:left="6504" w:hanging="423"/>
      </w:pPr>
      <w:rPr>
        <w:rFonts w:hint="default"/>
        <w:lang w:val="en-US" w:eastAsia="en-US" w:bidi="ar-SA"/>
      </w:rPr>
    </w:lvl>
    <w:lvl w:ilvl="7" w:tentative="0">
      <w:start w:val="0"/>
      <w:numFmt w:val="bullet"/>
      <w:lvlText w:val="•"/>
      <w:lvlJc w:val="left"/>
      <w:pPr>
        <w:ind w:left="7398" w:hanging="423"/>
      </w:pPr>
      <w:rPr>
        <w:rFonts w:hint="default"/>
        <w:lang w:val="en-US" w:eastAsia="en-US" w:bidi="ar-SA"/>
      </w:rPr>
    </w:lvl>
    <w:lvl w:ilvl="8" w:tentative="0">
      <w:start w:val="0"/>
      <w:numFmt w:val="bullet"/>
      <w:lvlText w:val="•"/>
      <w:lvlJc w:val="left"/>
      <w:pPr>
        <w:ind w:left="8292" w:hanging="423"/>
      </w:pPr>
      <w:rPr>
        <w:rFonts w:hint="default"/>
        <w:lang w:val="en-US" w:eastAsia="en-US" w:bidi="ar-SA"/>
      </w:rPr>
    </w:lvl>
  </w:abstractNum>
  <w:abstractNum w:abstractNumId="1">
    <w:nsid w:val="B5E306ED"/>
    <w:multiLevelType w:val="multilevel"/>
    <w:tmpl w:val="B5E306ED"/>
    <w:lvl w:ilvl="0" w:tentative="0">
      <w:start w:val="1"/>
      <w:numFmt w:val="decimal"/>
      <w:lvlText w:val="%1."/>
      <w:lvlJc w:val="left"/>
      <w:pPr>
        <w:ind w:left="1145" w:hanging="428"/>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1"/>
      <w:numFmt w:val="decimal"/>
      <w:lvlText w:val="%1.%2"/>
      <w:lvlJc w:val="left"/>
      <w:pPr>
        <w:ind w:left="1198" w:hanging="480"/>
        <w:jc w:val="left"/>
      </w:pPr>
      <w:rPr>
        <w:rFonts w:hint="default"/>
        <w:spacing w:val="0"/>
        <w:w w:val="99"/>
        <w:lang w:val="en-US" w:eastAsia="en-US" w:bidi="ar-SA"/>
      </w:rPr>
    </w:lvl>
    <w:lvl w:ilvl="2" w:tentative="0">
      <w:start w:val="0"/>
      <w:numFmt w:val="bullet"/>
      <w:lvlText w:val="•"/>
      <w:lvlJc w:val="left"/>
      <w:pPr>
        <w:ind w:left="2186" w:hanging="480"/>
      </w:pPr>
      <w:rPr>
        <w:rFonts w:hint="default"/>
        <w:lang w:val="en-US" w:eastAsia="en-US" w:bidi="ar-SA"/>
      </w:rPr>
    </w:lvl>
    <w:lvl w:ilvl="3" w:tentative="0">
      <w:start w:val="0"/>
      <w:numFmt w:val="bullet"/>
      <w:lvlText w:val="•"/>
      <w:lvlJc w:val="left"/>
      <w:pPr>
        <w:ind w:left="3173" w:hanging="480"/>
      </w:pPr>
      <w:rPr>
        <w:rFonts w:hint="default"/>
        <w:lang w:val="en-US" w:eastAsia="en-US" w:bidi="ar-SA"/>
      </w:rPr>
    </w:lvl>
    <w:lvl w:ilvl="4" w:tentative="0">
      <w:start w:val="0"/>
      <w:numFmt w:val="bullet"/>
      <w:lvlText w:val="•"/>
      <w:lvlJc w:val="left"/>
      <w:pPr>
        <w:ind w:left="4160" w:hanging="480"/>
      </w:pPr>
      <w:rPr>
        <w:rFonts w:hint="default"/>
        <w:lang w:val="en-US" w:eastAsia="en-US" w:bidi="ar-SA"/>
      </w:rPr>
    </w:lvl>
    <w:lvl w:ilvl="5" w:tentative="0">
      <w:start w:val="0"/>
      <w:numFmt w:val="bullet"/>
      <w:lvlText w:val="•"/>
      <w:lvlJc w:val="left"/>
      <w:pPr>
        <w:ind w:left="5146" w:hanging="480"/>
      </w:pPr>
      <w:rPr>
        <w:rFonts w:hint="default"/>
        <w:lang w:val="en-US" w:eastAsia="en-US" w:bidi="ar-SA"/>
      </w:rPr>
    </w:lvl>
    <w:lvl w:ilvl="6" w:tentative="0">
      <w:start w:val="0"/>
      <w:numFmt w:val="bullet"/>
      <w:lvlText w:val="•"/>
      <w:lvlJc w:val="left"/>
      <w:pPr>
        <w:ind w:left="6133" w:hanging="480"/>
      </w:pPr>
      <w:rPr>
        <w:rFonts w:hint="default"/>
        <w:lang w:val="en-US" w:eastAsia="en-US" w:bidi="ar-SA"/>
      </w:rPr>
    </w:lvl>
    <w:lvl w:ilvl="7" w:tentative="0">
      <w:start w:val="0"/>
      <w:numFmt w:val="bullet"/>
      <w:lvlText w:val="•"/>
      <w:lvlJc w:val="left"/>
      <w:pPr>
        <w:ind w:left="7120" w:hanging="480"/>
      </w:pPr>
      <w:rPr>
        <w:rFonts w:hint="default"/>
        <w:lang w:val="en-US" w:eastAsia="en-US" w:bidi="ar-SA"/>
      </w:rPr>
    </w:lvl>
    <w:lvl w:ilvl="8" w:tentative="0">
      <w:start w:val="0"/>
      <w:numFmt w:val="bullet"/>
      <w:lvlText w:val="•"/>
      <w:lvlJc w:val="left"/>
      <w:pPr>
        <w:ind w:left="8106" w:hanging="480"/>
      </w:pPr>
      <w:rPr>
        <w:rFonts w:hint="default"/>
        <w:lang w:val="en-US" w:eastAsia="en-US" w:bidi="ar-SA"/>
      </w:rPr>
    </w:lvl>
  </w:abstractNum>
  <w:abstractNum w:abstractNumId="2">
    <w:nsid w:val="BF205925"/>
    <w:multiLevelType w:val="multilevel"/>
    <w:tmpl w:val="BF205925"/>
    <w:lvl w:ilvl="0" w:tentative="0">
      <w:start w:val="3"/>
      <w:numFmt w:val="decimal"/>
      <w:lvlText w:val="%1"/>
      <w:lvlJc w:val="left"/>
      <w:pPr>
        <w:ind w:left="1140" w:hanging="420"/>
        <w:jc w:val="left"/>
      </w:pPr>
      <w:rPr>
        <w:rFonts w:hint="default"/>
        <w:lang w:val="en-US" w:eastAsia="en-US" w:bidi="ar-SA"/>
      </w:rPr>
    </w:lvl>
    <w:lvl w:ilvl="1" w:tentative="0">
      <w:start w:val="1"/>
      <w:numFmt w:val="decimal"/>
      <w:lvlText w:val="%1.%2"/>
      <w:lvlJc w:val="left"/>
      <w:pPr>
        <w:ind w:left="1140" w:hanging="420"/>
        <w:jc w:val="left"/>
      </w:pPr>
      <w:rPr>
        <w:rFonts w:hint="default"/>
        <w:spacing w:val="-1"/>
        <w:w w:val="100"/>
        <w:lang w:val="en-US" w:eastAsia="en-US" w:bidi="ar-SA"/>
      </w:rPr>
    </w:lvl>
    <w:lvl w:ilvl="2" w:tentative="0">
      <w:start w:val="1"/>
      <w:numFmt w:val="decimal"/>
      <w:lvlText w:val="%1.%2.%3"/>
      <w:lvlJc w:val="left"/>
      <w:pPr>
        <w:ind w:left="1258" w:hanging="540"/>
        <w:jc w:val="left"/>
      </w:pPr>
      <w:rPr>
        <w:rFonts w:hint="default" w:ascii="Times New Roman" w:hAnsi="Times New Roman" w:eastAsia="Times New Roman" w:cs="Times New Roman"/>
        <w:b/>
        <w:bCs/>
        <w:i w:val="0"/>
        <w:iCs w:val="0"/>
        <w:spacing w:val="-1"/>
        <w:w w:val="100"/>
        <w:sz w:val="24"/>
        <w:szCs w:val="24"/>
        <w:lang w:val="en-US" w:eastAsia="en-US" w:bidi="ar-SA"/>
      </w:rPr>
    </w:lvl>
    <w:lvl w:ilvl="3" w:tentative="0">
      <w:start w:val="0"/>
      <w:numFmt w:val="bullet"/>
      <w:lvlText w:val="•"/>
      <w:lvlJc w:val="left"/>
      <w:pPr>
        <w:ind w:left="3220" w:hanging="540"/>
      </w:pPr>
      <w:rPr>
        <w:rFonts w:hint="default"/>
        <w:lang w:val="en-US" w:eastAsia="en-US" w:bidi="ar-SA"/>
      </w:rPr>
    </w:lvl>
    <w:lvl w:ilvl="4" w:tentative="0">
      <w:start w:val="0"/>
      <w:numFmt w:val="bullet"/>
      <w:lvlText w:val="•"/>
      <w:lvlJc w:val="left"/>
      <w:pPr>
        <w:ind w:left="4200" w:hanging="540"/>
      </w:pPr>
      <w:rPr>
        <w:rFonts w:hint="default"/>
        <w:lang w:val="en-US" w:eastAsia="en-US" w:bidi="ar-SA"/>
      </w:rPr>
    </w:lvl>
    <w:lvl w:ilvl="5" w:tentative="0">
      <w:start w:val="0"/>
      <w:numFmt w:val="bullet"/>
      <w:lvlText w:val="•"/>
      <w:lvlJc w:val="left"/>
      <w:pPr>
        <w:ind w:left="5180" w:hanging="540"/>
      </w:pPr>
      <w:rPr>
        <w:rFonts w:hint="default"/>
        <w:lang w:val="en-US" w:eastAsia="en-US" w:bidi="ar-SA"/>
      </w:rPr>
    </w:lvl>
    <w:lvl w:ilvl="6" w:tentative="0">
      <w:start w:val="0"/>
      <w:numFmt w:val="bullet"/>
      <w:lvlText w:val="•"/>
      <w:lvlJc w:val="left"/>
      <w:pPr>
        <w:ind w:left="6160" w:hanging="540"/>
      </w:pPr>
      <w:rPr>
        <w:rFonts w:hint="default"/>
        <w:lang w:val="en-US" w:eastAsia="en-US" w:bidi="ar-SA"/>
      </w:rPr>
    </w:lvl>
    <w:lvl w:ilvl="7" w:tentative="0">
      <w:start w:val="0"/>
      <w:numFmt w:val="bullet"/>
      <w:lvlText w:val="•"/>
      <w:lvlJc w:val="left"/>
      <w:pPr>
        <w:ind w:left="7140" w:hanging="540"/>
      </w:pPr>
      <w:rPr>
        <w:rFonts w:hint="default"/>
        <w:lang w:val="en-US" w:eastAsia="en-US" w:bidi="ar-SA"/>
      </w:rPr>
    </w:lvl>
    <w:lvl w:ilvl="8" w:tentative="0">
      <w:start w:val="0"/>
      <w:numFmt w:val="bullet"/>
      <w:lvlText w:val="•"/>
      <w:lvlJc w:val="left"/>
      <w:pPr>
        <w:ind w:left="8120" w:hanging="540"/>
      </w:pPr>
      <w:rPr>
        <w:rFonts w:hint="default"/>
        <w:lang w:val="en-US" w:eastAsia="en-US" w:bidi="ar-SA"/>
      </w:rPr>
    </w:lvl>
  </w:abstractNum>
  <w:abstractNum w:abstractNumId="3">
    <w:nsid w:val="C8879AEF"/>
    <w:multiLevelType w:val="multilevel"/>
    <w:tmpl w:val="C8879AEF"/>
    <w:lvl w:ilvl="0" w:tentative="0">
      <w:start w:val="1"/>
      <w:numFmt w:val="decimal"/>
      <w:lvlText w:val="%1."/>
      <w:lvlJc w:val="left"/>
      <w:pPr>
        <w:ind w:left="960" w:hanging="240"/>
        <w:jc w:val="left"/>
      </w:pPr>
      <w:rPr>
        <w:rFonts w:hint="default"/>
        <w:spacing w:val="0"/>
        <w:w w:val="100"/>
        <w:lang w:val="en-US" w:eastAsia="en-US" w:bidi="ar-SA"/>
      </w:rPr>
    </w:lvl>
    <w:lvl w:ilvl="1" w:tentative="0">
      <w:start w:val="0"/>
      <w:numFmt w:val="bullet"/>
      <w:lvlText w:val="•"/>
      <w:lvlJc w:val="left"/>
      <w:pPr>
        <w:ind w:left="1872" w:hanging="240"/>
      </w:pPr>
      <w:rPr>
        <w:rFonts w:hint="default"/>
        <w:lang w:val="en-US" w:eastAsia="en-US" w:bidi="ar-SA"/>
      </w:rPr>
    </w:lvl>
    <w:lvl w:ilvl="2" w:tentative="0">
      <w:start w:val="0"/>
      <w:numFmt w:val="bullet"/>
      <w:lvlText w:val="•"/>
      <w:lvlJc w:val="left"/>
      <w:pPr>
        <w:ind w:left="2784" w:hanging="240"/>
      </w:pPr>
      <w:rPr>
        <w:rFonts w:hint="default"/>
        <w:lang w:val="en-US" w:eastAsia="en-US" w:bidi="ar-SA"/>
      </w:rPr>
    </w:lvl>
    <w:lvl w:ilvl="3" w:tentative="0">
      <w:start w:val="0"/>
      <w:numFmt w:val="bullet"/>
      <w:lvlText w:val="•"/>
      <w:lvlJc w:val="left"/>
      <w:pPr>
        <w:ind w:left="3696" w:hanging="240"/>
      </w:pPr>
      <w:rPr>
        <w:rFonts w:hint="default"/>
        <w:lang w:val="en-US" w:eastAsia="en-US" w:bidi="ar-SA"/>
      </w:rPr>
    </w:lvl>
    <w:lvl w:ilvl="4" w:tentative="0">
      <w:start w:val="0"/>
      <w:numFmt w:val="bullet"/>
      <w:lvlText w:val="•"/>
      <w:lvlJc w:val="left"/>
      <w:pPr>
        <w:ind w:left="4608" w:hanging="240"/>
      </w:pPr>
      <w:rPr>
        <w:rFonts w:hint="default"/>
        <w:lang w:val="en-US" w:eastAsia="en-US" w:bidi="ar-SA"/>
      </w:rPr>
    </w:lvl>
    <w:lvl w:ilvl="5" w:tentative="0">
      <w:start w:val="0"/>
      <w:numFmt w:val="bullet"/>
      <w:lvlText w:val="•"/>
      <w:lvlJc w:val="left"/>
      <w:pPr>
        <w:ind w:left="5520" w:hanging="240"/>
      </w:pPr>
      <w:rPr>
        <w:rFonts w:hint="default"/>
        <w:lang w:val="en-US" w:eastAsia="en-US" w:bidi="ar-SA"/>
      </w:rPr>
    </w:lvl>
    <w:lvl w:ilvl="6" w:tentative="0">
      <w:start w:val="0"/>
      <w:numFmt w:val="bullet"/>
      <w:lvlText w:val="•"/>
      <w:lvlJc w:val="left"/>
      <w:pPr>
        <w:ind w:left="6432" w:hanging="240"/>
      </w:pPr>
      <w:rPr>
        <w:rFonts w:hint="default"/>
        <w:lang w:val="en-US" w:eastAsia="en-US" w:bidi="ar-SA"/>
      </w:rPr>
    </w:lvl>
    <w:lvl w:ilvl="7" w:tentative="0">
      <w:start w:val="0"/>
      <w:numFmt w:val="bullet"/>
      <w:lvlText w:val="•"/>
      <w:lvlJc w:val="left"/>
      <w:pPr>
        <w:ind w:left="7344" w:hanging="240"/>
      </w:pPr>
      <w:rPr>
        <w:rFonts w:hint="default"/>
        <w:lang w:val="en-US" w:eastAsia="en-US" w:bidi="ar-SA"/>
      </w:rPr>
    </w:lvl>
    <w:lvl w:ilvl="8" w:tentative="0">
      <w:start w:val="0"/>
      <w:numFmt w:val="bullet"/>
      <w:lvlText w:val="•"/>
      <w:lvlJc w:val="left"/>
      <w:pPr>
        <w:ind w:left="8256" w:hanging="240"/>
      </w:pPr>
      <w:rPr>
        <w:rFonts w:hint="default"/>
        <w:lang w:val="en-US" w:eastAsia="en-US" w:bidi="ar-SA"/>
      </w:rPr>
    </w:lvl>
  </w:abstractNum>
  <w:abstractNum w:abstractNumId="4">
    <w:nsid w:val="CF092B84"/>
    <w:multiLevelType w:val="multilevel"/>
    <w:tmpl w:val="CF092B84"/>
    <w:lvl w:ilvl="0" w:tentative="0">
      <w:start w:val="1"/>
      <w:numFmt w:val="decimal"/>
      <w:lvlText w:val="%1"/>
      <w:lvlJc w:val="left"/>
      <w:pPr>
        <w:ind w:left="1080" w:hanging="360"/>
        <w:jc w:val="left"/>
      </w:pPr>
      <w:rPr>
        <w:rFonts w:hint="default"/>
        <w:lang w:val="en-US" w:eastAsia="en-US" w:bidi="ar-SA"/>
      </w:rPr>
    </w:lvl>
    <w:lvl w:ilvl="1" w:tentative="0">
      <w:start w:val="1"/>
      <w:numFmt w:val="decimal"/>
      <w:lvlText w:val="%1.%2"/>
      <w:lvlJc w:val="left"/>
      <w:pPr>
        <w:ind w:left="108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720" w:hanging="423"/>
      </w:pPr>
      <w:rPr>
        <w:rFonts w:hint="default" w:ascii="Wingdings" w:hAnsi="Wingdings" w:eastAsia="Wingdings" w:cs="Wingdings"/>
        <w:b w:val="0"/>
        <w:bCs w:val="0"/>
        <w:i w:val="0"/>
        <w:iCs w:val="0"/>
        <w:spacing w:val="0"/>
        <w:w w:val="100"/>
        <w:position w:val="8"/>
        <w:sz w:val="16"/>
        <w:szCs w:val="16"/>
        <w:lang w:val="en-US" w:eastAsia="en-US" w:bidi="ar-SA"/>
      </w:rPr>
    </w:lvl>
    <w:lvl w:ilvl="3" w:tentative="0">
      <w:start w:val="0"/>
      <w:numFmt w:val="bullet"/>
      <w:lvlText w:val="•"/>
      <w:lvlJc w:val="left"/>
      <w:pPr>
        <w:ind w:left="3080" w:hanging="423"/>
      </w:pPr>
      <w:rPr>
        <w:rFonts w:hint="default"/>
        <w:lang w:val="en-US" w:eastAsia="en-US" w:bidi="ar-SA"/>
      </w:rPr>
    </w:lvl>
    <w:lvl w:ilvl="4" w:tentative="0">
      <w:start w:val="0"/>
      <w:numFmt w:val="bullet"/>
      <w:lvlText w:val="•"/>
      <w:lvlJc w:val="left"/>
      <w:pPr>
        <w:ind w:left="4080" w:hanging="423"/>
      </w:pPr>
      <w:rPr>
        <w:rFonts w:hint="default"/>
        <w:lang w:val="en-US" w:eastAsia="en-US" w:bidi="ar-SA"/>
      </w:rPr>
    </w:lvl>
    <w:lvl w:ilvl="5" w:tentative="0">
      <w:start w:val="0"/>
      <w:numFmt w:val="bullet"/>
      <w:lvlText w:val="•"/>
      <w:lvlJc w:val="left"/>
      <w:pPr>
        <w:ind w:left="5080" w:hanging="423"/>
      </w:pPr>
      <w:rPr>
        <w:rFonts w:hint="default"/>
        <w:lang w:val="en-US" w:eastAsia="en-US" w:bidi="ar-SA"/>
      </w:rPr>
    </w:lvl>
    <w:lvl w:ilvl="6" w:tentative="0">
      <w:start w:val="0"/>
      <w:numFmt w:val="bullet"/>
      <w:lvlText w:val="•"/>
      <w:lvlJc w:val="left"/>
      <w:pPr>
        <w:ind w:left="6080" w:hanging="423"/>
      </w:pPr>
      <w:rPr>
        <w:rFonts w:hint="default"/>
        <w:lang w:val="en-US" w:eastAsia="en-US" w:bidi="ar-SA"/>
      </w:rPr>
    </w:lvl>
    <w:lvl w:ilvl="7" w:tentative="0">
      <w:start w:val="0"/>
      <w:numFmt w:val="bullet"/>
      <w:lvlText w:val="•"/>
      <w:lvlJc w:val="left"/>
      <w:pPr>
        <w:ind w:left="7080" w:hanging="423"/>
      </w:pPr>
      <w:rPr>
        <w:rFonts w:hint="default"/>
        <w:lang w:val="en-US" w:eastAsia="en-US" w:bidi="ar-SA"/>
      </w:rPr>
    </w:lvl>
    <w:lvl w:ilvl="8" w:tentative="0">
      <w:start w:val="0"/>
      <w:numFmt w:val="bullet"/>
      <w:lvlText w:val="•"/>
      <w:lvlJc w:val="left"/>
      <w:pPr>
        <w:ind w:left="8080" w:hanging="423"/>
      </w:pPr>
      <w:rPr>
        <w:rFonts w:hint="default"/>
        <w:lang w:val="en-US" w:eastAsia="en-US" w:bidi="ar-SA"/>
      </w:rPr>
    </w:lvl>
  </w:abstractNum>
  <w:abstractNum w:abstractNumId="5">
    <w:nsid w:val="F4B5D9F5"/>
    <w:multiLevelType w:val="multilevel"/>
    <w:tmpl w:val="F4B5D9F5"/>
    <w:lvl w:ilvl="0" w:tentative="0">
      <w:start w:val="1"/>
      <w:numFmt w:val="decimal"/>
      <w:lvlText w:val="%1."/>
      <w:lvlJc w:val="left"/>
      <w:pPr>
        <w:ind w:left="600" w:hanging="360"/>
        <w:jc w:val="left"/>
      </w:pPr>
      <w:rPr>
        <w:rFonts w:hint="default" w:ascii="Times New Roman" w:hAnsi="Times New Roman" w:eastAsia="Times New Roman" w:cs="Times New Roman"/>
        <w:b w:val="0"/>
        <w:bCs w:val="0"/>
        <w:i w:val="0"/>
        <w:iCs w:val="0"/>
        <w:spacing w:val="-58"/>
        <w:w w:val="100"/>
        <w:sz w:val="24"/>
        <w:szCs w:val="24"/>
        <w:lang w:val="en-US" w:eastAsia="en-US" w:bidi="ar-SA"/>
      </w:rPr>
    </w:lvl>
    <w:lvl w:ilvl="1" w:tentative="0">
      <w:start w:val="0"/>
      <w:numFmt w:val="bullet"/>
      <w:lvlText w:val="•"/>
      <w:lvlJc w:val="left"/>
      <w:pPr>
        <w:ind w:left="1479" w:hanging="360"/>
      </w:pPr>
      <w:rPr>
        <w:rFonts w:hint="default"/>
        <w:lang w:val="en-US" w:eastAsia="en-US" w:bidi="ar-SA"/>
      </w:rPr>
    </w:lvl>
    <w:lvl w:ilvl="2" w:tentative="0">
      <w:start w:val="0"/>
      <w:numFmt w:val="bullet"/>
      <w:lvlText w:val="•"/>
      <w:lvlJc w:val="left"/>
      <w:pPr>
        <w:ind w:left="2358" w:hanging="360"/>
      </w:pPr>
      <w:rPr>
        <w:rFonts w:hint="default"/>
        <w:lang w:val="en-US" w:eastAsia="en-US" w:bidi="ar-SA"/>
      </w:rPr>
    </w:lvl>
    <w:lvl w:ilvl="3" w:tentative="0">
      <w:start w:val="0"/>
      <w:numFmt w:val="bullet"/>
      <w:lvlText w:val="•"/>
      <w:lvlJc w:val="left"/>
      <w:pPr>
        <w:ind w:left="3237" w:hanging="360"/>
      </w:pPr>
      <w:rPr>
        <w:rFonts w:hint="default"/>
        <w:lang w:val="en-US" w:eastAsia="en-US" w:bidi="ar-SA"/>
      </w:rPr>
    </w:lvl>
    <w:lvl w:ilvl="4" w:tentative="0">
      <w:start w:val="0"/>
      <w:numFmt w:val="bullet"/>
      <w:lvlText w:val="•"/>
      <w:lvlJc w:val="left"/>
      <w:pPr>
        <w:ind w:left="4116" w:hanging="360"/>
      </w:pPr>
      <w:rPr>
        <w:rFonts w:hint="default"/>
        <w:lang w:val="en-US" w:eastAsia="en-US" w:bidi="ar-SA"/>
      </w:rPr>
    </w:lvl>
    <w:lvl w:ilvl="5" w:tentative="0">
      <w:start w:val="0"/>
      <w:numFmt w:val="bullet"/>
      <w:lvlText w:val="•"/>
      <w:lvlJc w:val="left"/>
      <w:pPr>
        <w:ind w:left="4995" w:hanging="360"/>
      </w:pPr>
      <w:rPr>
        <w:rFonts w:hint="default"/>
        <w:lang w:val="en-US" w:eastAsia="en-US" w:bidi="ar-SA"/>
      </w:rPr>
    </w:lvl>
    <w:lvl w:ilvl="6" w:tentative="0">
      <w:start w:val="0"/>
      <w:numFmt w:val="bullet"/>
      <w:lvlText w:val="•"/>
      <w:lvlJc w:val="left"/>
      <w:pPr>
        <w:ind w:left="5874" w:hanging="360"/>
      </w:pPr>
      <w:rPr>
        <w:rFonts w:hint="default"/>
        <w:lang w:val="en-US" w:eastAsia="en-US" w:bidi="ar-SA"/>
      </w:rPr>
    </w:lvl>
    <w:lvl w:ilvl="7" w:tentative="0">
      <w:start w:val="0"/>
      <w:numFmt w:val="bullet"/>
      <w:lvlText w:val="•"/>
      <w:lvlJc w:val="left"/>
      <w:pPr>
        <w:ind w:left="6753" w:hanging="360"/>
      </w:pPr>
      <w:rPr>
        <w:rFonts w:hint="default"/>
        <w:lang w:val="en-US" w:eastAsia="en-US" w:bidi="ar-SA"/>
      </w:rPr>
    </w:lvl>
    <w:lvl w:ilvl="8" w:tentative="0">
      <w:start w:val="0"/>
      <w:numFmt w:val="bullet"/>
      <w:lvlText w:val="•"/>
      <w:lvlJc w:val="left"/>
      <w:pPr>
        <w:ind w:left="7632" w:hanging="360"/>
      </w:pPr>
      <w:rPr>
        <w:rFonts w:hint="default"/>
        <w:lang w:val="en-US" w:eastAsia="en-US" w:bidi="ar-SA"/>
      </w:rPr>
    </w:lvl>
  </w:abstractNum>
  <w:abstractNum w:abstractNumId="6">
    <w:nsid w:val="0053208E"/>
    <w:multiLevelType w:val="multilevel"/>
    <w:tmpl w:val="0053208E"/>
    <w:lvl w:ilvl="0" w:tentative="0">
      <w:start w:val="1"/>
      <w:numFmt w:val="decimal"/>
      <w:lvlText w:val="%1."/>
      <w:lvlJc w:val="left"/>
      <w:pPr>
        <w:ind w:left="1368"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2232" w:hanging="360"/>
      </w:pPr>
      <w:rPr>
        <w:rFonts w:hint="default"/>
        <w:lang w:val="en-US" w:eastAsia="en-US" w:bidi="ar-SA"/>
      </w:rPr>
    </w:lvl>
    <w:lvl w:ilvl="2" w:tentative="0">
      <w:start w:val="0"/>
      <w:numFmt w:val="bullet"/>
      <w:lvlText w:val="•"/>
      <w:lvlJc w:val="left"/>
      <w:pPr>
        <w:ind w:left="3104" w:hanging="360"/>
      </w:pPr>
      <w:rPr>
        <w:rFonts w:hint="default"/>
        <w:lang w:val="en-US" w:eastAsia="en-US" w:bidi="ar-SA"/>
      </w:rPr>
    </w:lvl>
    <w:lvl w:ilvl="3" w:tentative="0">
      <w:start w:val="0"/>
      <w:numFmt w:val="bullet"/>
      <w:lvlText w:val="•"/>
      <w:lvlJc w:val="left"/>
      <w:pPr>
        <w:ind w:left="3976" w:hanging="360"/>
      </w:pPr>
      <w:rPr>
        <w:rFonts w:hint="default"/>
        <w:lang w:val="en-US" w:eastAsia="en-US" w:bidi="ar-SA"/>
      </w:rPr>
    </w:lvl>
    <w:lvl w:ilvl="4" w:tentative="0">
      <w:start w:val="0"/>
      <w:numFmt w:val="bullet"/>
      <w:lvlText w:val="•"/>
      <w:lvlJc w:val="left"/>
      <w:pPr>
        <w:ind w:left="4848" w:hanging="360"/>
      </w:pPr>
      <w:rPr>
        <w:rFonts w:hint="default"/>
        <w:lang w:val="en-US" w:eastAsia="en-US" w:bidi="ar-SA"/>
      </w:rPr>
    </w:lvl>
    <w:lvl w:ilvl="5" w:tentative="0">
      <w:start w:val="0"/>
      <w:numFmt w:val="bullet"/>
      <w:lvlText w:val="•"/>
      <w:lvlJc w:val="left"/>
      <w:pPr>
        <w:ind w:left="5720" w:hanging="360"/>
      </w:pPr>
      <w:rPr>
        <w:rFonts w:hint="default"/>
        <w:lang w:val="en-US" w:eastAsia="en-US" w:bidi="ar-SA"/>
      </w:rPr>
    </w:lvl>
    <w:lvl w:ilvl="6" w:tentative="0">
      <w:start w:val="0"/>
      <w:numFmt w:val="bullet"/>
      <w:lvlText w:val="•"/>
      <w:lvlJc w:val="left"/>
      <w:pPr>
        <w:ind w:left="6592" w:hanging="360"/>
      </w:pPr>
      <w:rPr>
        <w:rFonts w:hint="default"/>
        <w:lang w:val="en-US" w:eastAsia="en-US" w:bidi="ar-SA"/>
      </w:rPr>
    </w:lvl>
    <w:lvl w:ilvl="7" w:tentative="0">
      <w:start w:val="0"/>
      <w:numFmt w:val="bullet"/>
      <w:lvlText w:val="•"/>
      <w:lvlJc w:val="left"/>
      <w:pPr>
        <w:ind w:left="7464" w:hanging="360"/>
      </w:pPr>
      <w:rPr>
        <w:rFonts w:hint="default"/>
        <w:lang w:val="en-US" w:eastAsia="en-US" w:bidi="ar-SA"/>
      </w:rPr>
    </w:lvl>
    <w:lvl w:ilvl="8" w:tentative="0">
      <w:start w:val="0"/>
      <w:numFmt w:val="bullet"/>
      <w:lvlText w:val="•"/>
      <w:lvlJc w:val="left"/>
      <w:pPr>
        <w:ind w:left="8336" w:hanging="360"/>
      </w:pPr>
      <w:rPr>
        <w:rFonts w:hint="default"/>
        <w:lang w:val="en-US" w:eastAsia="en-US" w:bidi="ar-SA"/>
      </w:rPr>
    </w:lvl>
  </w:abstractNum>
  <w:abstractNum w:abstractNumId="7">
    <w:nsid w:val="0248C179"/>
    <w:multiLevelType w:val="multilevel"/>
    <w:tmpl w:val="0248C179"/>
    <w:lvl w:ilvl="0" w:tentative="0">
      <w:start w:val="0"/>
      <w:numFmt w:val="bullet"/>
      <w:lvlText w:val=""/>
      <w:lvlJc w:val="left"/>
      <w:pPr>
        <w:ind w:left="720" w:hanging="423"/>
      </w:pPr>
      <w:rPr>
        <w:rFonts w:hint="default" w:ascii="Wingdings" w:hAnsi="Wingdings" w:eastAsia="Wingdings" w:cs="Wingdings"/>
        <w:spacing w:val="0"/>
        <w:w w:val="99"/>
        <w:lang w:val="en-US" w:eastAsia="en-US" w:bidi="ar-SA"/>
      </w:rPr>
    </w:lvl>
    <w:lvl w:ilvl="1" w:tentative="0">
      <w:start w:val="0"/>
      <w:numFmt w:val="bullet"/>
      <w:lvlText w:val="•"/>
      <w:lvlJc w:val="left"/>
      <w:pPr>
        <w:ind w:left="1656" w:hanging="423"/>
      </w:pPr>
      <w:rPr>
        <w:rFonts w:hint="default"/>
        <w:lang w:val="en-US" w:eastAsia="en-US" w:bidi="ar-SA"/>
      </w:rPr>
    </w:lvl>
    <w:lvl w:ilvl="2" w:tentative="0">
      <w:start w:val="0"/>
      <w:numFmt w:val="bullet"/>
      <w:lvlText w:val="•"/>
      <w:lvlJc w:val="left"/>
      <w:pPr>
        <w:ind w:left="2592" w:hanging="423"/>
      </w:pPr>
      <w:rPr>
        <w:rFonts w:hint="default"/>
        <w:lang w:val="en-US" w:eastAsia="en-US" w:bidi="ar-SA"/>
      </w:rPr>
    </w:lvl>
    <w:lvl w:ilvl="3" w:tentative="0">
      <w:start w:val="0"/>
      <w:numFmt w:val="bullet"/>
      <w:lvlText w:val="•"/>
      <w:lvlJc w:val="left"/>
      <w:pPr>
        <w:ind w:left="3528" w:hanging="423"/>
      </w:pPr>
      <w:rPr>
        <w:rFonts w:hint="default"/>
        <w:lang w:val="en-US" w:eastAsia="en-US" w:bidi="ar-SA"/>
      </w:rPr>
    </w:lvl>
    <w:lvl w:ilvl="4" w:tentative="0">
      <w:start w:val="0"/>
      <w:numFmt w:val="bullet"/>
      <w:lvlText w:val="•"/>
      <w:lvlJc w:val="left"/>
      <w:pPr>
        <w:ind w:left="4464" w:hanging="423"/>
      </w:pPr>
      <w:rPr>
        <w:rFonts w:hint="default"/>
        <w:lang w:val="en-US" w:eastAsia="en-US" w:bidi="ar-SA"/>
      </w:rPr>
    </w:lvl>
    <w:lvl w:ilvl="5" w:tentative="0">
      <w:start w:val="0"/>
      <w:numFmt w:val="bullet"/>
      <w:lvlText w:val="•"/>
      <w:lvlJc w:val="left"/>
      <w:pPr>
        <w:ind w:left="5400" w:hanging="423"/>
      </w:pPr>
      <w:rPr>
        <w:rFonts w:hint="default"/>
        <w:lang w:val="en-US" w:eastAsia="en-US" w:bidi="ar-SA"/>
      </w:rPr>
    </w:lvl>
    <w:lvl w:ilvl="6" w:tentative="0">
      <w:start w:val="0"/>
      <w:numFmt w:val="bullet"/>
      <w:lvlText w:val="•"/>
      <w:lvlJc w:val="left"/>
      <w:pPr>
        <w:ind w:left="6336" w:hanging="423"/>
      </w:pPr>
      <w:rPr>
        <w:rFonts w:hint="default"/>
        <w:lang w:val="en-US" w:eastAsia="en-US" w:bidi="ar-SA"/>
      </w:rPr>
    </w:lvl>
    <w:lvl w:ilvl="7" w:tentative="0">
      <w:start w:val="0"/>
      <w:numFmt w:val="bullet"/>
      <w:lvlText w:val="•"/>
      <w:lvlJc w:val="left"/>
      <w:pPr>
        <w:ind w:left="7272" w:hanging="423"/>
      </w:pPr>
      <w:rPr>
        <w:rFonts w:hint="default"/>
        <w:lang w:val="en-US" w:eastAsia="en-US" w:bidi="ar-SA"/>
      </w:rPr>
    </w:lvl>
    <w:lvl w:ilvl="8" w:tentative="0">
      <w:start w:val="0"/>
      <w:numFmt w:val="bullet"/>
      <w:lvlText w:val="•"/>
      <w:lvlJc w:val="left"/>
      <w:pPr>
        <w:ind w:left="8208" w:hanging="423"/>
      </w:pPr>
      <w:rPr>
        <w:rFonts w:hint="default"/>
        <w:lang w:val="en-US" w:eastAsia="en-US" w:bidi="ar-SA"/>
      </w:rPr>
    </w:lvl>
  </w:abstractNum>
  <w:abstractNum w:abstractNumId="8">
    <w:nsid w:val="03D62ECE"/>
    <w:multiLevelType w:val="multilevel"/>
    <w:tmpl w:val="03D62ECE"/>
    <w:lvl w:ilvl="0" w:tentative="0">
      <w:start w:val="0"/>
      <w:numFmt w:val="bullet"/>
      <w:lvlText w:val=""/>
      <w:lvlJc w:val="left"/>
      <w:pPr>
        <w:ind w:left="1140" w:hanging="423"/>
      </w:pPr>
      <w:rPr>
        <w:rFonts w:hint="default" w:ascii="Wingdings" w:hAnsi="Wingdings" w:eastAsia="Wingdings" w:cs="Wingdings"/>
        <w:spacing w:val="0"/>
        <w:w w:val="100"/>
        <w:lang w:val="en-US" w:eastAsia="en-US" w:bidi="ar-SA"/>
      </w:rPr>
    </w:lvl>
    <w:lvl w:ilvl="1" w:tentative="0">
      <w:start w:val="0"/>
      <w:numFmt w:val="bullet"/>
      <w:lvlText w:val="•"/>
      <w:lvlJc w:val="left"/>
      <w:pPr>
        <w:ind w:left="2034" w:hanging="423"/>
      </w:pPr>
      <w:rPr>
        <w:rFonts w:hint="default"/>
        <w:lang w:val="en-US" w:eastAsia="en-US" w:bidi="ar-SA"/>
      </w:rPr>
    </w:lvl>
    <w:lvl w:ilvl="2" w:tentative="0">
      <w:start w:val="0"/>
      <w:numFmt w:val="bullet"/>
      <w:lvlText w:val="•"/>
      <w:lvlJc w:val="left"/>
      <w:pPr>
        <w:ind w:left="2928" w:hanging="423"/>
      </w:pPr>
      <w:rPr>
        <w:rFonts w:hint="default"/>
        <w:lang w:val="en-US" w:eastAsia="en-US" w:bidi="ar-SA"/>
      </w:rPr>
    </w:lvl>
    <w:lvl w:ilvl="3" w:tentative="0">
      <w:start w:val="0"/>
      <w:numFmt w:val="bullet"/>
      <w:lvlText w:val="•"/>
      <w:lvlJc w:val="left"/>
      <w:pPr>
        <w:ind w:left="3822" w:hanging="423"/>
      </w:pPr>
      <w:rPr>
        <w:rFonts w:hint="default"/>
        <w:lang w:val="en-US" w:eastAsia="en-US" w:bidi="ar-SA"/>
      </w:rPr>
    </w:lvl>
    <w:lvl w:ilvl="4" w:tentative="0">
      <w:start w:val="0"/>
      <w:numFmt w:val="bullet"/>
      <w:lvlText w:val="•"/>
      <w:lvlJc w:val="left"/>
      <w:pPr>
        <w:ind w:left="4716" w:hanging="423"/>
      </w:pPr>
      <w:rPr>
        <w:rFonts w:hint="default"/>
        <w:lang w:val="en-US" w:eastAsia="en-US" w:bidi="ar-SA"/>
      </w:rPr>
    </w:lvl>
    <w:lvl w:ilvl="5" w:tentative="0">
      <w:start w:val="0"/>
      <w:numFmt w:val="bullet"/>
      <w:lvlText w:val="•"/>
      <w:lvlJc w:val="left"/>
      <w:pPr>
        <w:ind w:left="5610" w:hanging="423"/>
      </w:pPr>
      <w:rPr>
        <w:rFonts w:hint="default"/>
        <w:lang w:val="en-US" w:eastAsia="en-US" w:bidi="ar-SA"/>
      </w:rPr>
    </w:lvl>
    <w:lvl w:ilvl="6" w:tentative="0">
      <w:start w:val="0"/>
      <w:numFmt w:val="bullet"/>
      <w:lvlText w:val="•"/>
      <w:lvlJc w:val="left"/>
      <w:pPr>
        <w:ind w:left="6504" w:hanging="423"/>
      </w:pPr>
      <w:rPr>
        <w:rFonts w:hint="default"/>
        <w:lang w:val="en-US" w:eastAsia="en-US" w:bidi="ar-SA"/>
      </w:rPr>
    </w:lvl>
    <w:lvl w:ilvl="7" w:tentative="0">
      <w:start w:val="0"/>
      <w:numFmt w:val="bullet"/>
      <w:lvlText w:val="•"/>
      <w:lvlJc w:val="left"/>
      <w:pPr>
        <w:ind w:left="7398" w:hanging="423"/>
      </w:pPr>
      <w:rPr>
        <w:rFonts w:hint="default"/>
        <w:lang w:val="en-US" w:eastAsia="en-US" w:bidi="ar-SA"/>
      </w:rPr>
    </w:lvl>
    <w:lvl w:ilvl="8" w:tentative="0">
      <w:start w:val="0"/>
      <w:numFmt w:val="bullet"/>
      <w:lvlText w:val="•"/>
      <w:lvlJc w:val="left"/>
      <w:pPr>
        <w:ind w:left="8292" w:hanging="423"/>
      </w:pPr>
      <w:rPr>
        <w:rFonts w:hint="default"/>
        <w:lang w:val="en-US" w:eastAsia="en-US" w:bidi="ar-SA"/>
      </w:rPr>
    </w:lvl>
  </w:abstractNum>
  <w:abstractNum w:abstractNumId="9">
    <w:nsid w:val="25B654F3"/>
    <w:multiLevelType w:val="multilevel"/>
    <w:tmpl w:val="25B654F3"/>
    <w:lvl w:ilvl="0" w:tentative="0">
      <w:start w:val="0"/>
      <w:numFmt w:val="bullet"/>
      <w:lvlText w:val=""/>
      <w:lvlJc w:val="left"/>
      <w:pPr>
        <w:ind w:left="720" w:hanging="423"/>
      </w:pPr>
      <w:rPr>
        <w:rFonts w:hint="default" w:ascii="Wingdings" w:hAnsi="Wingdings" w:eastAsia="Wingdings" w:cs="Wingdings"/>
        <w:spacing w:val="0"/>
        <w:w w:val="99"/>
        <w:lang w:val="en-US" w:eastAsia="en-US" w:bidi="ar-SA"/>
      </w:rPr>
    </w:lvl>
    <w:lvl w:ilvl="1" w:tentative="0">
      <w:start w:val="0"/>
      <w:numFmt w:val="bullet"/>
      <w:lvlText w:val="•"/>
      <w:lvlJc w:val="left"/>
      <w:pPr>
        <w:ind w:left="1656" w:hanging="423"/>
      </w:pPr>
      <w:rPr>
        <w:rFonts w:hint="default"/>
        <w:lang w:val="en-US" w:eastAsia="en-US" w:bidi="ar-SA"/>
      </w:rPr>
    </w:lvl>
    <w:lvl w:ilvl="2" w:tentative="0">
      <w:start w:val="0"/>
      <w:numFmt w:val="bullet"/>
      <w:lvlText w:val="•"/>
      <w:lvlJc w:val="left"/>
      <w:pPr>
        <w:ind w:left="2592" w:hanging="423"/>
      </w:pPr>
      <w:rPr>
        <w:rFonts w:hint="default"/>
        <w:lang w:val="en-US" w:eastAsia="en-US" w:bidi="ar-SA"/>
      </w:rPr>
    </w:lvl>
    <w:lvl w:ilvl="3" w:tentative="0">
      <w:start w:val="0"/>
      <w:numFmt w:val="bullet"/>
      <w:lvlText w:val="•"/>
      <w:lvlJc w:val="left"/>
      <w:pPr>
        <w:ind w:left="3528" w:hanging="423"/>
      </w:pPr>
      <w:rPr>
        <w:rFonts w:hint="default"/>
        <w:lang w:val="en-US" w:eastAsia="en-US" w:bidi="ar-SA"/>
      </w:rPr>
    </w:lvl>
    <w:lvl w:ilvl="4" w:tentative="0">
      <w:start w:val="0"/>
      <w:numFmt w:val="bullet"/>
      <w:lvlText w:val="•"/>
      <w:lvlJc w:val="left"/>
      <w:pPr>
        <w:ind w:left="4464" w:hanging="423"/>
      </w:pPr>
      <w:rPr>
        <w:rFonts w:hint="default"/>
        <w:lang w:val="en-US" w:eastAsia="en-US" w:bidi="ar-SA"/>
      </w:rPr>
    </w:lvl>
    <w:lvl w:ilvl="5" w:tentative="0">
      <w:start w:val="0"/>
      <w:numFmt w:val="bullet"/>
      <w:lvlText w:val="•"/>
      <w:lvlJc w:val="left"/>
      <w:pPr>
        <w:ind w:left="5400" w:hanging="423"/>
      </w:pPr>
      <w:rPr>
        <w:rFonts w:hint="default"/>
        <w:lang w:val="en-US" w:eastAsia="en-US" w:bidi="ar-SA"/>
      </w:rPr>
    </w:lvl>
    <w:lvl w:ilvl="6" w:tentative="0">
      <w:start w:val="0"/>
      <w:numFmt w:val="bullet"/>
      <w:lvlText w:val="•"/>
      <w:lvlJc w:val="left"/>
      <w:pPr>
        <w:ind w:left="6336" w:hanging="423"/>
      </w:pPr>
      <w:rPr>
        <w:rFonts w:hint="default"/>
        <w:lang w:val="en-US" w:eastAsia="en-US" w:bidi="ar-SA"/>
      </w:rPr>
    </w:lvl>
    <w:lvl w:ilvl="7" w:tentative="0">
      <w:start w:val="0"/>
      <w:numFmt w:val="bullet"/>
      <w:lvlText w:val="•"/>
      <w:lvlJc w:val="left"/>
      <w:pPr>
        <w:ind w:left="7272" w:hanging="423"/>
      </w:pPr>
      <w:rPr>
        <w:rFonts w:hint="default"/>
        <w:lang w:val="en-US" w:eastAsia="en-US" w:bidi="ar-SA"/>
      </w:rPr>
    </w:lvl>
    <w:lvl w:ilvl="8" w:tentative="0">
      <w:start w:val="0"/>
      <w:numFmt w:val="bullet"/>
      <w:lvlText w:val="•"/>
      <w:lvlJc w:val="left"/>
      <w:pPr>
        <w:ind w:left="8208" w:hanging="423"/>
      </w:pPr>
      <w:rPr>
        <w:rFonts w:hint="default"/>
        <w:lang w:val="en-US" w:eastAsia="en-US" w:bidi="ar-SA"/>
      </w:rPr>
    </w:lvl>
  </w:abstractNum>
  <w:abstractNum w:abstractNumId="10">
    <w:nsid w:val="2A8F537B"/>
    <w:multiLevelType w:val="multilevel"/>
    <w:tmpl w:val="2A8F537B"/>
    <w:lvl w:ilvl="0" w:tentative="0">
      <w:start w:val="1"/>
      <w:numFmt w:val="decimal"/>
      <w:lvlText w:val="%1."/>
      <w:lvlJc w:val="left"/>
      <w:pPr>
        <w:ind w:left="1145" w:hanging="428"/>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720" w:hanging="423"/>
      </w:pPr>
      <w:rPr>
        <w:rFonts w:hint="default" w:ascii="Wingdings" w:hAnsi="Wingdings" w:eastAsia="Wingdings" w:cs="Wingdings"/>
        <w:b w:val="0"/>
        <w:bCs w:val="0"/>
        <w:i w:val="0"/>
        <w:iCs w:val="0"/>
        <w:spacing w:val="0"/>
        <w:w w:val="99"/>
        <w:position w:val="4"/>
        <w:sz w:val="20"/>
        <w:szCs w:val="20"/>
        <w:lang w:val="en-US" w:eastAsia="en-US" w:bidi="ar-SA"/>
      </w:rPr>
    </w:lvl>
    <w:lvl w:ilvl="2" w:tentative="0">
      <w:start w:val="0"/>
      <w:numFmt w:val="bullet"/>
      <w:lvlText w:val="•"/>
      <w:lvlJc w:val="left"/>
      <w:pPr>
        <w:ind w:left="2133" w:hanging="423"/>
      </w:pPr>
      <w:rPr>
        <w:rFonts w:hint="default"/>
        <w:lang w:val="en-US" w:eastAsia="en-US" w:bidi="ar-SA"/>
      </w:rPr>
    </w:lvl>
    <w:lvl w:ilvl="3" w:tentative="0">
      <w:start w:val="0"/>
      <w:numFmt w:val="bullet"/>
      <w:lvlText w:val="•"/>
      <w:lvlJc w:val="left"/>
      <w:pPr>
        <w:ind w:left="3126" w:hanging="423"/>
      </w:pPr>
      <w:rPr>
        <w:rFonts w:hint="default"/>
        <w:lang w:val="en-US" w:eastAsia="en-US" w:bidi="ar-SA"/>
      </w:rPr>
    </w:lvl>
    <w:lvl w:ilvl="4" w:tentative="0">
      <w:start w:val="0"/>
      <w:numFmt w:val="bullet"/>
      <w:lvlText w:val="•"/>
      <w:lvlJc w:val="left"/>
      <w:pPr>
        <w:ind w:left="4120" w:hanging="423"/>
      </w:pPr>
      <w:rPr>
        <w:rFonts w:hint="default"/>
        <w:lang w:val="en-US" w:eastAsia="en-US" w:bidi="ar-SA"/>
      </w:rPr>
    </w:lvl>
    <w:lvl w:ilvl="5" w:tentative="0">
      <w:start w:val="0"/>
      <w:numFmt w:val="bullet"/>
      <w:lvlText w:val="•"/>
      <w:lvlJc w:val="left"/>
      <w:pPr>
        <w:ind w:left="5113" w:hanging="423"/>
      </w:pPr>
      <w:rPr>
        <w:rFonts w:hint="default"/>
        <w:lang w:val="en-US" w:eastAsia="en-US" w:bidi="ar-SA"/>
      </w:rPr>
    </w:lvl>
    <w:lvl w:ilvl="6" w:tentative="0">
      <w:start w:val="0"/>
      <w:numFmt w:val="bullet"/>
      <w:lvlText w:val="•"/>
      <w:lvlJc w:val="left"/>
      <w:pPr>
        <w:ind w:left="6106" w:hanging="423"/>
      </w:pPr>
      <w:rPr>
        <w:rFonts w:hint="default"/>
        <w:lang w:val="en-US" w:eastAsia="en-US" w:bidi="ar-SA"/>
      </w:rPr>
    </w:lvl>
    <w:lvl w:ilvl="7" w:tentative="0">
      <w:start w:val="0"/>
      <w:numFmt w:val="bullet"/>
      <w:lvlText w:val="•"/>
      <w:lvlJc w:val="left"/>
      <w:pPr>
        <w:ind w:left="7100" w:hanging="423"/>
      </w:pPr>
      <w:rPr>
        <w:rFonts w:hint="default"/>
        <w:lang w:val="en-US" w:eastAsia="en-US" w:bidi="ar-SA"/>
      </w:rPr>
    </w:lvl>
    <w:lvl w:ilvl="8" w:tentative="0">
      <w:start w:val="0"/>
      <w:numFmt w:val="bullet"/>
      <w:lvlText w:val="•"/>
      <w:lvlJc w:val="left"/>
      <w:pPr>
        <w:ind w:left="8093" w:hanging="423"/>
      </w:pPr>
      <w:rPr>
        <w:rFonts w:hint="default"/>
        <w:lang w:val="en-US" w:eastAsia="en-US" w:bidi="ar-SA"/>
      </w:rPr>
    </w:lvl>
  </w:abstractNum>
  <w:abstractNum w:abstractNumId="11">
    <w:nsid w:val="4D4DC07F"/>
    <w:multiLevelType w:val="multilevel"/>
    <w:tmpl w:val="4D4DC07F"/>
    <w:lvl w:ilvl="0" w:tentative="0">
      <w:start w:val="1"/>
      <w:numFmt w:val="decimal"/>
      <w:lvlText w:val="[%1]"/>
      <w:lvlJc w:val="left"/>
      <w:pPr>
        <w:ind w:left="720" w:hanging="353"/>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656" w:hanging="353"/>
      </w:pPr>
      <w:rPr>
        <w:rFonts w:hint="default"/>
        <w:lang w:val="en-US" w:eastAsia="en-US" w:bidi="ar-SA"/>
      </w:rPr>
    </w:lvl>
    <w:lvl w:ilvl="2" w:tentative="0">
      <w:start w:val="0"/>
      <w:numFmt w:val="bullet"/>
      <w:lvlText w:val="•"/>
      <w:lvlJc w:val="left"/>
      <w:pPr>
        <w:ind w:left="2592" w:hanging="353"/>
      </w:pPr>
      <w:rPr>
        <w:rFonts w:hint="default"/>
        <w:lang w:val="en-US" w:eastAsia="en-US" w:bidi="ar-SA"/>
      </w:rPr>
    </w:lvl>
    <w:lvl w:ilvl="3" w:tentative="0">
      <w:start w:val="0"/>
      <w:numFmt w:val="bullet"/>
      <w:lvlText w:val="•"/>
      <w:lvlJc w:val="left"/>
      <w:pPr>
        <w:ind w:left="3528" w:hanging="353"/>
      </w:pPr>
      <w:rPr>
        <w:rFonts w:hint="default"/>
        <w:lang w:val="en-US" w:eastAsia="en-US" w:bidi="ar-SA"/>
      </w:rPr>
    </w:lvl>
    <w:lvl w:ilvl="4" w:tentative="0">
      <w:start w:val="0"/>
      <w:numFmt w:val="bullet"/>
      <w:lvlText w:val="•"/>
      <w:lvlJc w:val="left"/>
      <w:pPr>
        <w:ind w:left="4464" w:hanging="353"/>
      </w:pPr>
      <w:rPr>
        <w:rFonts w:hint="default"/>
        <w:lang w:val="en-US" w:eastAsia="en-US" w:bidi="ar-SA"/>
      </w:rPr>
    </w:lvl>
    <w:lvl w:ilvl="5" w:tentative="0">
      <w:start w:val="0"/>
      <w:numFmt w:val="bullet"/>
      <w:lvlText w:val="•"/>
      <w:lvlJc w:val="left"/>
      <w:pPr>
        <w:ind w:left="5400" w:hanging="353"/>
      </w:pPr>
      <w:rPr>
        <w:rFonts w:hint="default"/>
        <w:lang w:val="en-US" w:eastAsia="en-US" w:bidi="ar-SA"/>
      </w:rPr>
    </w:lvl>
    <w:lvl w:ilvl="6" w:tentative="0">
      <w:start w:val="0"/>
      <w:numFmt w:val="bullet"/>
      <w:lvlText w:val="•"/>
      <w:lvlJc w:val="left"/>
      <w:pPr>
        <w:ind w:left="6336" w:hanging="353"/>
      </w:pPr>
      <w:rPr>
        <w:rFonts w:hint="default"/>
        <w:lang w:val="en-US" w:eastAsia="en-US" w:bidi="ar-SA"/>
      </w:rPr>
    </w:lvl>
    <w:lvl w:ilvl="7" w:tentative="0">
      <w:start w:val="0"/>
      <w:numFmt w:val="bullet"/>
      <w:lvlText w:val="•"/>
      <w:lvlJc w:val="left"/>
      <w:pPr>
        <w:ind w:left="7272" w:hanging="353"/>
      </w:pPr>
      <w:rPr>
        <w:rFonts w:hint="default"/>
        <w:lang w:val="en-US" w:eastAsia="en-US" w:bidi="ar-SA"/>
      </w:rPr>
    </w:lvl>
    <w:lvl w:ilvl="8" w:tentative="0">
      <w:start w:val="0"/>
      <w:numFmt w:val="bullet"/>
      <w:lvlText w:val="•"/>
      <w:lvlJc w:val="left"/>
      <w:pPr>
        <w:ind w:left="8208" w:hanging="353"/>
      </w:pPr>
      <w:rPr>
        <w:rFonts w:hint="default"/>
        <w:lang w:val="en-US" w:eastAsia="en-US" w:bidi="ar-SA"/>
      </w:rPr>
    </w:lvl>
  </w:abstractNum>
  <w:abstractNum w:abstractNumId="12">
    <w:nsid w:val="59ADCABA"/>
    <w:multiLevelType w:val="multilevel"/>
    <w:tmpl w:val="59ADCABA"/>
    <w:lvl w:ilvl="0" w:tentative="0">
      <w:start w:val="2"/>
      <w:numFmt w:val="decimal"/>
      <w:lvlText w:val="%1"/>
      <w:lvlJc w:val="left"/>
      <w:pPr>
        <w:ind w:left="1197" w:hanging="480"/>
        <w:jc w:val="left"/>
      </w:pPr>
      <w:rPr>
        <w:rFonts w:hint="default"/>
        <w:lang w:val="en-US" w:eastAsia="en-US" w:bidi="ar-SA"/>
      </w:rPr>
    </w:lvl>
    <w:lvl w:ilvl="1" w:tentative="0">
      <w:start w:val="0"/>
      <w:numFmt w:val="decimal"/>
      <w:lvlText w:val="%1.%2"/>
      <w:lvlJc w:val="left"/>
      <w:pPr>
        <w:ind w:left="1197" w:hanging="480"/>
        <w:jc w:val="left"/>
      </w:pPr>
      <w:rPr>
        <w:rFonts w:hint="default"/>
        <w:spacing w:val="0"/>
        <w:w w:val="99"/>
        <w:lang w:val="en-US" w:eastAsia="en-US" w:bidi="ar-SA"/>
      </w:rPr>
    </w:lvl>
    <w:lvl w:ilvl="2" w:tentative="0">
      <w:start w:val="0"/>
      <w:numFmt w:val="bullet"/>
      <w:lvlText w:val="•"/>
      <w:lvlJc w:val="left"/>
      <w:pPr>
        <w:ind w:left="2976" w:hanging="480"/>
      </w:pPr>
      <w:rPr>
        <w:rFonts w:hint="default"/>
        <w:lang w:val="en-US" w:eastAsia="en-US" w:bidi="ar-SA"/>
      </w:rPr>
    </w:lvl>
    <w:lvl w:ilvl="3" w:tentative="0">
      <w:start w:val="0"/>
      <w:numFmt w:val="bullet"/>
      <w:lvlText w:val="•"/>
      <w:lvlJc w:val="left"/>
      <w:pPr>
        <w:ind w:left="3864" w:hanging="480"/>
      </w:pPr>
      <w:rPr>
        <w:rFonts w:hint="default"/>
        <w:lang w:val="en-US" w:eastAsia="en-US" w:bidi="ar-SA"/>
      </w:rPr>
    </w:lvl>
    <w:lvl w:ilvl="4" w:tentative="0">
      <w:start w:val="0"/>
      <w:numFmt w:val="bullet"/>
      <w:lvlText w:val="•"/>
      <w:lvlJc w:val="left"/>
      <w:pPr>
        <w:ind w:left="4752" w:hanging="480"/>
      </w:pPr>
      <w:rPr>
        <w:rFonts w:hint="default"/>
        <w:lang w:val="en-US" w:eastAsia="en-US" w:bidi="ar-SA"/>
      </w:rPr>
    </w:lvl>
    <w:lvl w:ilvl="5" w:tentative="0">
      <w:start w:val="0"/>
      <w:numFmt w:val="bullet"/>
      <w:lvlText w:val="•"/>
      <w:lvlJc w:val="left"/>
      <w:pPr>
        <w:ind w:left="5640" w:hanging="480"/>
      </w:pPr>
      <w:rPr>
        <w:rFonts w:hint="default"/>
        <w:lang w:val="en-US" w:eastAsia="en-US" w:bidi="ar-SA"/>
      </w:rPr>
    </w:lvl>
    <w:lvl w:ilvl="6" w:tentative="0">
      <w:start w:val="0"/>
      <w:numFmt w:val="bullet"/>
      <w:lvlText w:val="•"/>
      <w:lvlJc w:val="left"/>
      <w:pPr>
        <w:ind w:left="6528" w:hanging="480"/>
      </w:pPr>
      <w:rPr>
        <w:rFonts w:hint="default"/>
        <w:lang w:val="en-US" w:eastAsia="en-US" w:bidi="ar-SA"/>
      </w:rPr>
    </w:lvl>
    <w:lvl w:ilvl="7" w:tentative="0">
      <w:start w:val="0"/>
      <w:numFmt w:val="bullet"/>
      <w:lvlText w:val="•"/>
      <w:lvlJc w:val="left"/>
      <w:pPr>
        <w:ind w:left="7416" w:hanging="480"/>
      </w:pPr>
      <w:rPr>
        <w:rFonts w:hint="default"/>
        <w:lang w:val="en-US" w:eastAsia="en-US" w:bidi="ar-SA"/>
      </w:rPr>
    </w:lvl>
    <w:lvl w:ilvl="8" w:tentative="0">
      <w:start w:val="0"/>
      <w:numFmt w:val="bullet"/>
      <w:lvlText w:val="•"/>
      <w:lvlJc w:val="left"/>
      <w:pPr>
        <w:ind w:left="8304" w:hanging="480"/>
      </w:pPr>
      <w:rPr>
        <w:rFonts w:hint="default"/>
        <w:lang w:val="en-US" w:eastAsia="en-US" w:bidi="ar-SA"/>
      </w:rPr>
    </w:lvl>
  </w:abstractNum>
  <w:abstractNum w:abstractNumId="13">
    <w:nsid w:val="5A241D34"/>
    <w:multiLevelType w:val="multilevel"/>
    <w:tmpl w:val="5A241D34"/>
    <w:lvl w:ilvl="0" w:tentative="0">
      <w:start w:val="1"/>
      <w:numFmt w:val="decimal"/>
      <w:lvlText w:val="%1."/>
      <w:lvlJc w:val="left"/>
      <w:pPr>
        <w:ind w:left="1145" w:hanging="428"/>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140" w:hanging="423"/>
      </w:pPr>
      <w:rPr>
        <w:rFonts w:hint="default" w:ascii="Wingdings" w:hAnsi="Wingdings" w:eastAsia="Wingdings" w:cs="Wingdings"/>
        <w:b w:val="0"/>
        <w:bCs w:val="0"/>
        <w:i w:val="0"/>
        <w:iCs w:val="0"/>
        <w:spacing w:val="0"/>
        <w:w w:val="99"/>
        <w:position w:val="4"/>
        <w:sz w:val="20"/>
        <w:szCs w:val="20"/>
        <w:lang w:val="en-US" w:eastAsia="en-US" w:bidi="ar-SA"/>
      </w:rPr>
    </w:lvl>
    <w:lvl w:ilvl="2" w:tentative="0">
      <w:start w:val="0"/>
      <w:numFmt w:val="bullet"/>
      <w:lvlText w:val="•"/>
      <w:lvlJc w:val="left"/>
      <w:pPr>
        <w:ind w:left="2133" w:hanging="423"/>
      </w:pPr>
      <w:rPr>
        <w:rFonts w:hint="default"/>
        <w:lang w:val="en-US" w:eastAsia="en-US" w:bidi="ar-SA"/>
      </w:rPr>
    </w:lvl>
    <w:lvl w:ilvl="3" w:tentative="0">
      <w:start w:val="0"/>
      <w:numFmt w:val="bullet"/>
      <w:lvlText w:val="•"/>
      <w:lvlJc w:val="left"/>
      <w:pPr>
        <w:ind w:left="3126" w:hanging="423"/>
      </w:pPr>
      <w:rPr>
        <w:rFonts w:hint="default"/>
        <w:lang w:val="en-US" w:eastAsia="en-US" w:bidi="ar-SA"/>
      </w:rPr>
    </w:lvl>
    <w:lvl w:ilvl="4" w:tentative="0">
      <w:start w:val="0"/>
      <w:numFmt w:val="bullet"/>
      <w:lvlText w:val="•"/>
      <w:lvlJc w:val="left"/>
      <w:pPr>
        <w:ind w:left="4120" w:hanging="423"/>
      </w:pPr>
      <w:rPr>
        <w:rFonts w:hint="default"/>
        <w:lang w:val="en-US" w:eastAsia="en-US" w:bidi="ar-SA"/>
      </w:rPr>
    </w:lvl>
    <w:lvl w:ilvl="5" w:tentative="0">
      <w:start w:val="0"/>
      <w:numFmt w:val="bullet"/>
      <w:lvlText w:val="•"/>
      <w:lvlJc w:val="left"/>
      <w:pPr>
        <w:ind w:left="5113" w:hanging="423"/>
      </w:pPr>
      <w:rPr>
        <w:rFonts w:hint="default"/>
        <w:lang w:val="en-US" w:eastAsia="en-US" w:bidi="ar-SA"/>
      </w:rPr>
    </w:lvl>
    <w:lvl w:ilvl="6" w:tentative="0">
      <w:start w:val="0"/>
      <w:numFmt w:val="bullet"/>
      <w:lvlText w:val="•"/>
      <w:lvlJc w:val="left"/>
      <w:pPr>
        <w:ind w:left="6106" w:hanging="423"/>
      </w:pPr>
      <w:rPr>
        <w:rFonts w:hint="default"/>
        <w:lang w:val="en-US" w:eastAsia="en-US" w:bidi="ar-SA"/>
      </w:rPr>
    </w:lvl>
    <w:lvl w:ilvl="7" w:tentative="0">
      <w:start w:val="0"/>
      <w:numFmt w:val="bullet"/>
      <w:lvlText w:val="•"/>
      <w:lvlJc w:val="left"/>
      <w:pPr>
        <w:ind w:left="7100" w:hanging="423"/>
      </w:pPr>
      <w:rPr>
        <w:rFonts w:hint="default"/>
        <w:lang w:val="en-US" w:eastAsia="en-US" w:bidi="ar-SA"/>
      </w:rPr>
    </w:lvl>
    <w:lvl w:ilvl="8" w:tentative="0">
      <w:start w:val="0"/>
      <w:numFmt w:val="bullet"/>
      <w:lvlText w:val="•"/>
      <w:lvlJc w:val="left"/>
      <w:pPr>
        <w:ind w:left="8093" w:hanging="423"/>
      </w:pPr>
      <w:rPr>
        <w:rFonts w:hint="default"/>
        <w:lang w:val="en-US" w:eastAsia="en-US" w:bidi="ar-SA"/>
      </w:rPr>
    </w:lvl>
  </w:abstractNum>
  <w:abstractNum w:abstractNumId="14">
    <w:nsid w:val="72183CF9"/>
    <w:multiLevelType w:val="multilevel"/>
    <w:tmpl w:val="72183CF9"/>
    <w:lvl w:ilvl="0" w:tentative="0">
      <w:start w:val="0"/>
      <w:numFmt w:val="bullet"/>
      <w:lvlText w:val=""/>
      <w:lvlJc w:val="left"/>
      <w:pPr>
        <w:ind w:left="720" w:hanging="423"/>
      </w:pPr>
      <w:rPr>
        <w:rFonts w:hint="default" w:ascii="Wingdings" w:hAnsi="Wingdings" w:eastAsia="Wingdings" w:cs="Wingdings"/>
        <w:spacing w:val="0"/>
        <w:w w:val="99"/>
        <w:lang w:val="en-US" w:eastAsia="en-US" w:bidi="ar-SA"/>
      </w:rPr>
    </w:lvl>
    <w:lvl w:ilvl="1" w:tentative="0">
      <w:start w:val="0"/>
      <w:numFmt w:val="bullet"/>
      <w:lvlText w:val="•"/>
      <w:lvlJc w:val="left"/>
      <w:pPr>
        <w:ind w:left="1656" w:hanging="423"/>
      </w:pPr>
      <w:rPr>
        <w:rFonts w:hint="default"/>
        <w:lang w:val="en-US" w:eastAsia="en-US" w:bidi="ar-SA"/>
      </w:rPr>
    </w:lvl>
    <w:lvl w:ilvl="2" w:tentative="0">
      <w:start w:val="0"/>
      <w:numFmt w:val="bullet"/>
      <w:lvlText w:val="•"/>
      <w:lvlJc w:val="left"/>
      <w:pPr>
        <w:ind w:left="2592" w:hanging="423"/>
      </w:pPr>
      <w:rPr>
        <w:rFonts w:hint="default"/>
        <w:lang w:val="en-US" w:eastAsia="en-US" w:bidi="ar-SA"/>
      </w:rPr>
    </w:lvl>
    <w:lvl w:ilvl="3" w:tentative="0">
      <w:start w:val="0"/>
      <w:numFmt w:val="bullet"/>
      <w:lvlText w:val="•"/>
      <w:lvlJc w:val="left"/>
      <w:pPr>
        <w:ind w:left="3528" w:hanging="423"/>
      </w:pPr>
      <w:rPr>
        <w:rFonts w:hint="default"/>
        <w:lang w:val="en-US" w:eastAsia="en-US" w:bidi="ar-SA"/>
      </w:rPr>
    </w:lvl>
    <w:lvl w:ilvl="4" w:tentative="0">
      <w:start w:val="0"/>
      <w:numFmt w:val="bullet"/>
      <w:lvlText w:val="•"/>
      <w:lvlJc w:val="left"/>
      <w:pPr>
        <w:ind w:left="4464" w:hanging="423"/>
      </w:pPr>
      <w:rPr>
        <w:rFonts w:hint="default"/>
        <w:lang w:val="en-US" w:eastAsia="en-US" w:bidi="ar-SA"/>
      </w:rPr>
    </w:lvl>
    <w:lvl w:ilvl="5" w:tentative="0">
      <w:start w:val="0"/>
      <w:numFmt w:val="bullet"/>
      <w:lvlText w:val="•"/>
      <w:lvlJc w:val="left"/>
      <w:pPr>
        <w:ind w:left="5400" w:hanging="423"/>
      </w:pPr>
      <w:rPr>
        <w:rFonts w:hint="default"/>
        <w:lang w:val="en-US" w:eastAsia="en-US" w:bidi="ar-SA"/>
      </w:rPr>
    </w:lvl>
    <w:lvl w:ilvl="6" w:tentative="0">
      <w:start w:val="0"/>
      <w:numFmt w:val="bullet"/>
      <w:lvlText w:val="•"/>
      <w:lvlJc w:val="left"/>
      <w:pPr>
        <w:ind w:left="6336" w:hanging="423"/>
      </w:pPr>
      <w:rPr>
        <w:rFonts w:hint="default"/>
        <w:lang w:val="en-US" w:eastAsia="en-US" w:bidi="ar-SA"/>
      </w:rPr>
    </w:lvl>
    <w:lvl w:ilvl="7" w:tentative="0">
      <w:start w:val="0"/>
      <w:numFmt w:val="bullet"/>
      <w:lvlText w:val="•"/>
      <w:lvlJc w:val="left"/>
      <w:pPr>
        <w:ind w:left="7272" w:hanging="423"/>
      </w:pPr>
      <w:rPr>
        <w:rFonts w:hint="default"/>
        <w:lang w:val="en-US" w:eastAsia="en-US" w:bidi="ar-SA"/>
      </w:rPr>
    </w:lvl>
    <w:lvl w:ilvl="8" w:tentative="0">
      <w:start w:val="0"/>
      <w:numFmt w:val="bullet"/>
      <w:lvlText w:val="•"/>
      <w:lvlJc w:val="left"/>
      <w:pPr>
        <w:ind w:left="8208" w:hanging="423"/>
      </w:pPr>
      <w:rPr>
        <w:rFonts w:hint="default"/>
        <w:lang w:val="en-US" w:eastAsia="en-US" w:bidi="ar-SA"/>
      </w:rPr>
    </w:lvl>
  </w:abstractNum>
  <w:num w:numId="1">
    <w:abstractNumId w:val="6"/>
  </w:num>
  <w:num w:numId="2">
    <w:abstractNumId w:val="4"/>
  </w:num>
  <w:num w:numId="3">
    <w:abstractNumId w:val="12"/>
  </w:num>
  <w:num w:numId="4">
    <w:abstractNumId w:val="2"/>
  </w:num>
  <w:num w:numId="5">
    <w:abstractNumId w:val="1"/>
  </w:num>
  <w:num w:numId="6">
    <w:abstractNumId w:val="8"/>
  </w:num>
  <w:num w:numId="7">
    <w:abstractNumId w:val="9"/>
  </w:num>
  <w:num w:numId="8">
    <w:abstractNumId w:val="14"/>
  </w:num>
  <w:num w:numId="9">
    <w:abstractNumId w:val="7"/>
  </w:num>
  <w:num w:numId="10">
    <w:abstractNumId w:val="0"/>
  </w:num>
  <w:num w:numId="11">
    <w:abstractNumId w:val="10"/>
  </w:num>
  <w:num w:numId="12">
    <w:abstractNumId w:val="13"/>
  </w:num>
  <w:num w:numId="13">
    <w:abstractNumId w:val="3"/>
  </w:num>
  <w:num w:numId="14">
    <w:abstractNumId w:val="11"/>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EB0224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right="377"/>
      <w:jc w:val="center"/>
      <w:outlineLvl w:val="1"/>
    </w:pPr>
    <w:rPr>
      <w:rFonts w:ascii="Times New Roman" w:hAnsi="Times New Roman" w:eastAsia="Times New Roman" w:cs="Times New Roman"/>
      <w:b/>
      <w:bCs/>
      <w:sz w:val="86"/>
      <w:szCs w:val="86"/>
      <w:lang w:val="en-US" w:eastAsia="en-US" w:bidi="ar-SA"/>
    </w:rPr>
  </w:style>
  <w:style w:type="paragraph" w:styleId="3">
    <w:name w:val="heading 2"/>
    <w:basedOn w:val="1"/>
    <w:qFormat/>
    <w:uiPriority w:val="1"/>
    <w:pPr>
      <w:ind w:left="1196" w:hanging="478"/>
      <w:outlineLvl w:val="2"/>
    </w:pPr>
    <w:rPr>
      <w:rFonts w:ascii="Times New Roman" w:hAnsi="Times New Roman" w:eastAsia="Times New Roman" w:cs="Times New Roman"/>
      <w:b/>
      <w:bCs/>
      <w:sz w:val="32"/>
      <w:szCs w:val="32"/>
      <w:lang w:val="en-US" w:eastAsia="en-US" w:bidi="ar-SA"/>
    </w:rPr>
  </w:style>
  <w:style w:type="paragraph" w:styleId="4">
    <w:name w:val="heading 3"/>
    <w:basedOn w:val="1"/>
    <w:qFormat/>
    <w:uiPriority w:val="1"/>
    <w:pPr>
      <w:ind w:left="1014"/>
      <w:jc w:val="center"/>
      <w:outlineLvl w:val="3"/>
    </w:pPr>
    <w:rPr>
      <w:rFonts w:ascii="Times New Roman" w:hAnsi="Times New Roman" w:eastAsia="Times New Roman" w:cs="Times New Roman"/>
      <w:b/>
      <w:bCs/>
      <w:sz w:val="32"/>
      <w:szCs w:val="32"/>
      <w:lang w:val="en-US" w:eastAsia="en-US" w:bidi="ar-SA"/>
    </w:rPr>
  </w:style>
  <w:style w:type="paragraph" w:styleId="5">
    <w:name w:val="heading 4"/>
    <w:basedOn w:val="1"/>
    <w:qFormat/>
    <w:uiPriority w:val="1"/>
    <w:pPr>
      <w:ind w:left="720" w:hanging="419"/>
      <w:outlineLvl w:val="4"/>
    </w:pPr>
    <w:rPr>
      <w:rFonts w:ascii="Times New Roman" w:hAnsi="Times New Roman" w:eastAsia="Times New Roman" w:cs="Times New Roman"/>
      <w:b/>
      <w:bCs/>
      <w:sz w:val="28"/>
      <w:szCs w:val="28"/>
      <w:lang w:val="en-US" w:eastAsia="en-US" w:bidi="ar-SA"/>
    </w:rPr>
  </w:style>
  <w:style w:type="character" w:default="1" w:styleId="6">
    <w:name w:val="Default Paragraph Font"/>
    <w:semiHidden/>
    <w:unhideWhenUsed/>
    <w:qFormat/>
    <w:uiPriority w:val="1"/>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4"/>
      <w:szCs w:val="24"/>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720" w:hanging="422"/>
    </w:pPr>
    <w:rPr>
      <w:rFonts w:ascii="Times New Roman" w:hAnsi="Times New Roman" w:eastAsia="Times New Roman" w:cs="Times New Roman"/>
      <w:lang w:val="en-US" w:eastAsia="en-US" w:bidi="ar-SA"/>
    </w:rPr>
  </w:style>
  <w:style w:type="paragraph" w:customStyle="1" w:styleId="11">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19.jpeg"/><Relationship Id="rId27" Type="http://schemas.openxmlformats.org/officeDocument/2006/relationships/image" Target="media/image18.jpeg"/><Relationship Id="rId26" Type="http://schemas.openxmlformats.org/officeDocument/2006/relationships/image" Target="media/image17.jpeg"/><Relationship Id="rId25" Type="http://schemas.openxmlformats.org/officeDocument/2006/relationships/image" Target="media/image16.jpeg"/><Relationship Id="rId24" Type="http://schemas.openxmlformats.org/officeDocument/2006/relationships/image" Target="media/image15.jpeg"/><Relationship Id="rId23" Type="http://schemas.openxmlformats.org/officeDocument/2006/relationships/image" Target="media/image14.jpeg"/><Relationship Id="rId22" Type="http://schemas.openxmlformats.org/officeDocument/2006/relationships/image" Target="media/image13.jpeg"/><Relationship Id="rId21" Type="http://schemas.openxmlformats.org/officeDocument/2006/relationships/image" Target="media/image12.jpe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jpeg"/><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47</Pages>
  <TotalTime>2</TotalTime>
  <ScaleCrop>false</ScaleCrop>
  <LinksUpToDate>false</LinksUpToDate>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2025-05-02T18:16:00Z</dcterms:created>
  <dc:creator>SWAPNIL KADASKAR</dc:creator>
  <cp:lastModifiedBy>Santosh Dharmik</cp:lastModifiedBy>
  <dcterms:modified xsi:type="dcterms:W3CDTF">2025-05-02T18:28:12Z</dcterms:modified>
  <dc:title>“REAL TIME MONITORING AND FAULT DETECTION OF TRANSFORMER USING IOT”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2025-05-02T00:00:00Z</vt:filetime>
  </property>
  <property fmtid="{D5CDD505-2E9C-101B-9397-08002B2CF9AE}" pid="3" name="Creator">
    <vt:lpwstr>Microsoft® Word for Microsoft 365</vt:lpwstr>
  </property>
  <property fmtid="{D5CDD505-2E9C-101B-9397-08002B2CF9AE}" pid="4" name="LastSaved">
    <vt:filetime>2025-05-02T00:00:00Z</vt:filetime>
  </property>
  <property fmtid="{D5CDD505-2E9C-101B-9397-08002B2CF9AE}" pid="5" name="Producer">
    <vt:lpwstr>Microsoft® Word for Microsoft 365</vt:lpwstr>
  </property>
  <property fmtid="{D5CDD505-2E9C-101B-9397-08002B2CF9AE}" pid="6" name="KSOProductBuildVer">
    <vt:lpwstr>1033-12.2.0.20795</vt:lpwstr>
  </property>
  <property fmtid="{D5CDD505-2E9C-101B-9397-08002B2CF9AE}" pid="7" name="ICV">
    <vt:lpwstr>355407EB1D0A484C9ECDA505B69EB7EC_12</vt:lpwstr>
  </property>
</Properties>
</file>